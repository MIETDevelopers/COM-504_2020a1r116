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0C27B" w14:textId="77777777" w:rsidR="0042397C" w:rsidRDefault="0063653D" w:rsidP="0042397C">
      <w:pPr>
        <w:spacing w:line="360" w:lineRule="auto"/>
        <w:ind w:left="450" w:right="771"/>
        <w:jc w:val="center"/>
        <w:rPr>
          <w:noProof/>
          <w:sz w:val="36"/>
          <w:szCs w:val="36"/>
        </w:rPr>
      </w:pPr>
      <w:r w:rsidRPr="00422D06">
        <w:rPr>
          <w:b/>
          <w:color w:val="CA400A"/>
          <w:sz w:val="32"/>
          <w:szCs w:val="36"/>
        </w:rPr>
        <w:t xml:space="preserve"> </w:t>
      </w:r>
      <w:r w:rsidR="007130E9" w:rsidRPr="00422D06">
        <w:rPr>
          <w:b/>
          <w:color w:val="CA400A"/>
          <w:sz w:val="32"/>
          <w:szCs w:val="36"/>
        </w:rPr>
        <w:t>INDUSTRY</w:t>
      </w:r>
      <w:r w:rsidR="002921C4" w:rsidRPr="00422D06">
        <w:rPr>
          <w:b/>
          <w:color w:val="CA400A"/>
          <w:sz w:val="32"/>
          <w:szCs w:val="36"/>
        </w:rPr>
        <w:t xml:space="preserve"> </w:t>
      </w:r>
      <w:r w:rsidR="00533B6A" w:rsidRPr="00422D06">
        <w:rPr>
          <w:b/>
          <w:color w:val="CA400A"/>
          <w:sz w:val="32"/>
          <w:szCs w:val="36"/>
        </w:rPr>
        <w:t>INTERNSHIP</w:t>
      </w:r>
      <w:r w:rsidR="00422D06" w:rsidRPr="00422D06">
        <w:rPr>
          <w:b/>
          <w:color w:val="CA400A"/>
          <w:sz w:val="32"/>
          <w:szCs w:val="36"/>
        </w:rPr>
        <w:t xml:space="preserve"> REPORT</w:t>
      </w:r>
      <w:r w:rsidR="00422D06">
        <w:rPr>
          <w:noProof/>
          <w:sz w:val="36"/>
          <w:szCs w:val="36"/>
        </w:rPr>
        <w:t xml:space="preserve"> </w:t>
      </w:r>
      <w:r w:rsidR="00061148" w:rsidRPr="00422D06">
        <w:rPr>
          <w:noProof/>
          <w:sz w:val="36"/>
          <w:szCs w:val="36"/>
        </w:rPr>
        <w:t xml:space="preserve"> </w:t>
      </w:r>
    </w:p>
    <w:p w14:paraId="1191E298" w14:textId="77777777" w:rsidR="00422D06" w:rsidRPr="0042397C" w:rsidRDefault="00061148" w:rsidP="0042397C">
      <w:pPr>
        <w:spacing w:line="360" w:lineRule="auto"/>
        <w:ind w:left="450" w:right="930"/>
        <w:jc w:val="center"/>
        <w:rPr>
          <w:noProof/>
          <w:sz w:val="36"/>
          <w:szCs w:val="36"/>
        </w:rPr>
      </w:pPr>
      <w:r w:rsidRPr="00422D06">
        <w:rPr>
          <w:b/>
          <w:color w:val="CA400A"/>
          <w:sz w:val="28"/>
          <w:szCs w:val="36"/>
        </w:rPr>
        <w:t xml:space="preserve">ON </w:t>
      </w:r>
    </w:p>
    <w:p w14:paraId="24AEA901" w14:textId="204F2F67" w:rsidR="007130E9" w:rsidRPr="0063653D" w:rsidRDefault="00E32793" w:rsidP="0042397C">
      <w:pPr>
        <w:ind w:right="480"/>
        <w:jc w:val="center"/>
        <w:rPr>
          <w:b/>
          <w:sz w:val="36"/>
          <w:szCs w:val="36"/>
        </w:rPr>
      </w:pPr>
      <w:r>
        <w:rPr>
          <w:noProof/>
          <w:sz w:val="28"/>
          <w:szCs w:val="36"/>
        </w:rPr>
        <mc:AlternateContent>
          <mc:Choice Requires="wps">
            <w:drawing>
              <wp:anchor distT="0" distB="0" distL="0" distR="0" simplePos="0" relativeHeight="251650560" behindDoc="1" locked="0" layoutInCell="1" allowOverlap="1" wp14:anchorId="3DD8D87C" wp14:editId="180C0602">
                <wp:simplePos x="0" y="0"/>
                <wp:positionH relativeFrom="page">
                  <wp:posOffset>781050</wp:posOffset>
                </wp:positionH>
                <wp:positionV relativeFrom="paragraph">
                  <wp:posOffset>359410</wp:posOffset>
                </wp:positionV>
                <wp:extent cx="6010275" cy="95250"/>
                <wp:effectExtent l="0" t="0" r="0" b="0"/>
                <wp:wrapTopAndBottom/>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95250"/>
                        </a:xfrm>
                        <a:prstGeom prst="rect">
                          <a:avLst/>
                        </a:prstGeom>
                        <a:solidFill>
                          <a:srgbClr val="CC420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B2F2E" id="Rectangle 268" o:spid="_x0000_s1026" style="position:absolute;margin-left:61.5pt;margin-top:28.3pt;width:473.25pt;height:7.5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" fillcolor="#cc420c" stroked="f">
                <w10:wrap type="topAndBottom" anchorx="page"/>
              </v:rect>
            </w:pict>
          </mc:Fallback>
        </mc:AlternateContent>
      </w:r>
      <w:r w:rsidR="00061148">
        <w:rPr>
          <w:b/>
          <w:color w:val="CA400A"/>
          <w:sz w:val="36"/>
          <w:szCs w:val="36"/>
        </w:rPr>
        <w:t>“</w:t>
      </w:r>
      <w:r w:rsidR="00A35D21" w:rsidRPr="00A35D21">
        <w:rPr>
          <w:b/>
          <w:color w:val="CA400A"/>
          <w:sz w:val="32"/>
          <w:szCs w:val="32"/>
        </w:rPr>
        <w:t>ONLINE GROCERY STORE</w:t>
      </w:r>
      <w:r w:rsidR="00061148">
        <w:rPr>
          <w:b/>
          <w:color w:val="CA400A"/>
          <w:sz w:val="36"/>
          <w:szCs w:val="36"/>
        </w:rPr>
        <w:t>”</w:t>
      </w:r>
      <w:r w:rsidR="002921C4" w:rsidRPr="0063653D">
        <w:rPr>
          <w:b/>
          <w:color w:val="CA400A"/>
          <w:sz w:val="36"/>
          <w:szCs w:val="36"/>
        </w:rPr>
        <w:t xml:space="preserve"> </w:t>
      </w:r>
    </w:p>
    <w:p w14:paraId="5B963F4A" w14:textId="77777777" w:rsidR="00061148" w:rsidRDefault="00061148" w:rsidP="0063653D">
      <w:pPr>
        <w:pStyle w:val="BodyText"/>
        <w:jc w:val="center"/>
        <w:rPr>
          <w:b/>
          <w:bCs/>
          <w:color w:val="000000"/>
          <w:spacing w:val="-2"/>
          <w:shd w:val="clear" w:color="auto" w:fill="FFFFFF"/>
        </w:rPr>
      </w:pPr>
    </w:p>
    <w:p w14:paraId="2E06CF01" w14:textId="77777777" w:rsidR="00061148" w:rsidRDefault="00061148" w:rsidP="0063653D">
      <w:pPr>
        <w:pStyle w:val="BodyText"/>
        <w:jc w:val="center"/>
        <w:rPr>
          <w:b/>
          <w:bCs/>
          <w:color w:val="000000"/>
          <w:spacing w:val="-2"/>
          <w:shd w:val="clear" w:color="auto" w:fill="FFFFFF"/>
        </w:rPr>
      </w:pPr>
      <w:r>
        <w:rPr>
          <w:b/>
          <w:bCs/>
          <w:color w:val="000000"/>
          <w:spacing w:val="-2"/>
          <w:shd w:val="clear" w:color="auto" w:fill="FFFFFF"/>
        </w:rPr>
        <w:t>AT</w:t>
      </w:r>
    </w:p>
    <w:p w14:paraId="56401A06" w14:textId="77777777" w:rsidR="00061148" w:rsidRDefault="00061148" w:rsidP="0063653D">
      <w:pPr>
        <w:pStyle w:val="BodyText"/>
        <w:jc w:val="center"/>
        <w:rPr>
          <w:b/>
          <w:bCs/>
          <w:color w:val="000000"/>
          <w:spacing w:val="-2"/>
          <w:shd w:val="clear" w:color="auto" w:fill="FFFFFF"/>
        </w:rPr>
      </w:pPr>
    </w:p>
    <w:p w14:paraId="7B97BCDB" w14:textId="77777777" w:rsidR="00A35D21" w:rsidRPr="00A35D21" w:rsidRDefault="00A35D21" w:rsidP="00A35D21">
      <w:pPr>
        <w:widowControl/>
        <w:adjustRightInd w:val="0"/>
        <w:rPr>
          <w:rFonts w:eastAsiaTheme="minorHAnsi"/>
          <w:color w:val="000000"/>
          <w:sz w:val="24"/>
          <w:szCs w:val="24"/>
          <w:lang w:val="en-IN"/>
        </w:rPr>
      </w:pPr>
    </w:p>
    <w:p w14:paraId="7714359C" w14:textId="5D5998CE" w:rsidR="00A35D21" w:rsidRDefault="00A35D21" w:rsidP="00A35D21">
      <w:pPr>
        <w:pStyle w:val="BodyText"/>
        <w:jc w:val="center"/>
        <w:rPr>
          <w:rFonts w:eastAsiaTheme="minorHAnsi"/>
          <w:b/>
          <w:bCs/>
          <w:color w:val="000000"/>
          <w:sz w:val="28"/>
          <w:szCs w:val="28"/>
          <w:lang w:val="en-IN"/>
        </w:rPr>
      </w:pPr>
      <w:proofErr w:type="spellStart"/>
      <w:r w:rsidRPr="00A35D21">
        <w:rPr>
          <w:rFonts w:eastAsiaTheme="minorHAnsi"/>
          <w:b/>
          <w:bCs/>
          <w:color w:val="000000"/>
          <w:sz w:val="28"/>
          <w:szCs w:val="28"/>
          <w:lang w:val="en-IN"/>
        </w:rPr>
        <w:t>ThinkNEXT</w:t>
      </w:r>
      <w:proofErr w:type="spellEnd"/>
      <w:r w:rsidRPr="00A35D21">
        <w:rPr>
          <w:rFonts w:eastAsiaTheme="minorHAnsi"/>
          <w:b/>
          <w:bCs/>
          <w:color w:val="000000"/>
          <w:sz w:val="28"/>
          <w:szCs w:val="28"/>
          <w:lang w:val="en-IN"/>
        </w:rPr>
        <w:t xml:space="preserve"> Technologies Private Limited</w:t>
      </w:r>
    </w:p>
    <w:p w14:paraId="577E3112" w14:textId="5E4CBC74" w:rsidR="00A35D21" w:rsidRPr="00A35D21" w:rsidRDefault="00A35D21" w:rsidP="00A35D21">
      <w:pPr>
        <w:pStyle w:val="BodyText"/>
        <w:jc w:val="center"/>
        <w:rPr>
          <w:rFonts w:eastAsiaTheme="minorHAnsi"/>
          <w:b/>
          <w:bCs/>
          <w:color w:val="000000"/>
          <w:sz w:val="28"/>
          <w:szCs w:val="28"/>
          <w:lang w:val="en-IN"/>
        </w:rPr>
      </w:pPr>
      <w:r w:rsidRPr="00A35D21">
        <w:rPr>
          <w:rFonts w:ascii="Calibri" w:eastAsiaTheme="minorHAnsi" w:hAnsi="Calibri" w:cs="Calibri"/>
          <w:b/>
          <w:bCs/>
          <w:color w:val="000000"/>
          <w:lang w:val="en-IN"/>
        </w:rPr>
        <w:t>S.C.F-113, Phase-11, Mohali</w:t>
      </w:r>
    </w:p>
    <w:p w14:paraId="0CC03C1E" w14:textId="77777777" w:rsidR="00061148" w:rsidRDefault="00061148" w:rsidP="0063653D">
      <w:pPr>
        <w:pStyle w:val="BodyText"/>
        <w:jc w:val="center"/>
        <w:rPr>
          <w:b/>
          <w:bCs/>
          <w:color w:val="000000"/>
          <w:spacing w:val="-2"/>
          <w:shd w:val="clear" w:color="auto" w:fill="FFFFFF"/>
        </w:rPr>
      </w:pPr>
    </w:p>
    <w:p w14:paraId="45CF056B" w14:textId="77777777" w:rsidR="0063653D" w:rsidRPr="0063653D" w:rsidRDefault="008A78D2" w:rsidP="0063653D">
      <w:pPr>
        <w:pStyle w:val="BodyText"/>
        <w:jc w:val="center"/>
        <w:rPr>
          <w:b/>
          <w:bCs/>
          <w:color w:val="000000"/>
          <w:spacing w:val="-2"/>
          <w:shd w:val="clear" w:color="auto" w:fill="FFFFFF"/>
        </w:rPr>
      </w:pPr>
      <w:r>
        <w:rPr>
          <w:b/>
          <w:bCs/>
          <w:color w:val="000000"/>
          <w:spacing w:val="-2"/>
          <w:shd w:val="clear" w:color="auto" w:fill="FFFFFF"/>
        </w:rPr>
        <w:t>AN INDUSTRY</w:t>
      </w:r>
      <w:r w:rsidR="00061148">
        <w:rPr>
          <w:b/>
          <w:bCs/>
          <w:color w:val="000000"/>
          <w:spacing w:val="-2"/>
          <w:shd w:val="clear" w:color="auto" w:fill="FFFFFF"/>
        </w:rPr>
        <w:t xml:space="preserve"> INTERNSHIP </w:t>
      </w:r>
      <w:r w:rsidR="00061148" w:rsidRPr="0063653D">
        <w:rPr>
          <w:b/>
          <w:bCs/>
          <w:color w:val="000000"/>
          <w:spacing w:val="-2"/>
          <w:shd w:val="clear" w:color="auto" w:fill="FFFFFF"/>
        </w:rPr>
        <w:t xml:space="preserve">REPORT SUBMITTED </w:t>
      </w:r>
    </w:p>
    <w:p w14:paraId="320FAE64"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IN PARTIAL FULFILLMENT OF THE REQUIREMENTS</w:t>
      </w:r>
    </w:p>
    <w:p w14:paraId="1EA207F9"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FOR THE AWARD OF DEGREE OF</w:t>
      </w:r>
    </w:p>
    <w:p w14:paraId="4918A689" w14:textId="77777777" w:rsidR="0063653D" w:rsidRPr="0063653D" w:rsidRDefault="0063653D" w:rsidP="0063653D">
      <w:pPr>
        <w:pStyle w:val="BodyText"/>
        <w:jc w:val="center"/>
        <w:rPr>
          <w:b/>
          <w:bCs/>
          <w:color w:val="000000"/>
          <w:spacing w:val="-2"/>
          <w:shd w:val="clear" w:color="auto" w:fill="FFFFFF"/>
        </w:rPr>
      </w:pPr>
    </w:p>
    <w:p w14:paraId="51B9AFC2" w14:textId="77ED18B2"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BACHELOR OF ENGINEERING</w:t>
      </w:r>
    </w:p>
    <w:p w14:paraId="5B988515" w14:textId="77777777"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In</w:t>
      </w:r>
    </w:p>
    <w:p w14:paraId="05366E25" w14:textId="122BA6A5" w:rsidR="0063653D" w:rsidRPr="00061148" w:rsidRDefault="00A35D21" w:rsidP="0063653D">
      <w:pPr>
        <w:pStyle w:val="BodyText"/>
        <w:jc w:val="center"/>
        <w:rPr>
          <w:b/>
          <w:bCs/>
          <w:color w:val="000000"/>
          <w:spacing w:val="-2"/>
          <w:sz w:val="28"/>
          <w:szCs w:val="28"/>
          <w:shd w:val="clear" w:color="auto" w:fill="FFFFFF"/>
        </w:rPr>
      </w:pPr>
      <w:r>
        <w:rPr>
          <w:b/>
          <w:bCs/>
          <w:color w:val="000000"/>
          <w:spacing w:val="-2"/>
          <w:sz w:val="28"/>
          <w:szCs w:val="28"/>
          <w:shd w:val="clear" w:color="auto" w:fill="FFFFFF"/>
        </w:rPr>
        <w:t>COMPUTER SCIENCE AND ENGINEERING</w:t>
      </w:r>
    </w:p>
    <w:p w14:paraId="142C2A0E" w14:textId="77777777" w:rsidR="0063653D" w:rsidRPr="0063653D" w:rsidRDefault="0063653D" w:rsidP="0063653D">
      <w:pPr>
        <w:pStyle w:val="BodyText"/>
        <w:jc w:val="center"/>
        <w:rPr>
          <w:color w:val="000000"/>
          <w:spacing w:val="-2"/>
          <w:shd w:val="clear" w:color="auto" w:fill="FFFFFF"/>
        </w:rPr>
      </w:pPr>
    </w:p>
    <w:p w14:paraId="7D561FCB" w14:textId="6BAE2966" w:rsidR="0063653D" w:rsidRPr="00061148" w:rsidRDefault="0063653D" w:rsidP="0063653D">
      <w:pPr>
        <w:pStyle w:val="BodyText"/>
        <w:jc w:val="center"/>
        <w:rPr>
          <w:b/>
          <w:color w:val="000000"/>
          <w:spacing w:val="-2"/>
          <w:sz w:val="28"/>
          <w:szCs w:val="28"/>
          <w:shd w:val="clear" w:color="auto" w:fill="FFFFFF"/>
        </w:rPr>
      </w:pPr>
      <w:r w:rsidRPr="00061148">
        <w:rPr>
          <w:b/>
          <w:color w:val="000000"/>
          <w:spacing w:val="-2"/>
          <w:sz w:val="28"/>
          <w:szCs w:val="28"/>
          <w:shd w:val="clear" w:color="auto" w:fill="FFFFFF"/>
        </w:rPr>
        <w:t xml:space="preserve">SUBMITTED </w:t>
      </w:r>
      <w:r w:rsidR="00A35D21" w:rsidRPr="00061148">
        <w:rPr>
          <w:b/>
          <w:color w:val="000000"/>
          <w:spacing w:val="-2"/>
          <w:sz w:val="28"/>
          <w:szCs w:val="28"/>
          <w:shd w:val="clear" w:color="auto" w:fill="FFFFFF"/>
        </w:rPr>
        <w:t>BY</w:t>
      </w:r>
      <w:r w:rsidR="00A35D21">
        <w:rPr>
          <w:b/>
          <w:color w:val="000000"/>
          <w:spacing w:val="-2"/>
          <w:sz w:val="28"/>
          <w:szCs w:val="28"/>
          <w:shd w:val="clear" w:color="auto" w:fill="FFFFFF"/>
        </w:rPr>
        <w:t>:</w:t>
      </w:r>
    </w:p>
    <w:p w14:paraId="6C0E9E3D" w14:textId="402FF1F4" w:rsidR="0063653D" w:rsidRPr="00061148" w:rsidRDefault="00A35D21" w:rsidP="0063653D">
      <w:pPr>
        <w:pStyle w:val="BodyText"/>
        <w:jc w:val="center"/>
        <w:rPr>
          <w:color w:val="000000"/>
          <w:spacing w:val="-2"/>
          <w:sz w:val="28"/>
          <w:szCs w:val="28"/>
          <w:shd w:val="clear" w:color="auto" w:fill="FFFFFF"/>
        </w:rPr>
      </w:pPr>
      <w:r>
        <w:rPr>
          <w:color w:val="000000"/>
          <w:spacing w:val="-2"/>
          <w:sz w:val="28"/>
          <w:szCs w:val="28"/>
          <w:shd w:val="clear" w:color="auto" w:fill="FFFFFF"/>
        </w:rPr>
        <w:t>UJJWAL SHARMA</w:t>
      </w:r>
    </w:p>
    <w:p w14:paraId="07D96ECB" w14:textId="388A7681" w:rsidR="0063653D" w:rsidRDefault="0063653D" w:rsidP="0063653D">
      <w:pPr>
        <w:pStyle w:val="BodyText"/>
        <w:jc w:val="center"/>
        <w:rPr>
          <w:bCs/>
          <w:color w:val="000000"/>
          <w:spacing w:val="-2"/>
          <w:sz w:val="28"/>
          <w:szCs w:val="28"/>
          <w:shd w:val="clear" w:color="auto" w:fill="FFFFFF"/>
        </w:rPr>
      </w:pPr>
      <w:r w:rsidRPr="00061148">
        <w:rPr>
          <w:color w:val="000000"/>
          <w:spacing w:val="-2"/>
          <w:sz w:val="28"/>
          <w:szCs w:val="28"/>
          <w:shd w:val="clear" w:color="auto" w:fill="FFFFFF"/>
        </w:rPr>
        <w:t>Roll Number:</w:t>
      </w:r>
      <w:r w:rsidRPr="00061148">
        <w:rPr>
          <w:b/>
          <w:bCs/>
          <w:color w:val="000000"/>
          <w:spacing w:val="-2"/>
          <w:sz w:val="28"/>
          <w:szCs w:val="28"/>
          <w:shd w:val="clear" w:color="auto" w:fill="FFFFFF"/>
        </w:rPr>
        <w:t xml:space="preserve"> </w:t>
      </w:r>
      <w:r w:rsidR="00A35D21">
        <w:rPr>
          <w:bCs/>
          <w:color w:val="000000"/>
          <w:spacing w:val="-2"/>
          <w:sz w:val="28"/>
          <w:szCs w:val="28"/>
          <w:shd w:val="clear" w:color="auto" w:fill="FFFFFF"/>
        </w:rPr>
        <w:t>2020a1r116</w:t>
      </w:r>
    </w:p>
    <w:p w14:paraId="3B7C1320" w14:textId="77777777" w:rsidR="00061148" w:rsidRDefault="00061148" w:rsidP="0063653D">
      <w:pPr>
        <w:pStyle w:val="BodyText"/>
        <w:jc w:val="center"/>
        <w:rPr>
          <w:bCs/>
          <w:color w:val="000000"/>
          <w:spacing w:val="-2"/>
          <w:sz w:val="28"/>
          <w:szCs w:val="28"/>
          <w:shd w:val="clear" w:color="auto" w:fill="FFFFFF"/>
        </w:rPr>
      </w:pPr>
    </w:p>
    <w:p w14:paraId="21F68101" w14:textId="705B1414" w:rsidR="00061148" w:rsidRDefault="00E32793" w:rsidP="0063653D">
      <w:pPr>
        <w:pStyle w:val="BodyText"/>
        <w:jc w:val="center"/>
        <w:rPr>
          <w:bCs/>
          <w:color w:val="000000"/>
          <w:spacing w:val="-2"/>
          <w:sz w:val="28"/>
          <w:szCs w:val="28"/>
          <w:shd w:val="clear" w:color="auto" w:fill="FFFFFF"/>
        </w:rPr>
      </w:pPr>
      <w:r>
        <w:rPr>
          <w:b/>
          <w:bCs/>
          <w:noProof/>
          <w:color w:val="000000"/>
          <w:spacing w:val="-2"/>
        </w:rPr>
        <mc:AlternateContent>
          <mc:Choice Requires="wpg">
            <w:drawing>
              <wp:anchor distT="0" distB="0" distL="114300" distR="114300" simplePos="0" relativeHeight="251651584" behindDoc="0" locked="0" layoutInCell="1" allowOverlap="1" wp14:anchorId="42F5E4F0" wp14:editId="009507DB">
                <wp:simplePos x="0" y="0"/>
                <wp:positionH relativeFrom="page">
                  <wp:posOffset>4344035</wp:posOffset>
                </wp:positionH>
                <wp:positionV relativeFrom="paragraph">
                  <wp:posOffset>121920</wp:posOffset>
                </wp:positionV>
                <wp:extent cx="3216910" cy="2618740"/>
                <wp:effectExtent l="0" t="0" r="0" b="0"/>
                <wp:wrapNone/>
                <wp:docPr id="26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910" cy="2618740"/>
                          <a:chOff x="6504" y="-3095"/>
                          <a:chExt cx="5403" cy="4532"/>
                        </a:xfrm>
                      </wpg:grpSpPr>
                      <wps:wsp>
                        <wps:cNvPr id="263"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26546" id="Group 23" o:spid="_x0000_s1026" style="position:absolute;margin-left:342.05pt;margin-top:9.6pt;width:253.3pt;height:206.2pt;z-index:251651584;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r>
        <w:rPr>
          <w:b/>
          <w:bCs/>
          <w:noProof/>
          <w:color w:val="000000"/>
          <w:spacing w:val="-2"/>
        </w:rPr>
        <mc:AlternateContent>
          <mc:Choice Requires="wpg">
            <w:drawing>
              <wp:anchor distT="0" distB="0" distL="114300" distR="114300" simplePos="0" relativeHeight="251652608" behindDoc="0" locked="0" layoutInCell="1" allowOverlap="1" wp14:anchorId="6E5CA77F" wp14:editId="6284380A">
                <wp:simplePos x="0" y="0"/>
                <wp:positionH relativeFrom="page">
                  <wp:posOffset>3810</wp:posOffset>
                </wp:positionH>
                <wp:positionV relativeFrom="paragraph">
                  <wp:posOffset>121285</wp:posOffset>
                </wp:positionV>
                <wp:extent cx="3216910" cy="2618740"/>
                <wp:effectExtent l="0" t="0" r="0" b="0"/>
                <wp:wrapNone/>
                <wp:docPr id="25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3216910" cy="2618740"/>
                          <a:chOff x="6504" y="-3095"/>
                          <a:chExt cx="5403" cy="4532"/>
                        </a:xfrm>
                      </wpg:grpSpPr>
                      <wps:wsp>
                        <wps:cNvPr id="258"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75DA0B" id="Group 27" o:spid="_x0000_s1026" style="position:absolute;margin-left:.3pt;margin-top:9.55pt;width:253.3pt;height:206.2pt;flip:x;z-index:251652608;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p>
    <w:p w14:paraId="08BFB6B1" w14:textId="77777777" w:rsidR="00061148" w:rsidRDefault="00061148" w:rsidP="0063653D">
      <w:pPr>
        <w:pStyle w:val="BodyText"/>
        <w:jc w:val="center"/>
        <w:rPr>
          <w:bCs/>
          <w:color w:val="000000"/>
          <w:spacing w:val="-2"/>
          <w:sz w:val="28"/>
          <w:szCs w:val="28"/>
          <w:shd w:val="clear" w:color="auto" w:fill="FFFFFF"/>
        </w:rPr>
      </w:pPr>
    </w:p>
    <w:p w14:paraId="3DD06809" w14:textId="77777777" w:rsidR="00BD6604" w:rsidRDefault="00BD6604" w:rsidP="0063653D">
      <w:pPr>
        <w:pStyle w:val="BodyText"/>
        <w:jc w:val="center"/>
        <w:rPr>
          <w:bCs/>
          <w:color w:val="000000"/>
          <w:spacing w:val="-2"/>
          <w:sz w:val="28"/>
          <w:szCs w:val="28"/>
          <w:shd w:val="clear" w:color="auto" w:fill="FFFFFF"/>
        </w:rPr>
      </w:pPr>
    </w:p>
    <w:p w14:paraId="7F3402E6" w14:textId="77777777" w:rsidR="00BD6604" w:rsidRDefault="00BD6604" w:rsidP="0063653D">
      <w:pPr>
        <w:pStyle w:val="BodyText"/>
        <w:jc w:val="center"/>
        <w:rPr>
          <w:bCs/>
          <w:color w:val="000000"/>
          <w:spacing w:val="-2"/>
          <w:sz w:val="28"/>
          <w:szCs w:val="28"/>
          <w:shd w:val="clear" w:color="auto" w:fill="FFFFFF"/>
        </w:rPr>
      </w:pPr>
    </w:p>
    <w:p w14:paraId="09602566" w14:textId="77777777" w:rsidR="00BD6604" w:rsidRDefault="00BD6604" w:rsidP="0063653D">
      <w:pPr>
        <w:pStyle w:val="BodyText"/>
        <w:jc w:val="center"/>
        <w:rPr>
          <w:bCs/>
          <w:color w:val="000000"/>
          <w:spacing w:val="-2"/>
          <w:sz w:val="28"/>
          <w:szCs w:val="28"/>
          <w:shd w:val="clear" w:color="auto" w:fill="FFFFFF"/>
        </w:rPr>
      </w:pPr>
    </w:p>
    <w:p w14:paraId="488766A3" w14:textId="77777777" w:rsidR="00BD6604" w:rsidRDefault="00BD6604" w:rsidP="0063653D">
      <w:pPr>
        <w:pStyle w:val="BodyText"/>
        <w:jc w:val="center"/>
        <w:rPr>
          <w:bCs/>
          <w:color w:val="000000"/>
          <w:spacing w:val="-2"/>
          <w:sz w:val="28"/>
          <w:szCs w:val="28"/>
          <w:shd w:val="clear" w:color="auto" w:fill="FFFFFF"/>
        </w:rPr>
      </w:pPr>
    </w:p>
    <w:p w14:paraId="0D7957FB" w14:textId="77777777" w:rsidR="00AD5C79" w:rsidRDefault="00AD5C79" w:rsidP="0063653D">
      <w:pPr>
        <w:pStyle w:val="BodyText"/>
        <w:jc w:val="center"/>
        <w:rPr>
          <w:bCs/>
          <w:color w:val="000000"/>
          <w:spacing w:val="-2"/>
          <w:sz w:val="28"/>
          <w:szCs w:val="28"/>
          <w:shd w:val="clear" w:color="auto" w:fill="FFFFFF"/>
        </w:rPr>
      </w:pPr>
    </w:p>
    <w:p w14:paraId="0330E6B8" w14:textId="77777777" w:rsidR="00061148" w:rsidRDefault="00061148" w:rsidP="0063653D">
      <w:pPr>
        <w:pStyle w:val="BodyText"/>
        <w:jc w:val="center"/>
        <w:rPr>
          <w:b/>
          <w:bCs/>
          <w:color w:val="000000"/>
          <w:spacing w:val="-2"/>
          <w:shd w:val="clear" w:color="auto" w:fill="FFFFFF"/>
        </w:rPr>
      </w:pPr>
    </w:p>
    <w:p w14:paraId="060FCC9B" w14:textId="77777777" w:rsidR="00AD5C79" w:rsidRPr="0063653D" w:rsidRDefault="00AD5C79" w:rsidP="0063653D">
      <w:pPr>
        <w:pStyle w:val="BodyText"/>
        <w:jc w:val="center"/>
        <w:rPr>
          <w:b/>
          <w:bCs/>
          <w:color w:val="000000"/>
          <w:spacing w:val="-2"/>
          <w:shd w:val="clear" w:color="auto" w:fill="FFFFFF"/>
        </w:rPr>
      </w:pPr>
    </w:p>
    <w:p w14:paraId="27290CC9" w14:textId="77777777" w:rsidR="007130E9" w:rsidRPr="0063653D" w:rsidRDefault="007130E9" w:rsidP="0063653D">
      <w:pPr>
        <w:pStyle w:val="BodyText"/>
        <w:jc w:val="center"/>
        <w:rPr>
          <w:b/>
        </w:rPr>
      </w:pPr>
    </w:p>
    <w:p w14:paraId="6CDC4782" w14:textId="5A4B5CC6" w:rsidR="00F604C3" w:rsidRDefault="00E32793" w:rsidP="0063653D">
      <w:pPr>
        <w:pStyle w:val="BodyText"/>
        <w:jc w:val="center"/>
        <w:rPr>
          <w:b/>
          <w:sz w:val="26"/>
        </w:rPr>
        <w:sectPr w:rsidR="00F604C3" w:rsidSect="00DD6056">
          <w:footerReference w:type="default" r:id="rId8"/>
          <w:pgSz w:w="11910" w:h="16840"/>
          <w:pgMar w:top="1170" w:right="1440" w:bottom="1440" w:left="2160" w:header="0" w:footer="720" w:gutter="0"/>
          <w:cols w:space="720"/>
          <w:docGrid w:linePitch="299"/>
        </w:sectPr>
      </w:pPr>
      <w:r>
        <w:rPr>
          <w:b/>
          <w:noProof/>
          <w:sz w:val="26"/>
        </w:rPr>
        <mc:AlternateContent>
          <mc:Choice Requires="wpg">
            <w:drawing>
              <wp:anchor distT="0" distB="0" distL="114300" distR="114300" simplePos="0" relativeHeight="251661824" behindDoc="0" locked="0" layoutInCell="1" allowOverlap="1" wp14:anchorId="7392AAF2" wp14:editId="0FFF9031">
                <wp:simplePos x="0" y="0"/>
                <wp:positionH relativeFrom="page">
                  <wp:posOffset>0</wp:posOffset>
                </wp:positionH>
                <wp:positionV relativeFrom="paragraph">
                  <wp:posOffset>1644650</wp:posOffset>
                </wp:positionV>
                <wp:extent cx="7560945" cy="1689735"/>
                <wp:effectExtent l="0" t="0" r="0" b="0"/>
                <wp:wrapNone/>
                <wp:docPr id="25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89735"/>
                          <a:chOff x="0" y="-2456"/>
                          <a:chExt cx="11907" cy="2017"/>
                        </a:xfrm>
                      </wpg:grpSpPr>
                      <wps:wsp>
                        <wps:cNvPr id="255" name="Rectangle 13"/>
                        <wps:cNvSpPr>
                          <a:spLocks noChangeArrowheads="1"/>
                        </wps:cNvSpPr>
                        <wps:spPr bwMode="auto">
                          <a:xfrm>
                            <a:off x="0" y="-2456"/>
                            <a:ext cx="11907" cy="2017"/>
                          </a:xfrm>
                          <a:prstGeom prst="rect">
                            <a:avLst/>
                          </a:prstGeom>
                          <a:solidFill>
                            <a:srgbClr val="3E1D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Text Box 14"/>
                        <wps:cNvSpPr txBox="1">
                          <a:spLocks noChangeArrowheads="1"/>
                        </wps:cNvSpPr>
                        <wps:spPr bwMode="auto">
                          <a:xfrm>
                            <a:off x="0" y="-2456"/>
                            <a:ext cx="11907" cy="2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3477" w14:textId="77777777" w:rsidR="00F604C3" w:rsidRDefault="00F604C3" w:rsidP="00F604C3">
                              <w:pPr>
                                <w:rPr>
                                  <w:sz w:val="26"/>
                                </w:rPr>
                              </w:pPr>
                            </w:p>
                            <w:p w14:paraId="21A2A31B" w14:textId="77777777" w:rsidR="00F604C3" w:rsidRPr="00BD6604" w:rsidRDefault="00F604C3" w:rsidP="00F604C3">
                              <w:pPr>
                                <w:spacing w:line="276" w:lineRule="auto"/>
                                <w:ind w:left="5372" w:right="3793" w:hanging="1512"/>
                                <w:jc w:val="center"/>
                                <w:rPr>
                                  <w:b/>
                                  <w:color w:val="FFFFFF"/>
                                  <w:sz w:val="28"/>
                                </w:rPr>
                              </w:pPr>
                              <w:r w:rsidRPr="00BD6604">
                                <w:rPr>
                                  <w:b/>
                                  <w:color w:val="FFFFFF"/>
                                  <w:sz w:val="28"/>
                                </w:rPr>
                                <w:t>SUBMITTED TO</w:t>
                              </w:r>
                            </w:p>
                            <w:p w14:paraId="77580F9B" w14:textId="77777777" w:rsidR="00F604C3" w:rsidRDefault="00F604C3" w:rsidP="00F604C3">
                              <w:pPr>
                                <w:spacing w:line="276" w:lineRule="auto"/>
                                <w:ind w:left="5372" w:right="3793" w:hanging="1512"/>
                                <w:jc w:val="center"/>
                                <w:rPr>
                                  <w:b/>
                                  <w:color w:val="FFFFFF"/>
                                  <w:sz w:val="24"/>
                                </w:rPr>
                              </w:pPr>
                            </w:p>
                            <w:p w14:paraId="10CBBDE0" w14:textId="77777777" w:rsidR="00A35D21" w:rsidRDefault="00A35D21" w:rsidP="00A35D21">
                              <w:pPr>
                                <w:spacing w:line="276" w:lineRule="auto"/>
                                <w:ind w:left="5372" w:right="3793" w:hanging="1512"/>
                                <w:jc w:val="center"/>
                                <w:rPr>
                                  <w:b/>
                                  <w:color w:val="FFFFFF" w:themeColor="background1"/>
                                  <w:sz w:val="30"/>
                                </w:rPr>
                              </w:pPr>
                              <w:r>
                                <w:rPr>
                                  <w:b/>
                                  <w:color w:val="FFFFFF" w:themeColor="background1"/>
                                  <w:sz w:val="30"/>
                                </w:rPr>
                                <w:t>COMPUTER SCIENCE AND</w:t>
                              </w:r>
                            </w:p>
                            <w:p w14:paraId="085BB47C" w14:textId="2D4D7D46" w:rsidR="00F604C3" w:rsidRPr="00BD6604" w:rsidRDefault="00A35D21" w:rsidP="00A35D21">
                              <w:pPr>
                                <w:spacing w:line="276" w:lineRule="auto"/>
                                <w:ind w:left="5372" w:right="3793" w:hanging="1512"/>
                                <w:jc w:val="center"/>
                                <w:rPr>
                                  <w:b/>
                                  <w:color w:val="FFFFFF" w:themeColor="background1"/>
                                  <w:sz w:val="30"/>
                                </w:rPr>
                              </w:pPr>
                              <w:r>
                                <w:rPr>
                                  <w:b/>
                                  <w:color w:val="FFFFFF" w:themeColor="background1"/>
                                  <w:sz w:val="30"/>
                                </w:rPr>
                                <w:t>ENGINEERING</w:t>
                              </w:r>
                            </w:p>
                            <w:p w14:paraId="4127A03C" w14:textId="77777777" w:rsidR="00F604C3" w:rsidRPr="00BD6604" w:rsidRDefault="00F604C3" w:rsidP="00F604C3">
                              <w:pPr>
                                <w:spacing w:line="276" w:lineRule="auto"/>
                                <w:ind w:left="5372" w:right="840" w:hanging="3572"/>
                                <w:jc w:val="center"/>
                                <w:rPr>
                                  <w:b/>
                                  <w:color w:val="FFFFFF" w:themeColor="background1"/>
                                  <w:sz w:val="30"/>
                                </w:rPr>
                              </w:pPr>
                              <w:r w:rsidRPr="00BD6604">
                                <w:rPr>
                                  <w:b/>
                                  <w:color w:val="FFFFFF" w:themeColor="background1"/>
                                  <w:sz w:val="30"/>
                                </w:rPr>
                                <w:t>Model Institute of Engineering and Technology (Autonomous)</w:t>
                              </w:r>
                            </w:p>
                            <w:p w14:paraId="283AF790" w14:textId="77777777" w:rsidR="00F604C3" w:rsidRPr="00BD6604" w:rsidRDefault="00F604C3" w:rsidP="00F604C3">
                              <w:pPr>
                                <w:spacing w:line="276" w:lineRule="auto"/>
                                <w:ind w:left="3600" w:right="840" w:hanging="3572"/>
                                <w:jc w:val="center"/>
                                <w:rPr>
                                  <w:b/>
                                  <w:color w:val="FFFFFF" w:themeColor="background1"/>
                                  <w:sz w:val="30"/>
                                </w:rPr>
                              </w:pPr>
                              <w:r w:rsidRPr="00BD6604">
                                <w:rPr>
                                  <w:b/>
                                  <w:color w:val="FFFFFF" w:themeColor="background1"/>
                                  <w:sz w:val="30"/>
                                </w:rPr>
                                <w:t xml:space="preserve">             Jammu, India</w:t>
                              </w:r>
                            </w:p>
                            <w:p w14:paraId="79381A03" w14:textId="77777777" w:rsidR="00F604C3" w:rsidRPr="00BD6604" w:rsidRDefault="00F604C3" w:rsidP="00F604C3">
                              <w:pPr>
                                <w:spacing w:line="276" w:lineRule="auto"/>
                                <w:ind w:left="3600" w:right="840" w:hanging="3572"/>
                                <w:jc w:val="center"/>
                                <w:rPr>
                                  <w:b/>
                                  <w:color w:val="FFFFFF" w:themeColor="background1"/>
                                  <w:sz w:val="24"/>
                                </w:rPr>
                              </w:pPr>
                              <w:r w:rsidRPr="00BD6604">
                                <w:rPr>
                                  <w:b/>
                                  <w:color w:val="FFFFFF" w:themeColor="background1"/>
                                  <w:sz w:val="30"/>
                                </w:rPr>
                                <w:t xml:space="preserve">          2022</w:t>
                              </w:r>
                            </w:p>
                            <w:p w14:paraId="784AE8F6" w14:textId="77777777" w:rsidR="00F604C3" w:rsidRDefault="00F604C3" w:rsidP="00F604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92AAF2" id="Group 16" o:spid="_x0000_s1026" style="position:absolute;left:0;text-align:left;margin-left:0;margin-top:129.5pt;width:595.35pt;height:133.05pt;z-index:251661824;mso-position-horizontal-relative:page" coordorigin=",-2456" coordsize="11907,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">
                <v:rect id="Rectangle 13" o:spid="_x0000_s1027"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" fillcolor="#3e1d5a" stroked="f"/>
                <v:shapetype id="_x0000_t202" coordsize="21600,21600" o:spt="202" path="m,l,21600r21600,l21600,xe">
                  <v:stroke joinstyle="miter"/>
                  <v:path gradientshapeok="t" o:connecttype="rect"/>
                </v:shapetype>
                <v:shape id="Text Box 14" o:spid="_x0000_s1028" type="#_x0000_t202"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7C0D3477" w14:textId="77777777" w:rsidR="00F604C3" w:rsidRDefault="00F604C3" w:rsidP="00F604C3">
                        <w:pPr>
                          <w:rPr>
                            <w:sz w:val="26"/>
                          </w:rPr>
                        </w:pPr>
                      </w:p>
                      <w:p w14:paraId="21A2A31B" w14:textId="77777777" w:rsidR="00F604C3" w:rsidRPr="00BD6604" w:rsidRDefault="00F604C3" w:rsidP="00F604C3">
                        <w:pPr>
                          <w:spacing w:line="276" w:lineRule="auto"/>
                          <w:ind w:left="5372" w:right="3793" w:hanging="1512"/>
                          <w:jc w:val="center"/>
                          <w:rPr>
                            <w:b/>
                            <w:color w:val="FFFFFF"/>
                            <w:sz w:val="28"/>
                          </w:rPr>
                        </w:pPr>
                        <w:r w:rsidRPr="00BD6604">
                          <w:rPr>
                            <w:b/>
                            <w:color w:val="FFFFFF"/>
                            <w:sz w:val="28"/>
                          </w:rPr>
                          <w:t>SUBMITTED TO</w:t>
                        </w:r>
                      </w:p>
                      <w:p w14:paraId="77580F9B" w14:textId="77777777" w:rsidR="00F604C3" w:rsidRDefault="00F604C3" w:rsidP="00F604C3">
                        <w:pPr>
                          <w:spacing w:line="276" w:lineRule="auto"/>
                          <w:ind w:left="5372" w:right="3793" w:hanging="1512"/>
                          <w:jc w:val="center"/>
                          <w:rPr>
                            <w:b/>
                            <w:color w:val="FFFFFF"/>
                            <w:sz w:val="24"/>
                          </w:rPr>
                        </w:pPr>
                      </w:p>
                      <w:p w14:paraId="10CBBDE0" w14:textId="77777777" w:rsidR="00A35D21" w:rsidRDefault="00A35D21" w:rsidP="00A35D21">
                        <w:pPr>
                          <w:spacing w:line="276" w:lineRule="auto"/>
                          <w:ind w:left="5372" w:right="3793" w:hanging="1512"/>
                          <w:jc w:val="center"/>
                          <w:rPr>
                            <w:b/>
                            <w:color w:val="FFFFFF" w:themeColor="background1"/>
                            <w:sz w:val="30"/>
                          </w:rPr>
                        </w:pPr>
                        <w:r>
                          <w:rPr>
                            <w:b/>
                            <w:color w:val="FFFFFF" w:themeColor="background1"/>
                            <w:sz w:val="30"/>
                          </w:rPr>
                          <w:t>COMPUTER SCIENCE AND</w:t>
                        </w:r>
                      </w:p>
                      <w:p w14:paraId="085BB47C" w14:textId="2D4D7D46" w:rsidR="00F604C3" w:rsidRPr="00BD6604" w:rsidRDefault="00A35D21" w:rsidP="00A35D21">
                        <w:pPr>
                          <w:spacing w:line="276" w:lineRule="auto"/>
                          <w:ind w:left="5372" w:right="3793" w:hanging="1512"/>
                          <w:jc w:val="center"/>
                          <w:rPr>
                            <w:b/>
                            <w:color w:val="FFFFFF" w:themeColor="background1"/>
                            <w:sz w:val="30"/>
                          </w:rPr>
                        </w:pPr>
                        <w:r>
                          <w:rPr>
                            <w:b/>
                            <w:color w:val="FFFFFF" w:themeColor="background1"/>
                            <w:sz w:val="30"/>
                          </w:rPr>
                          <w:t>ENGINEERING</w:t>
                        </w:r>
                      </w:p>
                      <w:p w14:paraId="4127A03C" w14:textId="77777777" w:rsidR="00F604C3" w:rsidRPr="00BD6604" w:rsidRDefault="00F604C3" w:rsidP="00F604C3">
                        <w:pPr>
                          <w:spacing w:line="276" w:lineRule="auto"/>
                          <w:ind w:left="5372" w:right="840" w:hanging="3572"/>
                          <w:jc w:val="center"/>
                          <w:rPr>
                            <w:b/>
                            <w:color w:val="FFFFFF" w:themeColor="background1"/>
                            <w:sz w:val="30"/>
                          </w:rPr>
                        </w:pPr>
                        <w:r w:rsidRPr="00BD6604">
                          <w:rPr>
                            <w:b/>
                            <w:color w:val="FFFFFF" w:themeColor="background1"/>
                            <w:sz w:val="30"/>
                          </w:rPr>
                          <w:t>Model Institute of Engineering and Technology (Autonomous)</w:t>
                        </w:r>
                      </w:p>
                      <w:p w14:paraId="283AF790" w14:textId="77777777" w:rsidR="00F604C3" w:rsidRPr="00BD6604" w:rsidRDefault="00F604C3" w:rsidP="00F604C3">
                        <w:pPr>
                          <w:spacing w:line="276" w:lineRule="auto"/>
                          <w:ind w:left="3600" w:right="840" w:hanging="3572"/>
                          <w:jc w:val="center"/>
                          <w:rPr>
                            <w:b/>
                            <w:color w:val="FFFFFF" w:themeColor="background1"/>
                            <w:sz w:val="30"/>
                          </w:rPr>
                        </w:pPr>
                        <w:r w:rsidRPr="00BD6604">
                          <w:rPr>
                            <w:b/>
                            <w:color w:val="FFFFFF" w:themeColor="background1"/>
                            <w:sz w:val="30"/>
                          </w:rPr>
                          <w:t xml:space="preserve">             Jammu, India</w:t>
                        </w:r>
                      </w:p>
                      <w:p w14:paraId="79381A03" w14:textId="77777777" w:rsidR="00F604C3" w:rsidRPr="00BD6604" w:rsidRDefault="00F604C3" w:rsidP="00F604C3">
                        <w:pPr>
                          <w:spacing w:line="276" w:lineRule="auto"/>
                          <w:ind w:left="3600" w:right="840" w:hanging="3572"/>
                          <w:jc w:val="center"/>
                          <w:rPr>
                            <w:b/>
                            <w:color w:val="FFFFFF" w:themeColor="background1"/>
                            <w:sz w:val="24"/>
                          </w:rPr>
                        </w:pPr>
                        <w:r w:rsidRPr="00BD6604">
                          <w:rPr>
                            <w:b/>
                            <w:color w:val="FFFFFF" w:themeColor="background1"/>
                            <w:sz w:val="30"/>
                          </w:rPr>
                          <w:t xml:space="preserve">          2022</w:t>
                        </w:r>
                      </w:p>
                      <w:p w14:paraId="784AE8F6" w14:textId="77777777" w:rsidR="00F604C3" w:rsidRDefault="00F604C3" w:rsidP="00F604C3"/>
                    </w:txbxContent>
                  </v:textbox>
                </v:shape>
                <w10:wrap anchorx="page"/>
              </v:group>
            </w:pict>
          </mc:Fallback>
        </mc:AlternateContent>
      </w:r>
      <w:r w:rsidR="0063653D" w:rsidRPr="0063653D">
        <w:rPr>
          <w:b/>
          <w:noProof/>
          <w:sz w:val="26"/>
        </w:rPr>
        <w:drawing>
          <wp:inline distT="0" distB="0" distL="0" distR="0" wp14:anchorId="5CB4F0D6" wp14:editId="24882360">
            <wp:extent cx="3354870" cy="1471041"/>
            <wp:effectExtent l="0" t="0" r="0" b="0"/>
            <wp:docPr id="8" name="image1.pn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text, clipart&#10;&#10;Description automatically generated"/>
                    <pic:cNvPicPr/>
                  </pic:nvPicPr>
                  <pic:blipFill>
                    <a:blip r:embed="rId9" cstate="print"/>
                    <a:stretch>
                      <a:fillRect/>
                    </a:stretch>
                  </pic:blipFill>
                  <pic:spPr>
                    <a:xfrm>
                      <a:off x="0" y="0"/>
                      <a:ext cx="3354870" cy="1471041"/>
                    </a:xfrm>
                    <a:prstGeom prst="rect">
                      <a:avLst/>
                    </a:prstGeom>
                  </pic:spPr>
                </pic:pic>
              </a:graphicData>
            </a:graphic>
          </wp:inline>
        </w:drawing>
      </w:r>
    </w:p>
    <w:p w14:paraId="59B048A3" w14:textId="33DEE9EF" w:rsidR="00D016A2" w:rsidRPr="00B122F7" w:rsidRDefault="00E32793" w:rsidP="00D016A2">
      <w:pPr>
        <w:spacing w:line="360" w:lineRule="auto"/>
        <w:ind w:left="1440" w:firstLine="720"/>
        <w:jc w:val="both"/>
        <w:rPr>
          <w:sz w:val="32"/>
          <w:szCs w:val="32"/>
        </w:rPr>
      </w:pPr>
      <w:r>
        <w:rPr>
          <w:b/>
          <w:bCs/>
          <w:noProof/>
          <w:sz w:val="28"/>
          <w:szCs w:val="32"/>
          <w:lang w:bidi="hi-IN"/>
        </w:rPr>
        <w:lastRenderedPageBreak/>
        <mc:AlternateContent>
          <mc:Choice Requires="wps">
            <w:drawing>
              <wp:anchor distT="0" distB="0" distL="114300" distR="114300" simplePos="0" relativeHeight="251653632" behindDoc="0" locked="0" layoutInCell="1" allowOverlap="1" wp14:anchorId="15C1E75B" wp14:editId="670487E9">
                <wp:simplePos x="0" y="0"/>
                <wp:positionH relativeFrom="column">
                  <wp:posOffset>0</wp:posOffset>
                </wp:positionH>
                <wp:positionV relativeFrom="paragraph">
                  <wp:posOffset>236855</wp:posOffset>
                </wp:positionV>
                <wp:extent cx="5276850" cy="0"/>
                <wp:effectExtent l="0" t="0" r="0" b="0"/>
                <wp:wrapNone/>
                <wp:docPr id="253"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C4BFBD" id="_x0000_t32" coordsize="21600,21600" o:spt="32" o:oned="t" path="m,l21600,21600e" filled="f">
                <v:path arrowok="t" fillok="f" o:connecttype="none"/>
                <o:lock v:ext="edit" shapetype="t"/>
              </v:shapetype>
              <v:shape id="AutoShape 32" o:spid="_x0000_s1026" type="#_x0000_t32" style="position:absolute;margin-left:0;margin-top:18.65pt;width:415.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"/>
            </w:pict>
          </mc:Fallback>
        </mc:AlternateContent>
      </w:r>
      <w:r w:rsidR="00E930C7" w:rsidRPr="00DC6ECD">
        <w:rPr>
          <w:b/>
          <w:bCs/>
          <w:sz w:val="28"/>
          <w:szCs w:val="32"/>
        </w:rPr>
        <w:t>CANDIDATE</w:t>
      </w:r>
      <w:r w:rsidR="00D016A2" w:rsidRPr="00DC6ECD">
        <w:rPr>
          <w:b/>
          <w:bCs/>
          <w:sz w:val="28"/>
          <w:szCs w:val="32"/>
        </w:rPr>
        <w:t>S</w:t>
      </w:r>
      <w:r w:rsidR="00E930C7" w:rsidRPr="00DC6ECD">
        <w:rPr>
          <w:b/>
          <w:bCs/>
          <w:sz w:val="28"/>
          <w:szCs w:val="32"/>
        </w:rPr>
        <w:t>’</w:t>
      </w:r>
      <w:r w:rsidR="00D016A2" w:rsidRPr="00DC6ECD">
        <w:rPr>
          <w:b/>
          <w:bCs/>
          <w:sz w:val="28"/>
          <w:szCs w:val="32"/>
        </w:rPr>
        <w:t xml:space="preserve"> DECLARATION</w:t>
      </w:r>
      <w:r w:rsidR="00D016A2" w:rsidRPr="00B122F7">
        <w:rPr>
          <w:sz w:val="32"/>
          <w:szCs w:val="32"/>
        </w:rPr>
        <w:t>  </w:t>
      </w:r>
    </w:p>
    <w:p w14:paraId="5ADF87EE" w14:textId="582B6136" w:rsidR="00D016A2" w:rsidRPr="00561C1F" w:rsidRDefault="00D016A2" w:rsidP="00561C1F">
      <w:pPr>
        <w:pStyle w:val="BodyText"/>
        <w:jc w:val="center"/>
        <w:rPr>
          <w:rFonts w:eastAsiaTheme="minorHAnsi"/>
          <w:b/>
          <w:bCs/>
          <w:color w:val="000000"/>
          <w:sz w:val="28"/>
          <w:szCs w:val="28"/>
          <w:lang w:val="en-IN"/>
        </w:rPr>
      </w:pPr>
      <w:r>
        <w:t xml:space="preserve">I, </w:t>
      </w:r>
      <w:r w:rsidR="00A35D21">
        <w:rPr>
          <w:b/>
        </w:rPr>
        <w:t>Ujjwal Sharma, 2020a1r116</w:t>
      </w:r>
      <w:r>
        <w:rPr>
          <w:b/>
        </w:rPr>
        <w:t>,</w:t>
      </w:r>
      <w:r>
        <w:t xml:space="preserve"> hereby declare</w:t>
      </w:r>
      <w:r w:rsidRPr="00175E8F">
        <w:t xml:space="preserve"> that the work which is being presented in the </w:t>
      </w:r>
      <w:r>
        <w:t xml:space="preserve">Industry Internship Report </w:t>
      </w:r>
      <w:r w:rsidRPr="00175E8F">
        <w:t>entitled, “</w:t>
      </w:r>
      <w:r w:rsidR="00A35D21">
        <w:rPr>
          <w:b/>
          <w:lang w:bidi="hi-IN"/>
        </w:rPr>
        <w:t>Online Grocery Store</w:t>
      </w:r>
      <w:r w:rsidRPr="00B122F7">
        <w:t>”</w:t>
      </w:r>
      <w:r>
        <w:t xml:space="preserve"> </w:t>
      </w:r>
      <w:r w:rsidRPr="00175E8F">
        <w:t>in partial fulfillment of requirement for the award o</w:t>
      </w:r>
      <w:r>
        <w:t xml:space="preserve">f </w:t>
      </w:r>
      <w:r w:rsidRPr="00175E8F">
        <w:t xml:space="preserve">degree of </w:t>
      </w:r>
      <w:r>
        <w:t>B.E. (Branch Name</w:t>
      </w:r>
      <w:r w:rsidRPr="00175E8F">
        <w:t xml:space="preserve">) </w:t>
      </w:r>
      <w:r>
        <w:t xml:space="preserve">and </w:t>
      </w:r>
      <w:r w:rsidRPr="00175E8F">
        <w:t>submitted in</w:t>
      </w:r>
      <w:r>
        <w:t xml:space="preserve"> the Department Name, Model Institute of Engineering and Technology (Autonomous)</w:t>
      </w:r>
      <w:r w:rsidRPr="00175E8F">
        <w:t>,</w:t>
      </w:r>
      <w:r>
        <w:t xml:space="preserve"> Jammu  </w:t>
      </w:r>
      <w:r w:rsidRPr="00175E8F">
        <w:t>is an authentic record of my</w:t>
      </w:r>
      <w:r>
        <w:t xml:space="preserve"> </w:t>
      </w:r>
      <w:r w:rsidRPr="00175E8F">
        <w:t xml:space="preserve">own work carried </w:t>
      </w:r>
      <w:r>
        <w:t>by me at “</w:t>
      </w:r>
      <w:proofErr w:type="spellStart"/>
      <w:r w:rsidR="00561C1F" w:rsidRPr="00561C1F">
        <w:rPr>
          <w:rFonts w:eastAsiaTheme="minorHAnsi"/>
          <w:color w:val="000000"/>
          <w:lang w:val="en-IN"/>
        </w:rPr>
        <w:t>ThinkNEXT</w:t>
      </w:r>
      <w:proofErr w:type="spellEnd"/>
      <w:r w:rsidR="00561C1F" w:rsidRPr="00561C1F">
        <w:rPr>
          <w:rFonts w:eastAsiaTheme="minorHAnsi"/>
          <w:color w:val="000000"/>
          <w:lang w:val="en-IN"/>
        </w:rPr>
        <w:t xml:space="preserve"> Technologies Private Limited </w:t>
      </w:r>
      <w:r w:rsidR="00561C1F" w:rsidRPr="00561C1F">
        <w:rPr>
          <w:rFonts w:ascii="Calibri" w:eastAsiaTheme="minorHAnsi" w:hAnsi="Calibri" w:cs="Calibri"/>
          <w:color w:val="000000"/>
          <w:sz w:val="22"/>
          <w:szCs w:val="22"/>
          <w:lang w:val="en-IN"/>
        </w:rPr>
        <w:t>S.C.F-113, Phase-11, Mohali</w:t>
      </w:r>
      <w:r>
        <w:t xml:space="preserve">” under the supervision and mentorship of </w:t>
      </w:r>
      <w:r w:rsidR="00A35D21">
        <w:rPr>
          <w:b/>
        </w:rPr>
        <w:t xml:space="preserve">Ms. </w:t>
      </w:r>
      <w:r w:rsidR="00A35D21" w:rsidRPr="00A35D21">
        <w:rPr>
          <w:rFonts w:eastAsiaTheme="minorHAnsi"/>
          <w:b/>
          <w:bCs/>
          <w:color w:val="000000"/>
          <w:lang w:val="en-IN"/>
        </w:rPr>
        <w:t>Ramandeep Kaur</w:t>
      </w:r>
      <w:r w:rsidR="00A35D21" w:rsidRPr="00A35D21">
        <w:rPr>
          <w:rFonts w:eastAsiaTheme="minorHAnsi"/>
          <w:color w:val="000000"/>
          <w:lang w:val="en-IN"/>
        </w:rPr>
        <w:t xml:space="preserve"> </w:t>
      </w:r>
      <w:r w:rsidR="00A35D21">
        <w:t>Branch Head</w:t>
      </w:r>
      <w:r>
        <w:t xml:space="preserve">, </w:t>
      </w:r>
      <w:proofErr w:type="spellStart"/>
      <w:r w:rsidR="00561C1F" w:rsidRPr="00561C1F">
        <w:rPr>
          <w:rFonts w:eastAsiaTheme="minorHAnsi"/>
          <w:color w:val="000000"/>
          <w:lang w:val="en-IN"/>
        </w:rPr>
        <w:t>ThinkNEXT</w:t>
      </w:r>
      <w:proofErr w:type="spellEnd"/>
      <w:r w:rsidR="00561C1F" w:rsidRPr="00561C1F">
        <w:rPr>
          <w:rFonts w:eastAsiaTheme="minorHAnsi"/>
          <w:color w:val="000000"/>
          <w:lang w:val="en-IN"/>
        </w:rPr>
        <w:t xml:space="preserve"> Technologies Private Limited </w:t>
      </w:r>
      <w:r w:rsidR="00561C1F" w:rsidRPr="00561C1F">
        <w:rPr>
          <w:rFonts w:ascii="Calibri" w:eastAsiaTheme="minorHAnsi" w:hAnsi="Calibri" w:cs="Calibri"/>
          <w:color w:val="000000"/>
          <w:sz w:val="22"/>
          <w:szCs w:val="22"/>
          <w:lang w:val="en-IN"/>
        </w:rPr>
        <w:t>S.C.F-113, Phase-11, Mohali</w:t>
      </w:r>
      <w:r w:rsidR="00561C1F">
        <w:t xml:space="preserve"> </w:t>
      </w:r>
      <w:r>
        <w:t xml:space="preserve">and Faculty </w:t>
      </w:r>
      <w:r w:rsidR="00561C1F" w:rsidRPr="00561C1F">
        <w:rPr>
          <w:b/>
          <w:bCs/>
        </w:rPr>
        <w:t>Mr. Sunil Kumar</w:t>
      </w:r>
      <w:r w:rsidR="00561C1F">
        <w:t>(</w:t>
      </w:r>
      <w:r w:rsidR="00561C1F">
        <w:rPr>
          <w:color w:val="000000"/>
        </w:rPr>
        <w:t>Trainer cum Developer, Software Development</w:t>
      </w:r>
      <w:r w:rsidR="00561C1F">
        <w:t xml:space="preserve">) </w:t>
      </w:r>
      <w:r>
        <w:t>respectively.</w:t>
      </w:r>
      <w:r w:rsidRPr="00175E8F">
        <w:t xml:space="preserve"> The matter presented in this </w:t>
      </w:r>
      <w:r>
        <w:t xml:space="preserve">report </w:t>
      </w:r>
      <w:r w:rsidRPr="00175E8F">
        <w:t>has not been submitted</w:t>
      </w:r>
      <w:r>
        <w:t xml:space="preserve"> </w:t>
      </w:r>
      <w:r w:rsidR="00561C1F">
        <w:t>to</w:t>
      </w:r>
      <w:r>
        <w:t xml:space="preserve"> this or </w:t>
      </w:r>
      <w:r w:rsidRPr="00175E8F">
        <w:t xml:space="preserve">any other University / Institute for the award of </w:t>
      </w:r>
      <w:r>
        <w:t>B.E.</w:t>
      </w:r>
      <w:r w:rsidRPr="00175E8F">
        <w:t xml:space="preserve"> Degree.</w:t>
      </w:r>
    </w:p>
    <w:p w14:paraId="4C6E92D2" w14:textId="77777777" w:rsidR="00143E08" w:rsidRDefault="00143E08">
      <w:pPr>
        <w:pStyle w:val="BodyText"/>
        <w:spacing w:before="5"/>
        <w:rPr>
          <w:sz w:val="25"/>
        </w:rPr>
      </w:pPr>
    </w:p>
    <w:p w14:paraId="49036891" w14:textId="77777777" w:rsidR="00D016A2" w:rsidRDefault="00D016A2">
      <w:pPr>
        <w:pStyle w:val="BodyText"/>
        <w:spacing w:before="5"/>
        <w:rPr>
          <w:sz w:val="25"/>
        </w:rPr>
      </w:pPr>
    </w:p>
    <w:p w14:paraId="22CF5A32" w14:textId="77777777" w:rsidR="00E930C7" w:rsidRDefault="00E930C7" w:rsidP="00E930C7">
      <w:pPr>
        <w:rPr>
          <w:i/>
          <w:iCs/>
          <w:sz w:val="24"/>
          <w:szCs w:val="24"/>
        </w:rPr>
      </w:pPr>
    </w:p>
    <w:p w14:paraId="07C3E9A3" w14:textId="77777777" w:rsidR="00E930C7" w:rsidRDefault="00E930C7" w:rsidP="00E930C7">
      <w:pPr>
        <w:rPr>
          <w:sz w:val="24"/>
          <w:szCs w:val="24"/>
        </w:rPr>
      </w:pPr>
      <w:r w:rsidRPr="00175E8F">
        <w:rPr>
          <w:i/>
          <w:iCs/>
          <w:sz w:val="24"/>
          <w:szCs w:val="24"/>
        </w:rPr>
        <w:t>Signature of the Student</w:t>
      </w:r>
      <w:r w:rsidRPr="00175E8F">
        <w:rPr>
          <w:sz w:val="24"/>
          <w:szCs w:val="24"/>
        </w:rPr>
        <w: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945D6">
        <w:rPr>
          <w:i/>
          <w:sz w:val="24"/>
          <w:szCs w:val="24"/>
        </w:rPr>
        <w:t>Dated</w:t>
      </w:r>
      <w:r w:rsidRPr="00E234FA">
        <w:rPr>
          <w:sz w:val="24"/>
          <w:szCs w:val="24"/>
        </w:rPr>
        <w:t>:</w:t>
      </w:r>
    </w:p>
    <w:p w14:paraId="1043EAF7" w14:textId="77777777" w:rsidR="00561C1F" w:rsidRDefault="00561C1F" w:rsidP="00E930C7">
      <w:pPr>
        <w:rPr>
          <w:sz w:val="24"/>
          <w:szCs w:val="24"/>
        </w:rPr>
      </w:pPr>
    </w:p>
    <w:p w14:paraId="0F0F73E5" w14:textId="4B01DE66" w:rsidR="00E930C7" w:rsidRPr="00E234FA" w:rsidRDefault="00E930C7" w:rsidP="00E930C7">
      <w:pPr>
        <w:rPr>
          <w:b/>
          <w:sz w:val="24"/>
          <w:szCs w:val="24"/>
        </w:rPr>
      </w:pPr>
      <w:r w:rsidRPr="00E234FA">
        <w:rPr>
          <w:b/>
          <w:sz w:val="24"/>
          <w:szCs w:val="24"/>
        </w:rPr>
        <w:t>(</w:t>
      </w:r>
      <w:r w:rsidR="00561C1F">
        <w:rPr>
          <w:b/>
          <w:sz w:val="24"/>
          <w:szCs w:val="24"/>
        </w:rPr>
        <w:t>Ujjwal Sharma</w:t>
      </w:r>
      <w:r w:rsidRPr="00E234FA">
        <w:rPr>
          <w:b/>
          <w:sz w:val="24"/>
          <w:szCs w:val="24"/>
        </w:rPr>
        <w:t>)</w:t>
      </w:r>
      <w:r w:rsidR="00561C1F">
        <w:rPr>
          <w:b/>
          <w:sz w:val="24"/>
          <w:szCs w:val="24"/>
        </w:rPr>
        <w:tab/>
      </w:r>
      <w:r w:rsidR="00561C1F">
        <w:rPr>
          <w:b/>
          <w:sz w:val="24"/>
          <w:szCs w:val="24"/>
        </w:rPr>
        <w:tab/>
      </w:r>
      <w:r w:rsidR="00561C1F">
        <w:rPr>
          <w:b/>
          <w:sz w:val="24"/>
          <w:szCs w:val="24"/>
        </w:rPr>
        <w:tab/>
      </w:r>
      <w:r w:rsidR="00561C1F">
        <w:rPr>
          <w:b/>
          <w:sz w:val="24"/>
          <w:szCs w:val="24"/>
        </w:rPr>
        <w:tab/>
      </w:r>
      <w:r w:rsidR="00561C1F">
        <w:rPr>
          <w:b/>
          <w:sz w:val="24"/>
          <w:szCs w:val="24"/>
        </w:rPr>
        <w:tab/>
      </w:r>
      <w:r w:rsidR="00561C1F">
        <w:rPr>
          <w:b/>
          <w:sz w:val="24"/>
          <w:szCs w:val="24"/>
        </w:rPr>
        <w:tab/>
        <w:t>3</w:t>
      </w:r>
      <w:r w:rsidR="00561C1F" w:rsidRPr="00561C1F">
        <w:rPr>
          <w:b/>
          <w:sz w:val="24"/>
          <w:szCs w:val="24"/>
          <w:vertAlign w:val="superscript"/>
        </w:rPr>
        <w:t>rd</w:t>
      </w:r>
      <w:r w:rsidR="00561C1F">
        <w:rPr>
          <w:b/>
          <w:sz w:val="24"/>
          <w:szCs w:val="24"/>
        </w:rPr>
        <w:t xml:space="preserve"> of </w:t>
      </w:r>
      <w:r w:rsidR="003839CB">
        <w:rPr>
          <w:b/>
          <w:sz w:val="24"/>
          <w:szCs w:val="24"/>
        </w:rPr>
        <w:t>October</w:t>
      </w:r>
      <w:r w:rsidR="00561C1F">
        <w:rPr>
          <w:b/>
          <w:sz w:val="24"/>
          <w:szCs w:val="24"/>
        </w:rPr>
        <w:t xml:space="preserve"> 2022</w:t>
      </w:r>
    </w:p>
    <w:p w14:paraId="5EDDDE06" w14:textId="3B5ADC62" w:rsidR="00E930C7" w:rsidRPr="00E234FA" w:rsidRDefault="00561C1F" w:rsidP="00561C1F">
      <w:pPr>
        <w:rPr>
          <w:b/>
          <w:sz w:val="24"/>
          <w:szCs w:val="24"/>
        </w:rPr>
      </w:pPr>
      <w:r>
        <w:rPr>
          <w:b/>
          <w:sz w:val="24"/>
          <w:szCs w:val="24"/>
        </w:rPr>
        <w:t xml:space="preserve">    2020a1r116</w:t>
      </w:r>
    </w:p>
    <w:p w14:paraId="009B881E" w14:textId="77777777" w:rsidR="00D016A2" w:rsidRDefault="00D016A2" w:rsidP="008C23A5">
      <w:pPr>
        <w:spacing w:line="360" w:lineRule="auto"/>
        <w:jc w:val="center"/>
        <w:rPr>
          <w:b/>
          <w:sz w:val="28"/>
          <w:szCs w:val="28"/>
          <w:u w:val="single"/>
        </w:rPr>
      </w:pPr>
    </w:p>
    <w:p w14:paraId="69C184A5" w14:textId="77777777" w:rsidR="00D016A2" w:rsidRDefault="00D016A2" w:rsidP="008C23A5">
      <w:pPr>
        <w:spacing w:line="360" w:lineRule="auto"/>
        <w:jc w:val="center"/>
        <w:rPr>
          <w:b/>
          <w:sz w:val="28"/>
          <w:szCs w:val="28"/>
          <w:u w:val="single"/>
        </w:rPr>
      </w:pPr>
    </w:p>
    <w:p w14:paraId="400A8C0E" w14:textId="77777777" w:rsidR="00D016A2" w:rsidRDefault="00D016A2" w:rsidP="008C23A5">
      <w:pPr>
        <w:spacing w:line="360" w:lineRule="auto"/>
        <w:jc w:val="center"/>
        <w:rPr>
          <w:b/>
          <w:sz w:val="28"/>
          <w:szCs w:val="28"/>
          <w:u w:val="single"/>
        </w:rPr>
      </w:pPr>
    </w:p>
    <w:p w14:paraId="6FABB96B" w14:textId="77777777" w:rsidR="00D016A2" w:rsidRDefault="00D016A2" w:rsidP="008C23A5">
      <w:pPr>
        <w:spacing w:line="360" w:lineRule="auto"/>
        <w:jc w:val="center"/>
        <w:rPr>
          <w:b/>
          <w:sz w:val="28"/>
          <w:szCs w:val="28"/>
          <w:u w:val="single"/>
        </w:rPr>
      </w:pPr>
    </w:p>
    <w:p w14:paraId="29F530E3" w14:textId="77777777" w:rsidR="00D016A2" w:rsidRDefault="00D016A2" w:rsidP="008C23A5">
      <w:pPr>
        <w:spacing w:line="360" w:lineRule="auto"/>
        <w:jc w:val="center"/>
        <w:rPr>
          <w:b/>
          <w:sz w:val="28"/>
          <w:szCs w:val="28"/>
          <w:u w:val="single"/>
        </w:rPr>
      </w:pPr>
    </w:p>
    <w:p w14:paraId="3E614769" w14:textId="77777777" w:rsidR="00D016A2" w:rsidRDefault="00D016A2" w:rsidP="008C23A5">
      <w:pPr>
        <w:spacing w:line="360" w:lineRule="auto"/>
        <w:jc w:val="center"/>
        <w:rPr>
          <w:b/>
          <w:sz w:val="28"/>
          <w:szCs w:val="28"/>
          <w:u w:val="single"/>
        </w:rPr>
      </w:pPr>
    </w:p>
    <w:p w14:paraId="34FD63E8" w14:textId="77777777" w:rsidR="00D016A2" w:rsidRDefault="00D016A2" w:rsidP="008C23A5">
      <w:pPr>
        <w:spacing w:line="360" w:lineRule="auto"/>
        <w:jc w:val="center"/>
        <w:rPr>
          <w:b/>
          <w:sz w:val="28"/>
          <w:szCs w:val="28"/>
          <w:u w:val="single"/>
        </w:rPr>
      </w:pPr>
    </w:p>
    <w:p w14:paraId="77EE902C" w14:textId="77777777" w:rsidR="00D016A2" w:rsidRDefault="00D016A2" w:rsidP="008C23A5">
      <w:pPr>
        <w:spacing w:line="360" w:lineRule="auto"/>
        <w:jc w:val="center"/>
        <w:rPr>
          <w:b/>
          <w:sz w:val="28"/>
          <w:szCs w:val="28"/>
          <w:u w:val="single"/>
        </w:rPr>
      </w:pPr>
    </w:p>
    <w:p w14:paraId="161DE079" w14:textId="77777777" w:rsidR="00D016A2" w:rsidRDefault="00D016A2" w:rsidP="008C23A5">
      <w:pPr>
        <w:spacing w:line="360" w:lineRule="auto"/>
        <w:jc w:val="center"/>
        <w:rPr>
          <w:b/>
          <w:sz w:val="28"/>
          <w:szCs w:val="28"/>
          <w:u w:val="single"/>
        </w:rPr>
      </w:pPr>
    </w:p>
    <w:p w14:paraId="1339386F" w14:textId="77777777" w:rsidR="00D016A2" w:rsidRDefault="00D016A2" w:rsidP="008C23A5">
      <w:pPr>
        <w:spacing w:line="360" w:lineRule="auto"/>
        <w:jc w:val="center"/>
        <w:rPr>
          <w:b/>
          <w:sz w:val="28"/>
          <w:szCs w:val="28"/>
          <w:u w:val="single"/>
        </w:rPr>
      </w:pPr>
    </w:p>
    <w:p w14:paraId="1536AFD3" w14:textId="77777777" w:rsidR="00D016A2" w:rsidRDefault="00D016A2" w:rsidP="008C23A5">
      <w:pPr>
        <w:spacing w:line="360" w:lineRule="auto"/>
        <w:jc w:val="center"/>
        <w:rPr>
          <w:b/>
          <w:sz w:val="28"/>
          <w:szCs w:val="28"/>
          <w:u w:val="single"/>
        </w:rPr>
      </w:pPr>
    </w:p>
    <w:p w14:paraId="6E03FFA6" w14:textId="77777777" w:rsidR="00D016A2" w:rsidRDefault="00D016A2" w:rsidP="008C23A5">
      <w:pPr>
        <w:spacing w:line="360" w:lineRule="auto"/>
        <w:jc w:val="center"/>
        <w:rPr>
          <w:b/>
          <w:sz w:val="28"/>
          <w:szCs w:val="28"/>
          <w:u w:val="single"/>
        </w:rPr>
      </w:pPr>
    </w:p>
    <w:p w14:paraId="2A7386E1" w14:textId="77777777" w:rsidR="00D016A2" w:rsidRDefault="00D016A2" w:rsidP="008C23A5">
      <w:pPr>
        <w:spacing w:line="360" w:lineRule="auto"/>
        <w:jc w:val="center"/>
        <w:rPr>
          <w:b/>
          <w:sz w:val="28"/>
          <w:szCs w:val="28"/>
          <w:u w:val="single"/>
        </w:rPr>
      </w:pPr>
    </w:p>
    <w:p w14:paraId="2D0A3E15" w14:textId="77777777" w:rsidR="00225621" w:rsidRDefault="00225621" w:rsidP="008C23A5">
      <w:pPr>
        <w:spacing w:line="360" w:lineRule="auto"/>
        <w:jc w:val="center"/>
        <w:rPr>
          <w:b/>
          <w:sz w:val="28"/>
          <w:szCs w:val="28"/>
          <w:u w:val="single"/>
        </w:rPr>
      </w:pPr>
    </w:p>
    <w:p w14:paraId="7CFC6505" w14:textId="77777777" w:rsidR="00D016A2" w:rsidRDefault="00D016A2" w:rsidP="008C23A5">
      <w:pPr>
        <w:spacing w:line="360" w:lineRule="auto"/>
        <w:jc w:val="center"/>
        <w:rPr>
          <w:b/>
          <w:sz w:val="28"/>
          <w:szCs w:val="28"/>
          <w:u w:val="single"/>
        </w:rPr>
      </w:pPr>
    </w:p>
    <w:p w14:paraId="79BC7643" w14:textId="7A6087AD" w:rsidR="00D016A2" w:rsidRDefault="00D016A2" w:rsidP="008C23A5">
      <w:pPr>
        <w:spacing w:line="360" w:lineRule="auto"/>
        <w:jc w:val="center"/>
        <w:rPr>
          <w:b/>
          <w:sz w:val="28"/>
          <w:szCs w:val="28"/>
          <w:u w:val="single"/>
        </w:rPr>
      </w:pPr>
    </w:p>
    <w:p w14:paraId="6441F294" w14:textId="510405FC" w:rsidR="00561C1F" w:rsidRDefault="00561C1F" w:rsidP="008C23A5">
      <w:pPr>
        <w:spacing w:line="360" w:lineRule="auto"/>
        <w:jc w:val="center"/>
        <w:rPr>
          <w:b/>
          <w:sz w:val="28"/>
          <w:szCs w:val="28"/>
          <w:u w:val="single"/>
        </w:rPr>
      </w:pPr>
    </w:p>
    <w:p w14:paraId="226675CE" w14:textId="4FC230D5" w:rsidR="00561C1F" w:rsidRDefault="00561C1F" w:rsidP="008C23A5">
      <w:pPr>
        <w:spacing w:line="360" w:lineRule="auto"/>
        <w:jc w:val="center"/>
        <w:rPr>
          <w:b/>
          <w:sz w:val="28"/>
          <w:szCs w:val="28"/>
          <w:u w:val="single"/>
        </w:rPr>
      </w:pPr>
    </w:p>
    <w:p w14:paraId="42718C0E" w14:textId="77777777" w:rsidR="00561C1F" w:rsidRDefault="00561C1F" w:rsidP="008C23A5">
      <w:pPr>
        <w:spacing w:line="360" w:lineRule="auto"/>
        <w:jc w:val="center"/>
        <w:rPr>
          <w:b/>
          <w:sz w:val="28"/>
          <w:szCs w:val="28"/>
          <w:u w:val="single"/>
        </w:rPr>
      </w:pPr>
    </w:p>
    <w:p w14:paraId="4E11D583" w14:textId="77777777" w:rsidR="00A61208" w:rsidRPr="005C5EFA" w:rsidRDefault="00A61208" w:rsidP="006976C9">
      <w:pPr>
        <w:pStyle w:val="NoSpacing"/>
        <w:ind w:left="-720" w:right="-450"/>
        <w:jc w:val="center"/>
        <w:rPr>
          <w:rFonts w:ascii="Times New Roman" w:hAnsi="Times New Roman"/>
          <w:b/>
          <w:sz w:val="28"/>
          <w:szCs w:val="28"/>
        </w:rPr>
      </w:pPr>
      <w:r w:rsidRPr="005C5EFA">
        <w:rPr>
          <w:rFonts w:ascii="Times New Roman" w:hAnsi="Times New Roman"/>
          <w:b/>
          <w:sz w:val="28"/>
          <w:szCs w:val="28"/>
        </w:rPr>
        <w:t>INTERNSHIP CERTIFICATE</w:t>
      </w:r>
    </w:p>
    <w:p w14:paraId="1D38CF18" w14:textId="6B33A3C8" w:rsidR="00A61208" w:rsidRPr="00A61208" w:rsidRDefault="00E32793" w:rsidP="006976C9">
      <w:pPr>
        <w:pStyle w:val="NoSpacing"/>
        <w:ind w:left="-720" w:right="-450"/>
        <w:jc w:val="center"/>
        <w:rPr>
          <w:rFonts w:ascii="Times New Roman" w:hAnsi="Times New Roman"/>
          <w:b/>
          <w:sz w:val="32"/>
          <w:szCs w:val="28"/>
        </w:rPr>
      </w:pPr>
      <w:r>
        <w:rPr>
          <w:rFonts w:ascii="Times New Roman" w:hAnsi="Times New Roman"/>
          <w:b/>
          <w:noProof/>
          <w:sz w:val="32"/>
          <w:szCs w:val="28"/>
        </w:rPr>
        <mc:AlternateContent>
          <mc:Choice Requires="wps">
            <w:drawing>
              <wp:anchor distT="0" distB="0" distL="114300" distR="114300" simplePos="0" relativeHeight="251655680" behindDoc="0" locked="0" layoutInCell="1" allowOverlap="1" wp14:anchorId="4AD53A7E" wp14:editId="2DD54E90">
                <wp:simplePos x="0" y="0"/>
                <wp:positionH relativeFrom="column">
                  <wp:posOffset>-161925</wp:posOffset>
                </wp:positionH>
                <wp:positionV relativeFrom="paragraph">
                  <wp:posOffset>37465</wp:posOffset>
                </wp:positionV>
                <wp:extent cx="5276850" cy="0"/>
                <wp:effectExtent l="0" t="0" r="0" b="0"/>
                <wp:wrapNone/>
                <wp:docPr id="252"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C443A8" id="AutoShape 40" o:spid="_x0000_s1026" type="#_x0000_t32" style="position:absolute;margin-left:-12.75pt;margin-top:2.95pt;width:415.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"/>
            </w:pict>
          </mc:Fallback>
        </mc:AlternateContent>
      </w:r>
    </w:p>
    <w:p w14:paraId="3601C81A" w14:textId="705BCCAC" w:rsidR="00D01C55" w:rsidRDefault="00D01C55" w:rsidP="006976C9">
      <w:pPr>
        <w:pStyle w:val="NoSpacing"/>
        <w:ind w:left="-720" w:right="-450"/>
        <w:jc w:val="center"/>
        <w:rPr>
          <w:rFonts w:ascii="Times New Roman" w:hAnsi="Times New Roman"/>
          <w:b/>
          <w:sz w:val="28"/>
          <w:szCs w:val="28"/>
        </w:rPr>
      </w:pPr>
    </w:p>
    <w:p w14:paraId="0CC7D461" w14:textId="692B444F" w:rsidR="00D01C55" w:rsidRDefault="00D01C55" w:rsidP="006976C9">
      <w:pPr>
        <w:pStyle w:val="NoSpacing"/>
        <w:ind w:left="-720" w:right="-450"/>
        <w:jc w:val="center"/>
        <w:rPr>
          <w:rFonts w:ascii="Times New Roman" w:hAnsi="Times New Roman"/>
          <w:b/>
          <w:sz w:val="28"/>
          <w:szCs w:val="28"/>
        </w:rPr>
      </w:pPr>
    </w:p>
    <w:p w14:paraId="3BE877F2" w14:textId="77777777" w:rsidR="00D01C55" w:rsidRDefault="00D01C55" w:rsidP="006976C9">
      <w:pPr>
        <w:pStyle w:val="NoSpacing"/>
        <w:ind w:left="-720" w:right="-450"/>
        <w:jc w:val="center"/>
        <w:rPr>
          <w:rFonts w:ascii="Times New Roman" w:hAnsi="Times New Roman"/>
          <w:b/>
          <w:sz w:val="28"/>
          <w:szCs w:val="28"/>
        </w:rPr>
      </w:pPr>
    </w:p>
    <w:p w14:paraId="58D7F841" w14:textId="77777777" w:rsidR="00D01C55" w:rsidRDefault="00D01C55" w:rsidP="006976C9">
      <w:pPr>
        <w:pStyle w:val="NoSpacing"/>
        <w:ind w:left="-720" w:right="-450"/>
        <w:jc w:val="center"/>
        <w:rPr>
          <w:rFonts w:ascii="Times New Roman" w:hAnsi="Times New Roman"/>
          <w:b/>
          <w:sz w:val="28"/>
          <w:szCs w:val="28"/>
        </w:rPr>
      </w:pPr>
    </w:p>
    <w:p w14:paraId="276D90A8" w14:textId="7D664E54" w:rsidR="006976C9" w:rsidRDefault="00D01C55" w:rsidP="006976C9">
      <w:pPr>
        <w:pStyle w:val="NoSpacing"/>
        <w:ind w:left="-720" w:right="-450"/>
        <w:jc w:val="center"/>
        <w:rPr>
          <w:rFonts w:ascii="Times New Roman" w:hAnsi="Times New Roman"/>
          <w:b/>
          <w:sz w:val="28"/>
          <w:szCs w:val="28"/>
        </w:rPr>
      </w:pPr>
      <w:r w:rsidRPr="00D01C55">
        <w:rPr>
          <w:rFonts w:ascii="Times New Roman" w:hAnsi="Times New Roman"/>
          <w:b/>
          <w:noProof/>
          <w:sz w:val="28"/>
          <w:szCs w:val="28"/>
        </w:rPr>
        <w:drawing>
          <wp:inline distT="0" distB="0" distL="0" distR="0" wp14:anchorId="5E38BD11" wp14:editId="0D8DCCA1">
            <wp:extent cx="6025515" cy="671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8303" cy="6739878"/>
                    </a:xfrm>
                    <a:prstGeom prst="rect">
                      <a:avLst/>
                    </a:prstGeom>
                  </pic:spPr>
                </pic:pic>
              </a:graphicData>
            </a:graphic>
          </wp:inline>
        </w:drawing>
      </w:r>
    </w:p>
    <w:p w14:paraId="315334B4" w14:textId="77777777" w:rsidR="00A61208" w:rsidRDefault="00A61208" w:rsidP="006976C9">
      <w:pPr>
        <w:pStyle w:val="NoSpacing"/>
        <w:ind w:left="-720" w:right="-450"/>
        <w:jc w:val="center"/>
        <w:rPr>
          <w:rFonts w:ascii="Times New Roman" w:hAnsi="Times New Roman"/>
          <w:b/>
          <w:sz w:val="28"/>
          <w:szCs w:val="28"/>
        </w:rPr>
      </w:pPr>
    </w:p>
    <w:p w14:paraId="6019B5A8" w14:textId="77777777" w:rsidR="006976C9" w:rsidRDefault="006976C9" w:rsidP="006976C9">
      <w:pPr>
        <w:pStyle w:val="NoSpacing"/>
        <w:ind w:left="-720" w:right="-450"/>
        <w:jc w:val="center"/>
        <w:rPr>
          <w:rFonts w:ascii="Times New Roman" w:hAnsi="Times New Roman"/>
          <w:b/>
          <w:sz w:val="28"/>
          <w:szCs w:val="28"/>
        </w:rPr>
      </w:pPr>
    </w:p>
    <w:p w14:paraId="555AC6D2" w14:textId="77777777" w:rsidR="006976C9" w:rsidRDefault="006976C9" w:rsidP="006976C9">
      <w:pPr>
        <w:pStyle w:val="NoSpacing"/>
        <w:ind w:left="-720" w:right="-450"/>
        <w:jc w:val="center"/>
        <w:rPr>
          <w:rFonts w:ascii="Times New Roman" w:hAnsi="Times New Roman"/>
          <w:b/>
          <w:sz w:val="28"/>
          <w:szCs w:val="28"/>
        </w:rPr>
      </w:pPr>
    </w:p>
    <w:p w14:paraId="168A497F" w14:textId="3ECFCD4E" w:rsidR="00225621" w:rsidRDefault="00225621" w:rsidP="006976C9">
      <w:pPr>
        <w:pStyle w:val="NoSpacing"/>
        <w:ind w:left="-720" w:right="-450"/>
        <w:jc w:val="center"/>
        <w:rPr>
          <w:rFonts w:ascii="Times New Roman" w:hAnsi="Times New Roman"/>
          <w:b/>
          <w:sz w:val="28"/>
          <w:szCs w:val="28"/>
        </w:rPr>
      </w:pPr>
    </w:p>
    <w:p w14:paraId="5232537E" w14:textId="2E830920" w:rsidR="00F42A31" w:rsidRPr="00A61208" w:rsidRDefault="00545E9B" w:rsidP="006976C9">
      <w:pPr>
        <w:pStyle w:val="NoSpacing"/>
        <w:ind w:left="-720" w:right="-450"/>
        <w:jc w:val="center"/>
        <w:rPr>
          <w:rFonts w:ascii="Times New Roman" w:hAnsi="Times New Roman"/>
          <w:b/>
          <w:sz w:val="32"/>
          <w:szCs w:val="28"/>
        </w:rPr>
      </w:pPr>
      <w:r w:rsidRPr="005C5EFA">
        <w:rPr>
          <w:rFonts w:ascii="Times New Roman" w:hAnsi="Times New Roman"/>
          <w:b/>
          <w:sz w:val="28"/>
          <w:szCs w:val="28"/>
        </w:rPr>
        <w:t>SUPERVISOR EVALUATION OF INTERN</w:t>
      </w:r>
    </w:p>
    <w:p w14:paraId="6FB9F81D" w14:textId="7EB14AEA" w:rsidR="00FB411D" w:rsidRDefault="00E32793" w:rsidP="006976C9">
      <w:pPr>
        <w:pStyle w:val="NoSpacing"/>
        <w:ind w:left="-720" w:right="-450"/>
        <w:jc w:val="cente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54656" behindDoc="0" locked="0" layoutInCell="1" allowOverlap="1" wp14:anchorId="2170184B" wp14:editId="6B6AE3C7">
                <wp:simplePos x="0" y="0"/>
                <wp:positionH relativeFrom="column">
                  <wp:posOffset>-438150</wp:posOffset>
                </wp:positionH>
                <wp:positionV relativeFrom="paragraph">
                  <wp:posOffset>41910</wp:posOffset>
                </wp:positionV>
                <wp:extent cx="5715000" cy="0"/>
                <wp:effectExtent l="0" t="0" r="0" b="0"/>
                <wp:wrapNone/>
                <wp:docPr id="25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94290A" id="AutoShape 35" o:spid="_x0000_s1026" type="#_x0000_t32" style="position:absolute;margin-left:-34.5pt;margin-top:3.3pt;width:450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"/>
            </w:pict>
          </mc:Fallback>
        </mc:AlternateContent>
      </w:r>
    </w:p>
    <w:p w14:paraId="4C706D97" w14:textId="7EE330A3" w:rsidR="00FB411D" w:rsidRDefault="00885F0B" w:rsidP="006976C9">
      <w:pPr>
        <w:pStyle w:val="NoSpacing"/>
        <w:ind w:left="-720" w:right="-450"/>
        <w:jc w:val="center"/>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43904" behindDoc="0" locked="0" layoutInCell="1" allowOverlap="1" wp14:anchorId="24337481" wp14:editId="1E3A42D9">
            <wp:simplePos x="0" y="0"/>
            <wp:positionH relativeFrom="column">
              <wp:posOffset>-409575</wp:posOffset>
            </wp:positionH>
            <wp:positionV relativeFrom="paragraph">
              <wp:posOffset>196215</wp:posOffset>
            </wp:positionV>
            <wp:extent cx="6010275" cy="7941310"/>
            <wp:effectExtent l="0" t="0" r="0" b="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10275" cy="7941310"/>
                    </a:xfrm>
                    <a:prstGeom prst="rect">
                      <a:avLst/>
                    </a:prstGeom>
                  </pic:spPr>
                </pic:pic>
              </a:graphicData>
            </a:graphic>
          </wp:anchor>
        </w:drawing>
      </w:r>
    </w:p>
    <w:p w14:paraId="102919D8" w14:textId="119416BC" w:rsidR="00FB411D" w:rsidRDefault="00FB411D" w:rsidP="006976C9">
      <w:pPr>
        <w:pStyle w:val="NoSpacing"/>
        <w:ind w:left="-720" w:right="-450"/>
        <w:jc w:val="center"/>
        <w:rPr>
          <w:rFonts w:ascii="Times New Roman" w:hAnsi="Times New Roman"/>
          <w:b/>
          <w:sz w:val="28"/>
          <w:szCs w:val="28"/>
        </w:rPr>
      </w:pPr>
    </w:p>
    <w:p w14:paraId="13D11ABC" w14:textId="77777777" w:rsidR="00FB411D" w:rsidRDefault="00FB411D" w:rsidP="006976C9">
      <w:pPr>
        <w:pStyle w:val="NoSpacing"/>
        <w:ind w:left="-720" w:right="-450"/>
        <w:jc w:val="center"/>
        <w:rPr>
          <w:rFonts w:ascii="Times New Roman" w:hAnsi="Times New Roman"/>
          <w:b/>
          <w:sz w:val="28"/>
          <w:szCs w:val="28"/>
        </w:rPr>
      </w:pPr>
    </w:p>
    <w:p w14:paraId="57FB58AA" w14:textId="77777777" w:rsidR="00FB411D" w:rsidRDefault="00FB411D" w:rsidP="006976C9">
      <w:pPr>
        <w:pStyle w:val="NoSpacing"/>
        <w:ind w:left="-720" w:right="-450"/>
        <w:jc w:val="center"/>
        <w:rPr>
          <w:rFonts w:ascii="Times New Roman" w:hAnsi="Times New Roman"/>
          <w:b/>
          <w:sz w:val="28"/>
          <w:szCs w:val="28"/>
        </w:rPr>
      </w:pPr>
    </w:p>
    <w:p w14:paraId="60855EB4" w14:textId="77777777" w:rsidR="00FB411D" w:rsidRDefault="00FB411D" w:rsidP="006976C9">
      <w:pPr>
        <w:pStyle w:val="NoSpacing"/>
        <w:ind w:left="-720" w:right="-450"/>
        <w:jc w:val="center"/>
        <w:rPr>
          <w:rFonts w:ascii="Times New Roman" w:hAnsi="Times New Roman"/>
          <w:b/>
          <w:sz w:val="28"/>
          <w:szCs w:val="28"/>
        </w:rPr>
      </w:pPr>
    </w:p>
    <w:p w14:paraId="778EFD46" w14:textId="77777777" w:rsidR="00FB411D" w:rsidRDefault="00FB411D" w:rsidP="006976C9">
      <w:pPr>
        <w:pStyle w:val="NoSpacing"/>
        <w:ind w:left="-720" w:right="-450"/>
        <w:jc w:val="center"/>
        <w:rPr>
          <w:rFonts w:ascii="Times New Roman" w:hAnsi="Times New Roman"/>
          <w:b/>
          <w:sz w:val="28"/>
          <w:szCs w:val="28"/>
        </w:rPr>
      </w:pPr>
    </w:p>
    <w:p w14:paraId="4397571F" w14:textId="77777777" w:rsidR="00FB411D" w:rsidRDefault="00FB411D" w:rsidP="006976C9">
      <w:pPr>
        <w:pStyle w:val="NoSpacing"/>
        <w:ind w:left="-720" w:right="-450"/>
        <w:jc w:val="center"/>
        <w:rPr>
          <w:rFonts w:ascii="Times New Roman" w:hAnsi="Times New Roman"/>
          <w:b/>
          <w:sz w:val="28"/>
          <w:szCs w:val="28"/>
        </w:rPr>
      </w:pPr>
    </w:p>
    <w:p w14:paraId="1FF6214C" w14:textId="77777777" w:rsidR="00FB411D" w:rsidRDefault="00FB411D" w:rsidP="006976C9">
      <w:pPr>
        <w:pStyle w:val="NoSpacing"/>
        <w:ind w:left="-720" w:right="-450"/>
        <w:jc w:val="center"/>
        <w:rPr>
          <w:rFonts w:ascii="Times New Roman" w:hAnsi="Times New Roman"/>
          <w:b/>
          <w:sz w:val="28"/>
          <w:szCs w:val="28"/>
        </w:rPr>
      </w:pPr>
    </w:p>
    <w:p w14:paraId="40681CB4" w14:textId="77777777" w:rsidR="00FB411D" w:rsidRDefault="00FB411D" w:rsidP="006976C9">
      <w:pPr>
        <w:pStyle w:val="NoSpacing"/>
        <w:ind w:left="-720" w:right="-450"/>
        <w:jc w:val="center"/>
        <w:rPr>
          <w:rFonts w:ascii="Times New Roman" w:hAnsi="Times New Roman"/>
          <w:b/>
          <w:sz w:val="28"/>
          <w:szCs w:val="28"/>
        </w:rPr>
      </w:pPr>
    </w:p>
    <w:p w14:paraId="7521F2CA" w14:textId="77777777" w:rsidR="00FB411D" w:rsidRDefault="00FB411D" w:rsidP="006976C9">
      <w:pPr>
        <w:pStyle w:val="NoSpacing"/>
        <w:ind w:left="-720" w:right="-450"/>
        <w:jc w:val="center"/>
        <w:rPr>
          <w:rFonts w:ascii="Times New Roman" w:hAnsi="Times New Roman"/>
          <w:b/>
          <w:sz w:val="28"/>
          <w:szCs w:val="28"/>
        </w:rPr>
      </w:pPr>
    </w:p>
    <w:p w14:paraId="326C2193" w14:textId="77777777" w:rsidR="00FB411D" w:rsidRDefault="00FB411D" w:rsidP="006976C9">
      <w:pPr>
        <w:pStyle w:val="NoSpacing"/>
        <w:ind w:left="-720" w:right="-450"/>
        <w:jc w:val="center"/>
        <w:rPr>
          <w:rFonts w:ascii="Times New Roman" w:hAnsi="Times New Roman"/>
          <w:b/>
          <w:sz w:val="28"/>
          <w:szCs w:val="28"/>
        </w:rPr>
      </w:pPr>
    </w:p>
    <w:p w14:paraId="7950D758" w14:textId="77777777" w:rsidR="00FB411D" w:rsidRDefault="00FB411D" w:rsidP="006976C9">
      <w:pPr>
        <w:pStyle w:val="NoSpacing"/>
        <w:ind w:left="-720" w:right="-450"/>
        <w:jc w:val="center"/>
        <w:rPr>
          <w:rFonts w:ascii="Times New Roman" w:hAnsi="Times New Roman"/>
          <w:b/>
          <w:sz w:val="28"/>
          <w:szCs w:val="28"/>
        </w:rPr>
      </w:pPr>
    </w:p>
    <w:p w14:paraId="2D624E18" w14:textId="77777777" w:rsidR="00FB411D" w:rsidRDefault="00FB411D" w:rsidP="006976C9">
      <w:pPr>
        <w:pStyle w:val="NoSpacing"/>
        <w:ind w:left="-720" w:right="-450"/>
        <w:jc w:val="center"/>
        <w:rPr>
          <w:rFonts w:ascii="Times New Roman" w:hAnsi="Times New Roman"/>
          <w:b/>
          <w:sz w:val="28"/>
          <w:szCs w:val="28"/>
        </w:rPr>
      </w:pPr>
    </w:p>
    <w:p w14:paraId="2F5AC3C4" w14:textId="77777777" w:rsidR="00FB411D" w:rsidRDefault="00FB411D" w:rsidP="006976C9">
      <w:pPr>
        <w:pStyle w:val="NoSpacing"/>
        <w:ind w:left="-720" w:right="-450"/>
        <w:jc w:val="center"/>
        <w:rPr>
          <w:rFonts w:ascii="Times New Roman" w:hAnsi="Times New Roman"/>
          <w:b/>
          <w:sz w:val="28"/>
          <w:szCs w:val="28"/>
        </w:rPr>
      </w:pPr>
    </w:p>
    <w:p w14:paraId="4814EFE6" w14:textId="77777777" w:rsidR="00FB411D" w:rsidRDefault="00FB411D" w:rsidP="006976C9">
      <w:pPr>
        <w:pStyle w:val="NoSpacing"/>
        <w:ind w:left="-720" w:right="-450"/>
        <w:jc w:val="center"/>
        <w:rPr>
          <w:rFonts w:ascii="Times New Roman" w:hAnsi="Times New Roman"/>
          <w:b/>
          <w:sz w:val="28"/>
          <w:szCs w:val="28"/>
        </w:rPr>
      </w:pPr>
    </w:p>
    <w:p w14:paraId="66441F26" w14:textId="77777777" w:rsidR="00FB411D" w:rsidRDefault="00FB411D" w:rsidP="006976C9">
      <w:pPr>
        <w:pStyle w:val="NoSpacing"/>
        <w:ind w:left="-720" w:right="-450"/>
        <w:jc w:val="center"/>
        <w:rPr>
          <w:rFonts w:ascii="Times New Roman" w:hAnsi="Times New Roman"/>
          <w:b/>
          <w:sz w:val="28"/>
          <w:szCs w:val="28"/>
        </w:rPr>
      </w:pPr>
    </w:p>
    <w:p w14:paraId="5E6BD16A" w14:textId="77777777" w:rsidR="00FB411D" w:rsidRDefault="00FB411D" w:rsidP="006976C9">
      <w:pPr>
        <w:pStyle w:val="NoSpacing"/>
        <w:ind w:left="-720" w:right="-450"/>
        <w:jc w:val="center"/>
        <w:rPr>
          <w:rFonts w:ascii="Times New Roman" w:hAnsi="Times New Roman"/>
          <w:b/>
          <w:sz w:val="28"/>
          <w:szCs w:val="28"/>
        </w:rPr>
      </w:pPr>
    </w:p>
    <w:p w14:paraId="694DBCD3" w14:textId="77777777" w:rsidR="00FB411D" w:rsidRDefault="00FB411D" w:rsidP="006976C9">
      <w:pPr>
        <w:pStyle w:val="NoSpacing"/>
        <w:ind w:left="-720" w:right="-450"/>
        <w:jc w:val="center"/>
        <w:rPr>
          <w:rFonts w:ascii="Times New Roman" w:hAnsi="Times New Roman"/>
          <w:b/>
          <w:sz w:val="28"/>
          <w:szCs w:val="28"/>
        </w:rPr>
      </w:pPr>
    </w:p>
    <w:p w14:paraId="6651EB61" w14:textId="77777777" w:rsidR="00FB411D" w:rsidRDefault="00FB411D" w:rsidP="006976C9">
      <w:pPr>
        <w:pStyle w:val="NoSpacing"/>
        <w:ind w:left="-720" w:right="-450"/>
        <w:jc w:val="center"/>
        <w:rPr>
          <w:rFonts w:ascii="Times New Roman" w:hAnsi="Times New Roman"/>
          <w:b/>
          <w:sz w:val="28"/>
          <w:szCs w:val="28"/>
        </w:rPr>
      </w:pPr>
    </w:p>
    <w:p w14:paraId="6FBFC453" w14:textId="77777777" w:rsidR="00FB411D" w:rsidRDefault="00FB411D" w:rsidP="006976C9">
      <w:pPr>
        <w:pStyle w:val="NoSpacing"/>
        <w:ind w:left="-720" w:right="-450"/>
        <w:jc w:val="center"/>
        <w:rPr>
          <w:rFonts w:ascii="Times New Roman" w:hAnsi="Times New Roman"/>
          <w:b/>
          <w:sz w:val="28"/>
          <w:szCs w:val="28"/>
        </w:rPr>
      </w:pPr>
    </w:p>
    <w:p w14:paraId="2ADB870F" w14:textId="77777777" w:rsidR="00FB411D" w:rsidRDefault="00FB411D" w:rsidP="006976C9">
      <w:pPr>
        <w:pStyle w:val="NoSpacing"/>
        <w:ind w:left="-720" w:right="-450"/>
        <w:jc w:val="center"/>
        <w:rPr>
          <w:rFonts w:ascii="Times New Roman" w:hAnsi="Times New Roman"/>
          <w:b/>
          <w:sz w:val="28"/>
          <w:szCs w:val="28"/>
        </w:rPr>
      </w:pPr>
    </w:p>
    <w:p w14:paraId="42D91B4C" w14:textId="77777777" w:rsidR="00FB411D" w:rsidRDefault="00FB411D" w:rsidP="006976C9">
      <w:pPr>
        <w:pStyle w:val="NoSpacing"/>
        <w:ind w:left="-720" w:right="-450"/>
        <w:jc w:val="center"/>
        <w:rPr>
          <w:rFonts w:ascii="Times New Roman" w:hAnsi="Times New Roman"/>
          <w:b/>
          <w:sz w:val="28"/>
          <w:szCs w:val="28"/>
        </w:rPr>
      </w:pPr>
    </w:p>
    <w:p w14:paraId="1DF90C13" w14:textId="77777777" w:rsidR="00FB411D" w:rsidRDefault="00FB411D" w:rsidP="006976C9">
      <w:pPr>
        <w:pStyle w:val="NoSpacing"/>
        <w:ind w:left="-720" w:right="-450"/>
        <w:jc w:val="center"/>
        <w:rPr>
          <w:rFonts w:ascii="Times New Roman" w:hAnsi="Times New Roman"/>
          <w:b/>
          <w:sz w:val="28"/>
          <w:szCs w:val="28"/>
        </w:rPr>
      </w:pPr>
    </w:p>
    <w:p w14:paraId="76510A18" w14:textId="77777777" w:rsidR="00FB411D" w:rsidRDefault="00FB411D" w:rsidP="006976C9">
      <w:pPr>
        <w:pStyle w:val="NoSpacing"/>
        <w:ind w:left="-720" w:right="-450"/>
        <w:jc w:val="center"/>
        <w:rPr>
          <w:rFonts w:ascii="Times New Roman" w:hAnsi="Times New Roman"/>
          <w:b/>
          <w:sz w:val="28"/>
          <w:szCs w:val="28"/>
        </w:rPr>
      </w:pPr>
    </w:p>
    <w:p w14:paraId="1DFD28B7" w14:textId="77777777" w:rsidR="00FB411D" w:rsidRDefault="00FB411D" w:rsidP="006976C9">
      <w:pPr>
        <w:pStyle w:val="NoSpacing"/>
        <w:ind w:left="-720" w:right="-450"/>
        <w:jc w:val="center"/>
        <w:rPr>
          <w:rFonts w:ascii="Times New Roman" w:hAnsi="Times New Roman"/>
          <w:b/>
          <w:sz w:val="28"/>
          <w:szCs w:val="28"/>
        </w:rPr>
      </w:pPr>
    </w:p>
    <w:p w14:paraId="140FC0D6" w14:textId="77777777" w:rsidR="00FB411D" w:rsidRDefault="00FB411D" w:rsidP="006976C9">
      <w:pPr>
        <w:pStyle w:val="NoSpacing"/>
        <w:ind w:left="-720" w:right="-450"/>
        <w:jc w:val="center"/>
        <w:rPr>
          <w:rFonts w:ascii="Times New Roman" w:hAnsi="Times New Roman"/>
          <w:b/>
          <w:sz w:val="28"/>
          <w:szCs w:val="28"/>
        </w:rPr>
      </w:pPr>
    </w:p>
    <w:p w14:paraId="3B6588BD" w14:textId="77777777" w:rsidR="00FB411D" w:rsidRDefault="00FB411D" w:rsidP="006976C9">
      <w:pPr>
        <w:pStyle w:val="NoSpacing"/>
        <w:ind w:left="-720" w:right="-450"/>
        <w:jc w:val="center"/>
        <w:rPr>
          <w:rFonts w:ascii="Times New Roman" w:hAnsi="Times New Roman"/>
          <w:b/>
          <w:sz w:val="28"/>
          <w:szCs w:val="28"/>
        </w:rPr>
      </w:pPr>
    </w:p>
    <w:p w14:paraId="413BA0F0" w14:textId="77777777" w:rsidR="00FB411D" w:rsidRDefault="00FB411D" w:rsidP="006976C9">
      <w:pPr>
        <w:pStyle w:val="NoSpacing"/>
        <w:ind w:left="-720" w:right="-450"/>
        <w:jc w:val="center"/>
        <w:rPr>
          <w:rFonts w:ascii="Times New Roman" w:hAnsi="Times New Roman"/>
          <w:b/>
          <w:sz w:val="28"/>
          <w:szCs w:val="28"/>
        </w:rPr>
      </w:pPr>
    </w:p>
    <w:p w14:paraId="2799EEB5" w14:textId="77777777" w:rsidR="00FB411D" w:rsidRDefault="00FB411D" w:rsidP="006976C9">
      <w:pPr>
        <w:pStyle w:val="NoSpacing"/>
        <w:ind w:left="-720" w:right="-450"/>
        <w:jc w:val="center"/>
        <w:rPr>
          <w:rFonts w:ascii="Times New Roman" w:hAnsi="Times New Roman"/>
          <w:b/>
          <w:sz w:val="28"/>
          <w:szCs w:val="28"/>
        </w:rPr>
      </w:pPr>
    </w:p>
    <w:p w14:paraId="57674F39" w14:textId="77777777" w:rsidR="00545E9B" w:rsidRDefault="00545E9B" w:rsidP="006976C9">
      <w:pPr>
        <w:pStyle w:val="NoSpacing"/>
        <w:ind w:left="-720" w:right="-450"/>
        <w:jc w:val="center"/>
        <w:rPr>
          <w:rFonts w:ascii="Times New Roman" w:hAnsi="Times New Roman"/>
          <w:b/>
          <w:sz w:val="28"/>
          <w:szCs w:val="28"/>
        </w:rPr>
      </w:pPr>
    </w:p>
    <w:p w14:paraId="315723C3" w14:textId="77777777" w:rsidR="00545E9B" w:rsidRDefault="00545E9B" w:rsidP="006976C9">
      <w:pPr>
        <w:pStyle w:val="NoSpacing"/>
        <w:ind w:left="-720" w:right="-450"/>
        <w:jc w:val="center"/>
        <w:rPr>
          <w:rFonts w:ascii="Times New Roman" w:hAnsi="Times New Roman"/>
          <w:b/>
          <w:sz w:val="28"/>
          <w:szCs w:val="28"/>
        </w:rPr>
      </w:pPr>
    </w:p>
    <w:p w14:paraId="7703B273" w14:textId="77777777" w:rsidR="00545E9B" w:rsidRDefault="00545E9B" w:rsidP="006976C9">
      <w:pPr>
        <w:pStyle w:val="NoSpacing"/>
        <w:ind w:left="-720" w:right="-450"/>
        <w:jc w:val="center"/>
        <w:rPr>
          <w:rFonts w:ascii="Times New Roman" w:hAnsi="Times New Roman"/>
          <w:b/>
          <w:sz w:val="28"/>
          <w:szCs w:val="28"/>
        </w:rPr>
      </w:pPr>
    </w:p>
    <w:p w14:paraId="63E1D1F9" w14:textId="77777777" w:rsidR="00545E9B" w:rsidRDefault="00545E9B" w:rsidP="006976C9">
      <w:pPr>
        <w:pStyle w:val="NoSpacing"/>
        <w:ind w:left="-720" w:right="-450"/>
        <w:jc w:val="center"/>
        <w:rPr>
          <w:rFonts w:ascii="Times New Roman" w:hAnsi="Times New Roman"/>
          <w:b/>
          <w:sz w:val="28"/>
          <w:szCs w:val="28"/>
        </w:rPr>
      </w:pPr>
    </w:p>
    <w:p w14:paraId="69412262" w14:textId="77777777" w:rsidR="00545E9B" w:rsidRDefault="00545E9B" w:rsidP="006976C9">
      <w:pPr>
        <w:pStyle w:val="NoSpacing"/>
        <w:ind w:left="-720" w:right="-450"/>
        <w:jc w:val="center"/>
        <w:rPr>
          <w:rFonts w:ascii="Times New Roman" w:hAnsi="Times New Roman"/>
          <w:b/>
          <w:sz w:val="28"/>
          <w:szCs w:val="28"/>
        </w:rPr>
      </w:pPr>
    </w:p>
    <w:p w14:paraId="02D0FD25" w14:textId="77777777" w:rsidR="00545E9B" w:rsidRDefault="00545E9B" w:rsidP="006976C9">
      <w:pPr>
        <w:pStyle w:val="NoSpacing"/>
        <w:ind w:left="-720" w:right="-450"/>
        <w:jc w:val="center"/>
        <w:rPr>
          <w:rFonts w:ascii="Times New Roman" w:hAnsi="Times New Roman"/>
          <w:b/>
          <w:sz w:val="28"/>
          <w:szCs w:val="28"/>
        </w:rPr>
      </w:pPr>
    </w:p>
    <w:p w14:paraId="268C2B5E" w14:textId="77777777" w:rsidR="00545E9B" w:rsidRDefault="00545E9B" w:rsidP="006976C9">
      <w:pPr>
        <w:pStyle w:val="NoSpacing"/>
        <w:ind w:left="-720" w:right="-450"/>
        <w:jc w:val="center"/>
        <w:rPr>
          <w:rFonts w:ascii="Times New Roman" w:hAnsi="Times New Roman"/>
          <w:b/>
          <w:sz w:val="28"/>
          <w:szCs w:val="28"/>
        </w:rPr>
      </w:pPr>
    </w:p>
    <w:p w14:paraId="6A686E18" w14:textId="77777777" w:rsidR="00FB411D" w:rsidRDefault="00FB411D" w:rsidP="006976C9">
      <w:pPr>
        <w:pStyle w:val="NoSpacing"/>
        <w:ind w:left="-720" w:right="-450"/>
        <w:jc w:val="center"/>
        <w:rPr>
          <w:rFonts w:ascii="Times New Roman" w:hAnsi="Times New Roman"/>
          <w:b/>
          <w:sz w:val="28"/>
          <w:szCs w:val="28"/>
        </w:rPr>
      </w:pPr>
    </w:p>
    <w:p w14:paraId="4354815C" w14:textId="77777777" w:rsidR="00FB411D" w:rsidRDefault="00FB411D" w:rsidP="006976C9">
      <w:pPr>
        <w:pStyle w:val="NoSpacing"/>
        <w:ind w:left="-720" w:right="-450"/>
        <w:jc w:val="center"/>
        <w:rPr>
          <w:rFonts w:ascii="Times New Roman" w:hAnsi="Times New Roman"/>
          <w:b/>
          <w:sz w:val="28"/>
          <w:szCs w:val="28"/>
        </w:rPr>
      </w:pPr>
    </w:p>
    <w:p w14:paraId="1BF37CD1" w14:textId="6CCDCD3B" w:rsidR="00545E9B" w:rsidRDefault="00545E9B" w:rsidP="006976C9">
      <w:pPr>
        <w:pStyle w:val="NoSpacing"/>
        <w:ind w:left="-720" w:right="-450"/>
        <w:jc w:val="center"/>
        <w:rPr>
          <w:rFonts w:ascii="Times New Roman" w:hAnsi="Times New Roman"/>
          <w:b/>
          <w:sz w:val="28"/>
          <w:szCs w:val="28"/>
        </w:rPr>
      </w:pPr>
    </w:p>
    <w:p w14:paraId="2E473F8E" w14:textId="7E5DEC72" w:rsidR="00885F0B" w:rsidRDefault="00885F0B" w:rsidP="006976C9">
      <w:pPr>
        <w:pStyle w:val="NoSpacing"/>
        <w:ind w:left="-720" w:right="-450"/>
        <w:jc w:val="center"/>
        <w:rPr>
          <w:rFonts w:ascii="Times New Roman" w:hAnsi="Times New Roman"/>
          <w:b/>
          <w:sz w:val="28"/>
          <w:szCs w:val="28"/>
        </w:rPr>
      </w:pPr>
    </w:p>
    <w:p w14:paraId="7444C4A7" w14:textId="0D392299" w:rsidR="00885F0B" w:rsidRDefault="00885F0B" w:rsidP="006976C9">
      <w:pPr>
        <w:pStyle w:val="NoSpacing"/>
        <w:ind w:left="-720" w:right="-450"/>
        <w:jc w:val="center"/>
        <w:rPr>
          <w:rFonts w:ascii="Times New Roman" w:hAnsi="Times New Roman"/>
          <w:b/>
          <w:sz w:val="28"/>
          <w:szCs w:val="28"/>
        </w:rPr>
      </w:pPr>
    </w:p>
    <w:p w14:paraId="63F0F8A8" w14:textId="09C78227" w:rsidR="00885F0B" w:rsidRDefault="00885F0B" w:rsidP="006976C9">
      <w:pPr>
        <w:pStyle w:val="NoSpacing"/>
        <w:ind w:left="-720" w:right="-450"/>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14:anchorId="45D8D468" wp14:editId="61F674DA">
            <wp:extent cx="6187596" cy="87534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92316" cy="8760152"/>
                    </a:xfrm>
                    <a:prstGeom prst="rect">
                      <a:avLst/>
                    </a:prstGeom>
                  </pic:spPr>
                </pic:pic>
              </a:graphicData>
            </a:graphic>
          </wp:inline>
        </w:drawing>
      </w:r>
    </w:p>
    <w:p w14:paraId="670821F5" w14:textId="77777777" w:rsidR="00545E9B" w:rsidRDefault="00545E9B" w:rsidP="006976C9">
      <w:pPr>
        <w:pStyle w:val="NoSpacing"/>
        <w:ind w:left="-720" w:right="-450"/>
        <w:jc w:val="center"/>
        <w:rPr>
          <w:rFonts w:ascii="Times New Roman" w:hAnsi="Times New Roman"/>
          <w:b/>
          <w:sz w:val="28"/>
          <w:szCs w:val="28"/>
        </w:rPr>
      </w:pPr>
    </w:p>
    <w:p w14:paraId="3E0BB182" w14:textId="77777777" w:rsidR="00545E9B" w:rsidRDefault="00545E9B" w:rsidP="006976C9">
      <w:pPr>
        <w:pStyle w:val="NoSpacing"/>
        <w:ind w:left="-720" w:right="-450"/>
        <w:jc w:val="center"/>
        <w:rPr>
          <w:rFonts w:ascii="Times New Roman" w:hAnsi="Times New Roman"/>
          <w:b/>
          <w:sz w:val="28"/>
          <w:szCs w:val="28"/>
        </w:rPr>
      </w:pPr>
    </w:p>
    <w:p w14:paraId="61A5AB94" w14:textId="77777777" w:rsidR="00225621" w:rsidRDefault="00225621" w:rsidP="006976C9">
      <w:pPr>
        <w:pStyle w:val="NoSpacing"/>
        <w:ind w:left="-720" w:right="-450"/>
        <w:jc w:val="center"/>
        <w:rPr>
          <w:rFonts w:ascii="Times New Roman" w:hAnsi="Times New Roman"/>
          <w:b/>
          <w:sz w:val="28"/>
          <w:szCs w:val="28"/>
        </w:rPr>
      </w:pPr>
    </w:p>
    <w:p w14:paraId="2BB4476D" w14:textId="7440CF5E" w:rsidR="006976C9" w:rsidRPr="007A0ADA" w:rsidRDefault="001E45E7" w:rsidP="006976C9">
      <w:pPr>
        <w:pStyle w:val="NoSpacing"/>
        <w:ind w:left="-720" w:right="-450"/>
        <w:jc w:val="center"/>
        <w:rPr>
          <w:rFonts w:ascii="Times New Roman" w:hAnsi="Times New Roman"/>
          <w:sz w:val="28"/>
          <w:szCs w:val="28"/>
        </w:rPr>
      </w:pPr>
      <w:bookmarkStart w:id="0" w:name="OLE_LINK1"/>
      <w:bookmarkStart w:id="1" w:name="OLE_LINK2"/>
      <w:r>
        <w:rPr>
          <w:rFonts w:ascii="Times New Roman" w:hAnsi="Times New Roman"/>
          <w:b/>
          <w:sz w:val="28"/>
          <w:szCs w:val="28"/>
        </w:rPr>
        <w:t>COMPUTER SCIENCE AND ENGINEERING</w:t>
      </w:r>
    </w:p>
    <w:p w14:paraId="3E24E156" w14:textId="77777777" w:rsidR="006976C9" w:rsidRDefault="006976C9" w:rsidP="006976C9">
      <w:pPr>
        <w:pStyle w:val="NoSpacing"/>
        <w:ind w:left="-720"/>
        <w:jc w:val="center"/>
        <w:rPr>
          <w:rFonts w:ascii="Times New Roman" w:hAnsi="Times New Roman"/>
          <w:b/>
          <w:sz w:val="32"/>
          <w:szCs w:val="32"/>
        </w:rPr>
      </w:pPr>
      <w:r>
        <w:rPr>
          <w:rFonts w:ascii="Times New Roman" w:hAnsi="Times New Roman"/>
          <w:b/>
          <w:sz w:val="32"/>
          <w:szCs w:val="32"/>
        </w:rPr>
        <w:t xml:space="preserve">    </w:t>
      </w:r>
      <w:r w:rsidR="00126688">
        <w:rPr>
          <w:rFonts w:ascii="Times New Roman" w:hAnsi="Times New Roman"/>
          <w:b/>
          <w:sz w:val="32"/>
          <w:szCs w:val="32"/>
        </w:rPr>
        <w:t xml:space="preserve"> </w:t>
      </w:r>
      <w:r w:rsidRPr="002B29EC">
        <w:rPr>
          <w:rFonts w:ascii="Times New Roman" w:hAnsi="Times New Roman"/>
          <w:b/>
          <w:sz w:val="28"/>
          <w:szCs w:val="28"/>
        </w:rPr>
        <w:t xml:space="preserve"> </w:t>
      </w:r>
      <w:r>
        <w:rPr>
          <w:rFonts w:ascii="Times New Roman" w:hAnsi="Times New Roman"/>
          <w:b/>
          <w:sz w:val="32"/>
          <w:szCs w:val="32"/>
        </w:rPr>
        <w:t xml:space="preserve">Model Institute of </w:t>
      </w:r>
      <w:r w:rsidRPr="007A0ADA">
        <w:rPr>
          <w:rFonts w:ascii="Times New Roman" w:hAnsi="Times New Roman"/>
          <w:b/>
          <w:sz w:val="32"/>
          <w:szCs w:val="32"/>
        </w:rPr>
        <w:t xml:space="preserve">Engineering and </w:t>
      </w:r>
      <w:r>
        <w:rPr>
          <w:rFonts w:ascii="Times New Roman" w:hAnsi="Times New Roman"/>
          <w:b/>
          <w:sz w:val="32"/>
          <w:szCs w:val="32"/>
        </w:rPr>
        <w:t>Technology (Autonomous)</w:t>
      </w:r>
      <w:r w:rsidRPr="007A0ADA">
        <w:rPr>
          <w:rFonts w:ascii="Times New Roman" w:hAnsi="Times New Roman"/>
          <w:b/>
          <w:sz w:val="32"/>
          <w:szCs w:val="32"/>
        </w:rPr>
        <w:t xml:space="preserve"> </w:t>
      </w:r>
      <w:bookmarkEnd w:id="0"/>
      <w:bookmarkEnd w:id="1"/>
      <w:proofErr w:type="spellStart"/>
      <w:r>
        <w:rPr>
          <w:rFonts w:ascii="Times New Roman" w:hAnsi="Times New Roman"/>
          <w:b/>
          <w:sz w:val="32"/>
          <w:szCs w:val="32"/>
        </w:rPr>
        <w:t>Kot</w:t>
      </w:r>
      <w:proofErr w:type="spellEnd"/>
      <w:r>
        <w:rPr>
          <w:rFonts w:ascii="Times New Roman" w:hAnsi="Times New Roman"/>
          <w:b/>
          <w:sz w:val="32"/>
          <w:szCs w:val="32"/>
        </w:rPr>
        <w:t xml:space="preserve"> </w:t>
      </w:r>
      <w:proofErr w:type="spellStart"/>
      <w:r>
        <w:rPr>
          <w:rFonts w:ascii="Times New Roman" w:hAnsi="Times New Roman"/>
          <w:b/>
          <w:sz w:val="32"/>
          <w:szCs w:val="32"/>
        </w:rPr>
        <w:t>Bhalwal</w:t>
      </w:r>
      <w:proofErr w:type="spellEnd"/>
      <w:r>
        <w:rPr>
          <w:rFonts w:ascii="Times New Roman" w:hAnsi="Times New Roman"/>
          <w:b/>
          <w:sz w:val="32"/>
          <w:szCs w:val="32"/>
        </w:rPr>
        <w:t>, Jammu, India</w:t>
      </w:r>
    </w:p>
    <w:p w14:paraId="27E577AF" w14:textId="77777777" w:rsidR="006976C9" w:rsidRDefault="006976C9" w:rsidP="006976C9">
      <w:pPr>
        <w:pStyle w:val="NoSpacing"/>
        <w:ind w:left="-720"/>
        <w:jc w:val="center"/>
        <w:rPr>
          <w:rFonts w:ascii="Times New Roman" w:hAnsi="Times New Roman"/>
          <w:b/>
          <w:i/>
          <w:sz w:val="20"/>
          <w:szCs w:val="20"/>
        </w:rPr>
      </w:pPr>
      <w:r w:rsidRPr="003B05BE">
        <w:rPr>
          <w:rFonts w:ascii="Times New Roman" w:hAnsi="Times New Roman"/>
          <w:b/>
          <w:i/>
          <w:sz w:val="20"/>
          <w:szCs w:val="20"/>
        </w:rPr>
        <w:t xml:space="preserve">(NAAC </w:t>
      </w:r>
      <w:r>
        <w:rPr>
          <w:rFonts w:ascii="Times New Roman" w:hAnsi="Times New Roman"/>
          <w:b/>
          <w:i/>
          <w:sz w:val="20"/>
          <w:szCs w:val="20"/>
        </w:rPr>
        <w:t>“A” Grade</w:t>
      </w:r>
      <w:r w:rsidRPr="003B05BE">
        <w:rPr>
          <w:rFonts w:ascii="Times New Roman" w:hAnsi="Times New Roman"/>
          <w:b/>
          <w:i/>
          <w:sz w:val="20"/>
          <w:szCs w:val="20"/>
        </w:rPr>
        <w:t xml:space="preserve"> Accredited)</w:t>
      </w:r>
    </w:p>
    <w:p w14:paraId="292D4D71" w14:textId="4F24805E" w:rsidR="006976C9" w:rsidRDefault="00E32793" w:rsidP="006976C9">
      <w:pPr>
        <w:pStyle w:val="NoSpacing"/>
        <w:ind w:left="-720"/>
        <w:jc w:val="center"/>
        <w:rPr>
          <w:rFonts w:ascii="Times New Roman" w:hAnsi="Times New Roman"/>
          <w:b/>
          <w:color w:val="FF0000"/>
          <w:sz w:val="32"/>
          <w:szCs w:val="32"/>
        </w:rPr>
      </w:pPr>
      <w:r>
        <w:rPr>
          <w:rFonts w:ascii="Times New Roman" w:hAnsi="Times New Roman"/>
          <w:b/>
          <w:noProof/>
          <w:color w:val="FF0000"/>
          <w:sz w:val="32"/>
          <w:szCs w:val="32"/>
        </w:rPr>
        <mc:AlternateContent>
          <mc:Choice Requires="wps">
            <w:drawing>
              <wp:anchor distT="0" distB="0" distL="114300" distR="114300" simplePos="0" relativeHeight="251656704" behindDoc="0" locked="0" layoutInCell="1" allowOverlap="1" wp14:anchorId="6460B9BB" wp14:editId="36F42461">
                <wp:simplePos x="0" y="0"/>
                <wp:positionH relativeFrom="column">
                  <wp:posOffset>-47625</wp:posOffset>
                </wp:positionH>
                <wp:positionV relativeFrom="paragraph">
                  <wp:posOffset>62230</wp:posOffset>
                </wp:positionV>
                <wp:extent cx="5276850" cy="0"/>
                <wp:effectExtent l="0" t="0" r="0" b="0"/>
                <wp:wrapNone/>
                <wp:docPr id="250"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E5CD8" id="AutoShape 41" o:spid="_x0000_s1026" type="#_x0000_t32" style="position:absolute;margin-left:-3.75pt;margin-top:4.9pt;width:41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"/>
            </w:pict>
          </mc:Fallback>
        </mc:AlternateContent>
      </w:r>
      <w:r w:rsidR="006976C9" w:rsidRPr="00976A68">
        <w:rPr>
          <w:rFonts w:ascii="Times New Roman" w:hAnsi="Times New Roman"/>
          <w:b/>
          <w:color w:val="FF0000"/>
          <w:sz w:val="32"/>
          <w:szCs w:val="32"/>
        </w:rPr>
        <w:t xml:space="preserve"> </w:t>
      </w:r>
    </w:p>
    <w:p w14:paraId="4A00ABDC" w14:textId="28B8FD93" w:rsidR="006976C9" w:rsidRDefault="006976C9" w:rsidP="006976C9">
      <w:pPr>
        <w:pStyle w:val="NoSpacing"/>
        <w:jc w:val="both"/>
        <w:rPr>
          <w:rFonts w:ascii="Times New Roman" w:hAnsi="Times New Roman"/>
          <w:b/>
          <w:sz w:val="24"/>
          <w:szCs w:val="24"/>
        </w:rPr>
      </w:pPr>
      <w:r w:rsidRPr="005B60F9">
        <w:rPr>
          <w:rFonts w:ascii="Times New Roman" w:hAnsi="Times New Roman"/>
          <w:b/>
          <w:sz w:val="28"/>
          <w:szCs w:val="28"/>
        </w:rPr>
        <w:t>Ref. No.:</w:t>
      </w:r>
      <w:r w:rsidR="00885F0B">
        <w:rPr>
          <w:rFonts w:ascii="Times New Roman" w:hAnsi="Times New Roman"/>
          <w:b/>
          <w:sz w:val="28"/>
          <w:szCs w:val="28"/>
        </w:rPr>
        <w:t xml:space="preserve"> 2020A1R116</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1E45E7">
        <w:rPr>
          <w:rFonts w:ascii="Times New Roman" w:hAnsi="Times New Roman"/>
          <w:b/>
          <w:sz w:val="24"/>
          <w:szCs w:val="24"/>
        </w:rPr>
        <w:t xml:space="preserve"> </w:t>
      </w:r>
      <w:r w:rsidR="001E45E7">
        <w:rPr>
          <w:rFonts w:ascii="Times New Roman" w:hAnsi="Times New Roman"/>
          <w:b/>
          <w:sz w:val="24"/>
          <w:szCs w:val="24"/>
        </w:rPr>
        <w:tab/>
      </w:r>
      <w:r>
        <w:rPr>
          <w:rFonts w:ascii="Times New Roman" w:hAnsi="Times New Roman"/>
          <w:b/>
          <w:sz w:val="28"/>
          <w:szCs w:val="28"/>
        </w:rPr>
        <w:t>Date</w:t>
      </w:r>
      <w:r w:rsidRPr="005B60F9">
        <w:rPr>
          <w:rFonts w:ascii="Times New Roman" w:hAnsi="Times New Roman"/>
          <w:b/>
          <w:sz w:val="28"/>
          <w:szCs w:val="28"/>
        </w:rPr>
        <w:t>:</w:t>
      </w:r>
      <w:r>
        <w:rPr>
          <w:rFonts w:ascii="Times New Roman" w:hAnsi="Times New Roman"/>
          <w:b/>
          <w:sz w:val="24"/>
          <w:szCs w:val="24"/>
        </w:rPr>
        <w:tab/>
      </w:r>
      <w:r w:rsidR="00885F0B">
        <w:rPr>
          <w:rFonts w:ascii="Times New Roman" w:hAnsi="Times New Roman"/>
          <w:b/>
          <w:sz w:val="24"/>
          <w:szCs w:val="24"/>
        </w:rPr>
        <w:t>03</w:t>
      </w:r>
      <w:r w:rsidR="00885F0B" w:rsidRPr="00885F0B">
        <w:rPr>
          <w:rFonts w:ascii="Times New Roman" w:hAnsi="Times New Roman"/>
          <w:b/>
          <w:sz w:val="24"/>
          <w:szCs w:val="24"/>
          <w:vertAlign w:val="superscript"/>
        </w:rPr>
        <w:t>RD</w:t>
      </w:r>
      <w:r w:rsidR="00885F0B">
        <w:rPr>
          <w:rFonts w:ascii="Times New Roman" w:hAnsi="Times New Roman"/>
          <w:b/>
          <w:sz w:val="24"/>
          <w:szCs w:val="24"/>
        </w:rPr>
        <w:t xml:space="preserve"> </w:t>
      </w:r>
      <w:r w:rsidR="001E45E7">
        <w:rPr>
          <w:rFonts w:ascii="Times New Roman" w:hAnsi="Times New Roman"/>
          <w:b/>
          <w:sz w:val="24"/>
          <w:szCs w:val="24"/>
        </w:rPr>
        <w:t>OCT 2022</w:t>
      </w:r>
    </w:p>
    <w:p w14:paraId="16CDFF86" w14:textId="77777777" w:rsidR="006976C9" w:rsidRPr="005B60F9" w:rsidRDefault="006976C9" w:rsidP="006976C9">
      <w:pPr>
        <w:pStyle w:val="NoSpacing"/>
        <w:ind w:left="-720"/>
        <w:jc w:val="cente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14:paraId="77D08108" w14:textId="77777777" w:rsidR="006976C9" w:rsidRPr="00126688" w:rsidRDefault="006976C9" w:rsidP="006976C9">
      <w:pPr>
        <w:spacing w:line="360" w:lineRule="auto"/>
        <w:ind w:firstLine="720"/>
        <w:jc w:val="center"/>
        <w:rPr>
          <w:b/>
          <w:sz w:val="28"/>
          <w:szCs w:val="32"/>
        </w:rPr>
      </w:pPr>
      <w:r w:rsidRPr="00126688">
        <w:rPr>
          <w:b/>
          <w:sz w:val="28"/>
          <w:szCs w:val="32"/>
        </w:rPr>
        <w:t>CERTIFICATE</w:t>
      </w:r>
    </w:p>
    <w:p w14:paraId="14F30971" w14:textId="0A9F7565" w:rsidR="006976C9" w:rsidRDefault="006976C9" w:rsidP="006976C9">
      <w:pPr>
        <w:spacing w:line="480" w:lineRule="auto"/>
        <w:jc w:val="both"/>
        <w:rPr>
          <w:sz w:val="24"/>
          <w:szCs w:val="24"/>
        </w:rPr>
      </w:pPr>
      <w:r w:rsidRPr="00176D64">
        <w:rPr>
          <w:sz w:val="24"/>
          <w:szCs w:val="24"/>
        </w:rPr>
        <w:t xml:space="preserve">Certified that this </w:t>
      </w:r>
      <w:r>
        <w:rPr>
          <w:sz w:val="24"/>
          <w:szCs w:val="24"/>
        </w:rPr>
        <w:t xml:space="preserve">Industry Internship Report entitled </w:t>
      </w:r>
      <w:r>
        <w:rPr>
          <w:b/>
          <w:bCs/>
          <w:sz w:val="24"/>
          <w:szCs w:val="24"/>
        </w:rPr>
        <w:t>“</w:t>
      </w:r>
      <w:r w:rsidR="001E45E7">
        <w:rPr>
          <w:b/>
          <w:bCs/>
          <w:sz w:val="24"/>
          <w:szCs w:val="24"/>
        </w:rPr>
        <w:t>ONLINE GROCERY STORE</w:t>
      </w:r>
      <w:r w:rsidRPr="00176D64">
        <w:rPr>
          <w:b/>
          <w:bCs/>
          <w:sz w:val="24"/>
          <w:szCs w:val="24"/>
        </w:rPr>
        <w:t xml:space="preserve">” </w:t>
      </w:r>
      <w:r w:rsidRPr="00176D64">
        <w:rPr>
          <w:sz w:val="24"/>
          <w:szCs w:val="24"/>
        </w:rPr>
        <w:t xml:space="preserve">is the </w:t>
      </w:r>
      <w:proofErr w:type="spellStart"/>
      <w:r w:rsidRPr="00176D64">
        <w:rPr>
          <w:sz w:val="24"/>
          <w:szCs w:val="24"/>
        </w:rPr>
        <w:t>bonafide</w:t>
      </w:r>
      <w:proofErr w:type="spellEnd"/>
      <w:r w:rsidRPr="00176D64">
        <w:rPr>
          <w:sz w:val="24"/>
          <w:szCs w:val="24"/>
        </w:rPr>
        <w:t xml:space="preserve"> work of “</w:t>
      </w:r>
      <w:r w:rsidR="001E45E7" w:rsidRPr="001E45E7">
        <w:rPr>
          <w:b/>
          <w:bCs/>
          <w:sz w:val="24"/>
          <w:szCs w:val="24"/>
        </w:rPr>
        <w:t>Ujjwal Sharma</w:t>
      </w:r>
      <w:r w:rsidRPr="00176D64">
        <w:rPr>
          <w:b/>
          <w:bCs/>
          <w:sz w:val="24"/>
          <w:szCs w:val="24"/>
        </w:rPr>
        <w:t>,</w:t>
      </w:r>
      <w:r w:rsidR="001E45E7">
        <w:rPr>
          <w:b/>
          <w:bCs/>
          <w:sz w:val="24"/>
          <w:szCs w:val="24"/>
        </w:rPr>
        <w:t xml:space="preserve"> 2020a1r116</w:t>
      </w:r>
      <w:r w:rsidRPr="00176D64">
        <w:rPr>
          <w:b/>
          <w:bCs/>
          <w:sz w:val="24"/>
          <w:szCs w:val="24"/>
        </w:rPr>
        <w:t xml:space="preserve">, of </w:t>
      </w:r>
      <w:r w:rsidR="001E45E7">
        <w:rPr>
          <w:b/>
          <w:bCs/>
          <w:sz w:val="24"/>
          <w:szCs w:val="24"/>
        </w:rPr>
        <w:t>5</w:t>
      </w:r>
      <w:r w:rsidRPr="00176D64">
        <w:rPr>
          <w:b/>
          <w:bCs/>
          <w:sz w:val="24"/>
          <w:szCs w:val="24"/>
          <w:vertAlign w:val="superscript"/>
        </w:rPr>
        <w:t>th</w:t>
      </w:r>
      <w:r w:rsidRPr="00176D64">
        <w:rPr>
          <w:b/>
          <w:bCs/>
          <w:sz w:val="24"/>
          <w:szCs w:val="24"/>
        </w:rPr>
        <w:t xml:space="preserve"> Semeste</w:t>
      </w:r>
      <w:r>
        <w:rPr>
          <w:b/>
          <w:bCs/>
          <w:sz w:val="24"/>
          <w:szCs w:val="24"/>
        </w:rPr>
        <w:t xml:space="preserve">r, </w:t>
      </w:r>
      <w:r w:rsidR="001E45E7">
        <w:rPr>
          <w:b/>
          <w:bCs/>
          <w:sz w:val="24"/>
          <w:szCs w:val="24"/>
        </w:rPr>
        <w:t>Computer Science and Engineering</w:t>
      </w:r>
      <w:r w:rsidRPr="00176D64">
        <w:rPr>
          <w:b/>
          <w:bCs/>
          <w:sz w:val="24"/>
          <w:szCs w:val="24"/>
        </w:rPr>
        <w:t xml:space="preserve">, </w:t>
      </w:r>
      <w:r>
        <w:rPr>
          <w:b/>
          <w:bCs/>
          <w:sz w:val="24"/>
          <w:szCs w:val="24"/>
        </w:rPr>
        <w:t>Model Institute of Engineering and Technology (Autonomous), Jammu</w:t>
      </w:r>
      <w:r w:rsidRPr="00176D64">
        <w:rPr>
          <w:b/>
          <w:bCs/>
          <w:sz w:val="24"/>
          <w:szCs w:val="24"/>
        </w:rPr>
        <w:t>”,</w:t>
      </w:r>
      <w:r w:rsidRPr="00176D64">
        <w:rPr>
          <w:sz w:val="24"/>
          <w:szCs w:val="24"/>
        </w:rPr>
        <w:t xml:space="preserve"> who carried out the </w:t>
      </w:r>
      <w:r>
        <w:rPr>
          <w:sz w:val="24"/>
          <w:szCs w:val="24"/>
        </w:rPr>
        <w:t>Industry Internship at “</w:t>
      </w:r>
      <w:proofErr w:type="spellStart"/>
      <w:r w:rsidR="001E45E7">
        <w:rPr>
          <w:rFonts w:eastAsiaTheme="minorHAnsi"/>
          <w:color w:val="000000"/>
          <w:sz w:val="24"/>
          <w:szCs w:val="24"/>
          <w:lang w:val="en-IN"/>
        </w:rPr>
        <w:t>ThinkNEXT</w:t>
      </w:r>
      <w:proofErr w:type="spellEnd"/>
      <w:r w:rsidR="001E45E7">
        <w:rPr>
          <w:rFonts w:eastAsiaTheme="minorHAnsi"/>
          <w:color w:val="000000"/>
          <w:sz w:val="24"/>
          <w:szCs w:val="24"/>
          <w:lang w:val="en-IN"/>
        </w:rPr>
        <w:t xml:space="preserve"> Technologies Private Limited </w:t>
      </w:r>
      <w:r w:rsidR="001E45E7">
        <w:rPr>
          <w:rFonts w:ascii="Calibri" w:eastAsiaTheme="minorHAnsi" w:hAnsi="Calibri" w:cs="Calibri"/>
          <w:color w:val="000000"/>
          <w:lang w:val="en-IN"/>
        </w:rPr>
        <w:t>S.C.F-113, Phase-11, Mohali</w:t>
      </w:r>
      <w:r>
        <w:rPr>
          <w:sz w:val="24"/>
          <w:szCs w:val="24"/>
        </w:rPr>
        <w:t>”</w:t>
      </w:r>
      <w:r w:rsidRPr="00176D64">
        <w:rPr>
          <w:sz w:val="24"/>
          <w:szCs w:val="24"/>
        </w:rPr>
        <w:t xml:space="preserve"> work</w:t>
      </w:r>
      <w:r w:rsidR="00ED2A71">
        <w:rPr>
          <w:sz w:val="24"/>
          <w:szCs w:val="24"/>
        </w:rPr>
        <w:t xml:space="preserve"> </w:t>
      </w:r>
      <w:r w:rsidRPr="00176D64">
        <w:rPr>
          <w:sz w:val="24"/>
          <w:szCs w:val="24"/>
        </w:rPr>
        <w:t xml:space="preserve">under </w:t>
      </w:r>
      <w:r w:rsidR="003E4EF5">
        <w:rPr>
          <w:sz w:val="24"/>
          <w:szCs w:val="24"/>
        </w:rPr>
        <w:t>my mentorship</w:t>
      </w:r>
      <w:r w:rsidRPr="00176D64">
        <w:rPr>
          <w:sz w:val="24"/>
          <w:szCs w:val="24"/>
        </w:rPr>
        <w:t xml:space="preserve"> during </w:t>
      </w:r>
      <w:r w:rsidR="001E45E7">
        <w:rPr>
          <w:sz w:val="24"/>
          <w:szCs w:val="24"/>
        </w:rPr>
        <w:t>20</w:t>
      </w:r>
      <w:r w:rsidR="001E45E7" w:rsidRPr="001E45E7">
        <w:rPr>
          <w:sz w:val="24"/>
          <w:szCs w:val="24"/>
          <w:vertAlign w:val="superscript"/>
        </w:rPr>
        <w:t>th</w:t>
      </w:r>
      <w:r w:rsidR="001E45E7">
        <w:rPr>
          <w:sz w:val="24"/>
          <w:szCs w:val="24"/>
        </w:rPr>
        <w:t xml:space="preserve"> </w:t>
      </w:r>
      <w:proofErr w:type="gramStart"/>
      <w:r w:rsidR="001E45E7">
        <w:rPr>
          <w:sz w:val="24"/>
          <w:szCs w:val="24"/>
        </w:rPr>
        <w:t>July,</w:t>
      </w:r>
      <w:proofErr w:type="gramEnd"/>
      <w:r w:rsidR="001E45E7">
        <w:rPr>
          <w:sz w:val="24"/>
          <w:szCs w:val="24"/>
        </w:rPr>
        <w:t xml:space="preserve"> 2022 to 29</w:t>
      </w:r>
      <w:r w:rsidR="001E45E7" w:rsidRPr="001E45E7">
        <w:rPr>
          <w:sz w:val="24"/>
          <w:szCs w:val="24"/>
          <w:vertAlign w:val="superscript"/>
        </w:rPr>
        <w:t>th</w:t>
      </w:r>
      <w:r w:rsidR="001E45E7">
        <w:rPr>
          <w:sz w:val="24"/>
          <w:szCs w:val="24"/>
        </w:rPr>
        <w:t xml:space="preserve"> August, 2022</w:t>
      </w:r>
    </w:p>
    <w:p w14:paraId="4ABDFF81" w14:textId="77777777" w:rsidR="006976C9" w:rsidRDefault="006976C9" w:rsidP="006976C9">
      <w:pPr>
        <w:spacing w:line="480" w:lineRule="auto"/>
        <w:jc w:val="both"/>
        <w:rPr>
          <w:sz w:val="24"/>
          <w:szCs w:val="24"/>
        </w:rPr>
      </w:pPr>
    </w:p>
    <w:p w14:paraId="75FFCE54" w14:textId="77777777" w:rsidR="003E4EF5" w:rsidRDefault="003E4EF5" w:rsidP="006976C9">
      <w:pPr>
        <w:spacing w:line="360" w:lineRule="auto"/>
        <w:jc w:val="both"/>
        <w:rPr>
          <w:b/>
          <w:bCs/>
          <w:sz w:val="24"/>
          <w:szCs w:val="24"/>
        </w:rPr>
      </w:pPr>
    </w:p>
    <w:p w14:paraId="719B5DE1" w14:textId="0A1D284C" w:rsidR="006976C9" w:rsidRPr="00B52424" w:rsidRDefault="006976C9" w:rsidP="006976C9">
      <w:pPr>
        <w:spacing w:line="360" w:lineRule="auto"/>
        <w:jc w:val="both"/>
        <w:rPr>
          <w:b/>
          <w:bCs/>
          <w:sz w:val="24"/>
          <w:szCs w:val="24"/>
        </w:rPr>
      </w:pPr>
      <w:r w:rsidRPr="00B52424">
        <w:rPr>
          <w:b/>
          <w:bCs/>
          <w:sz w:val="24"/>
          <w:szCs w:val="24"/>
        </w:rPr>
        <w:t>(</w:t>
      </w:r>
      <w:r w:rsidR="001E45E7">
        <w:rPr>
          <w:b/>
          <w:bCs/>
          <w:color w:val="000000"/>
        </w:rPr>
        <w:t>Dr. Swati Goel</w:t>
      </w:r>
      <w:r w:rsidRPr="00B52424">
        <w:rPr>
          <w:b/>
          <w:bCs/>
          <w:sz w:val="24"/>
          <w:szCs w:val="24"/>
        </w:rPr>
        <w:t xml:space="preserve">) </w:t>
      </w:r>
      <w:r w:rsidRPr="00B52424">
        <w:rPr>
          <w:b/>
          <w:bCs/>
          <w:sz w:val="24"/>
          <w:szCs w:val="24"/>
        </w:rPr>
        <w:tab/>
      </w:r>
      <w:r>
        <w:rPr>
          <w:b/>
          <w:bCs/>
          <w:sz w:val="24"/>
          <w:szCs w:val="24"/>
        </w:rPr>
        <w:tab/>
      </w:r>
      <w:r>
        <w:rPr>
          <w:b/>
          <w:bCs/>
          <w:sz w:val="24"/>
          <w:szCs w:val="24"/>
        </w:rPr>
        <w:tab/>
      </w:r>
      <w:r>
        <w:rPr>
          <w:b/>
          <w:bCs/>
          <w:sz w:val="24"/>
          <w:szCs w:val="24"/>
        </w:rPr>
        <w:tab/>
      </w:r>
      <w:r w:rsidR="003E4EF5">
        <w:rPr>
          <w:b/>
          <w:bCs/>
          <w:sz w:val="24"/>
          <w:szCs w:val="24"/>
        </w:rPr>
        <w:tab/>
      </w:r>
      <w:r w:rsidR="003E4EF5">
        <w:rPr>
          <w:b/>
          <w:bCs/>
          <w:sz w:val="24"/>
          <w:szCs w:val="24"/>
        </w:rPr>
        <w:tab/>
      </w:r>
    </w:p>
    <w:p w14:paraId="706D7A32" w14:textId="77777777" w:rsidR="006976C9" w:rsidRDefault="003E4EF5" w:rsidP="006976C9">
      <w:pPr>
        <w:spacing w:line="360" w:lineRule="auto"/>
        <w:jc w:val="both"/>
        <w:rPr>
          <w:b/>
          <w:bCs/>
          <w:sz w:val="24"/>
          <w:szCs w:val="24"/>
        </w:rPr>
      </w:pPr>
      <w:r>
        <w:rPr>
          <w:b/>
          <w:bCs/>
          <w:sz w:val="24"/>
          <w:szCs w:val="24"/>
        </w:rPr>
        <w:t>Mentor-Internal Supervisor</w:t>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t xml:space="preserve"> </w:t>
      </w:r>
      <w:r w:rsidR="006976C9" w:rsidRPr="00B52424">
        <w:rPr>
          <w:b/>
          <w:bCs/>
          <w:sz w:val="24"/>
          <w:szCs w:val="24"/>
        </w:rPr>
        <w:tab/>
      </w:r>
    </w:p>
    <w:p w14:paraId="32F5BAF0" w14:textId="22DB0D08" w:rsidR="006976C9" w:rsidRDefault="001E45E7" w:rsidP="006976C9">
      <w:pPr>
        <w:spacing w:line="360" w:lineRule="auto"/>
        <w:jc w:val="both"/>
        <w:rPr>
          <w:b/>
          <w:bCs/>
          <w:sz w:val="24"/>
          <w:szCs w:val="24"/>
        </w:rPr>
      </w:pPr>
      <w:r>
        <w:rPr>
          <w:b/>
          <w:bCs/>
          <w:sz w:val="24"/>
          <w:szCs w:val="24"/>
        </w:rPr>
        <w:t>Assistant Professor</w:t>
      </w:r>
      <w:r w:rsidR="006976C9" w:rsidRPr="00B52424">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p>
    <w:p w14:paraId="18115CE3" w14:textId="2557A344" w:rsidR="003E4EF5" w:rsidRDefault="001E45E7" w:rsidP="006976C9">
      <w:pPr>
        <w:spacing w:line="360" w:lineRule="auto"/>
        <w:jc w:val="both"/>
        <w:rPr>
          <w:b/>
          <w:bCs/>
          <w:sz w:val="24"/>
          <w:szCs w:val="24"/>
        </w:rPr>
      </w:pPr>
      <w:r>
        <w:rPr>
          <w:b/>
          <w:bCs/>
          <w:sz w:val="24"/>
          <w:szCs w:val="24"/>
        </w:rPr>
        <w:t>Computer Science and Engineering</w:t>
      </w:r>
      <w:r w:rsidR="006976C9">
        <w:rPr>
          <w:b/>
          <w:bCs/>
          <w:sz w:val="24"/>
          <w:szCs w:val="24"/>
        </w:rPr>
        <w:t>, MIET</w:t>
      </w:r>
      <w:r w:rsidR="006976C9">
        <w:rPr>
          <w:b/>
          <w:bCs/>
          <w:sz w:val="24"/>
          <w:szCs w:val="24"/>
        </w:rPr>
        <w:tab/>
      </w:r>
    </w:p>
    <w:p w14:paraId="6D251FD1" w14:textId="77777777" w:rsidR="006976C9" w:rsidRPr="00B52424" w:rsidRDefault="006976C9" w:rsidP="006976C9">
      <w:pPr>
        <w:spacing w:line="360" w:lineRule="auto"/>
        <w:jc w:val="both"/>
        <w:rPr>
          <w:b/>
          <w:bCs/>
          <w:sz w:val="24"/>
          <w:szCs w:val="24"/>
        </w:rPr>
      </w:pPr>
      <w:r>
        <w:rPr>
          <w:b/>
          <w:bCs/>
          <w:sz w:val="24"/>
          <w:szCs w:val="24"/>
        </w:rPr>
        <w:tab/>
      </w:r>
      <w:r>
        <w:rPr>
          <w:b/>
          <w:bCs/>
          <w:sz w:val="24"/>
          <w:szCs w:val="24"/>
        </w:rPr>
        <w:tab/>
      </w:r>
      <w:r>
        <w:rPr>
          <w:b/>
          <w:bCs/>
          <w:sz w:val="24"/>
          <w:szCs w:val="24"/>
        </w:rPr>
        <w:tab/>
      </w:r>
      <w:r>
        <w:rPr>
          <w:b/>
          <w:bCs/>
          <w:sz w:val="24"/>
          <w:szCs w:val="24"/>
        </w:rPr>
        <w:tab/>
      </w:r>
      <w:r w:rsidRPr="00B52424">
        <w:rPr>
          <w:b/>
          <w:bCs/>
          <w:sz w:val="24"/>
          <w:szCs w:val="24"/>
        </w:rPr>
        <w:tab/>
      </w:r>
      <w:r w:rsidRPr="00B52424">
        <w:rPr>
          <w:b/>
          <w:bCs/>
          <w:sz w:val="24"/>
          <w:szCs w:val="24"/>
        </w:rPr>
        <w:tab/>
      </w:r>
      <w:r w:rsidRPr="00B52424">
        <w:rPr>
          <w:b/>
          <w:bCs/>
          <w:sz w:val="24"/>
          <w:szCs w:val="24"/>
        </w:rPr>
        <w:tab/>
      </w:r>
      <w:r w:rsidRPr="00B52424">
        <w:rPr>
          <w:b/>
          <w:bCs/>
          <w:sz w:val="24"/>
          <w:szCs w:val="24"/>
        </w:rPr>
        <w:tab/>
      </w:r>
    </w:p>
    <w:p w14:paraId="44428D56" w14:textId="77777777" w:rsidR="006976C9" w:rsidRDefault="006976C9" w:rsidP="006976C9">
      <w:pPr>
        <w:jc w:val="both"/>
        <w:rPr>
          <w:i/>
          <w:iCs/>
        </w:rPr>
      </w:pPr>
    </w:p>
    <w:p w14:paraId="4834F22F" w14:textId="77777777" w:rsidR="006976C9" w:rsidRPr="001F6D5A" w:rsidRDefault="006976C9" w:rsidP="006976C9">
      <w:pPr>
        <w:jc w:val="both"/>
        <w:rPr>
          <w:b/>
          <w:bCs/>
          <w:i/>
          <w:iCs/>
          <w:sz w:val="24"/>
          <w:szCs w:val="24"/>
        </w:rPr>
      </w:pPr>
      <w:r w:rsidRPr="001F6D5A">
        <w:rPr>
          <w:i/>
          <w:iCs/>
        </w:rPr>
        <w:t>This is to certify that the above stateme</w:t>
      </w:r>
      <w:r w:rsidR="003E4EF5">
        <w:rPr>
          <w:i/>
          <w:iCs/>
        </w:rPr>
        <w:t>nt is correct to the best of my</w:t>
      </w:r>
      <w:r w:rsidRPr="001F6D5A">
        <w:rPr>
          <w:i/>
          <w:iCs/>
        </w:rPr>
        <w:t xml:space="preserve"> knowledge</w:t>
      </w:r>
      <w:r>
        <w:rPr>
          <w:i/>
          <w:iCs/>
        </w:rPr>
        <w:t>.</w:t>
      </w:r>
    </w:p>
    <w:p w14:paraId="093A3122" w14:textId="77777777" w:rsidR="001E45E7" w:rsidRDefault="001E45E7" w:rsidP="006976C9">
      <w:pPr>
        <w:spacing w:line="360" w:lineRule="auto"/>
        <w:jc w:val="both"/>
        <w:rPr>
          <w:b/>
          <w:bCs/>
          <w:sz w:val="24"/>
          <w:szCs w:val="24"/>
        </w:rPr>
      </w:pPr>
    </w:p>
    <w:p w14:paraId="5A073EA6" w14:textId="77777777" w:rsidR="001E45E7" w:rsidRDefault="001E45E7" w:rsidP="006976C9">
      <w:pPr>
        <w:spacing w:line="360" w:lineRule="auto"/>
        <w:jc w:val="both"/>
        <w:rPr>
          <w:b/>
          <w:bCs/>
          <w:sz w:val="24"/>
          <w:szCs w:val="24"/>
        </w:rPr>
      </w:pPr>
    </w:p>
    <w:p w14:paraId="5FAFB0E2" w14:textId="77777777" w:rsidR="001E45E7" w:rsidRDefault="001E45E7" w:rsidP="006976C9">
      <w:pPr>
        <w:spacing w:line="360" w:lineRule="auto"/>
        <w:jc w:val="both"/>
        <w:rPr>
          <w:b/>
          <w:bCs/>
          <w:sz w:val="24"/>
          <w:szCs w:val="24"/>
        </w:rPr>
      </w:pPr>
    </w:p>
    <w:p w14:paraId="11A489AC" w14:textId="77777777" w:rsidR="001E45E7" w:rsidRDefault="001E45E7" w:rsidP="006976C9">
      <w:pPr>
        <w:spacing w:line="360" w:lineRule="auto"/>
        <w:jc w:val="both"/>
        <w:rPr>
          <w:b/>
          <w:bCs/>
          <w:sz w:val="24"/>
          <w:szCs w:val="24"/>
        </w:rPr>
      </w:pPr>
    </w:p>
    <w:p w14:paraId="39DAA501" w14:textId="77777777" w:rsidR="001E45E7" w:rsidRDefault="001E45E7" w:rsidP="006976C9">
      <w:pPr>
        <w:spacing w:line="360" w:lineRule="auto"/>
        <w:jc w:val="both"/>
        <w:rPr>
          <w:b/>
          <w:bCs/>
          <w:sz w:val="24"/>
          <w:szCs w:val="24"/>
        </w:rPr>
      </w:pPr>
    </w:p>
    <w:p w14:paraId="4E673F4A" w14:textId="77777777" w:rsidR="001E45E7" w:rsidRDefault="001E45E7" w:rsidP="006976C9">
      <w:pPr>
        <w:spacing w:line="360" w:lineRule="auto"/>
        <w:jc w:val="both"/>
        <w:rPr>
          <w:b/>
          <w:bCs/>
          <w:sz w:val="24"/>
          <w:szCs w:val="24"/>
        </w:rPr>
      </w:pPr>
    </w:p>
    <w:p w14:paraId="4A41EF8D" w14:textId="77777777" w:rsidR="001E45E7" w:rsidRDefault="001E45E7" w:rsidP="006976C9">
      <w:pPr>
        <w:spacing w:line="360" w:lineRule="auto"/>
        <w:jc w:val="both"/>
        <w:rPr>
          <w:b/>
          <w:bCs/>
          <w:sz w:val="24"/>
          <w:szCs w:val="24"/>
        </w:rPr>
      </w:pPr>
    </w:p>
    <w:p w14:paraId="2C6C7204" w14:textId="69F3D511" w:rsidR="006976C9" w:rsidRDefault="006976C9" w:rsidP="006976C9">
      <w:pPr>
        <w:spacing w:line="360" w:lineRule="auto"/>
        <w:jc w:val="both"/>
        <w:rPr>
          <w:b/>
          <w:bCs/>
        </w:rPr>
      </w:pPr>
      <w:r>
        <w:rPr>
          <w:b/>
          <w:bCs/>
        </w:rPr>
        <w:tab/>
      </w:r>
    </w:p>
    <w:p w14:paraId="575ED619" w14:textId="77777777" w:rsidR="00231045" w:rsidRDefault="00231045" w:rsidP="001920CA">
      <w:pPr>
        <w:pStyle w:val="BodyText"/>
        <w:spacing w:line="480" w:lineRule="auto"/>
        <w:jc w:val="center"/>
        <w:rPr>
          <w:b/>
          <w:bCs/>
          <w:sz w:val="36"/>
          <w:szCs w:val="36"/>
          <w:u w:val="single"/>
        </w:rPr>
      </w:pPr>
    </w:p>
    <w:p w14:paraId="6C486455" w14:textId="77777777" w:rsidR="00914C5D" w:rsidRDefault="00914C5D" w:rsidP="005D6170">
      <w:pPr>
        <w:jc w:val="center"/>
        <w:rPr>
          <w:b/>
          <w:bCs/>
          <w:sz w:val="28"/>
          <w:szCs w:val="28"/>
        </w:rPr>
      </w:pPr>
    </w:p>
    <w:p w14:paraId="303DF642" w14:textId="77777777" w:rsidR="00225621" w:rsidRDefault="00225621" w:rsidP="005D6170">
      <w:pPr>
        <w:jc w:val="center"/>
        <w:rPr>
          <w:b/>
          <w:bCs/>
          <w:sz w:val="28"/>
          <w:szCs w:val="28"/>
        </w:rPr>
      </w:pPr>
    </w:p>
    <w:p w14:paraId="541D12AC" w14:textId="77777777" w:rsidR="005D6170" w:rsidRPr="005C5EFA" w:rsidRDefault="005D6170" w:rsidP="005D6170">
      <w:pPr>
        <w:jc w:val="center"/>
        <w:rPr>
          <w:b/>
          <w:bCs/>
          <w:sz w:val="28"/>
          <w:szCs w:val="28"/>
        </w:rPr>
      </w:pPr>
      <w:r w:rsidRPr="005C5EFA">
        <w:rPr>
          <w:b/>
          <w:bCs/>
          <w:sz w:val="28"/>
          <w:szCs w:val="28"/>
        </w:rPr>
        <w:t>ACKNOWLEDGEMENTS</w:t>
      </w:r>
    </w:p>
    <w:p w14:paraId="7A62425F" w14:textId="20D9F326" w:rsidR="00914C5D" w:rsidRDefault="00E32793" w:rsidP="005D6170">
      <w:pPr>
        <w:jc w:val="both"/>
        <w:rPr>
          <w:b/>
          <w:bCs/>
          <w:color w:val="000000"/>
          <w:sz w:val="20"/>
          <w:szCs w:val="20"/>
        </w:rPr>
      </w:pPr>
      <w:r>
        <w:rPr>
          <w:b/>
          <w:bCs/>
          <w:noProof/>
          <w:sz w:val="28"/>
          <w:szCs w:val="28"/>
        </w:rPr>
        <mc:AlternateContent>
          <mc:Choice Requires="wps">
            <w:drawing>
              <wp:anchor distT="0" distB="0" distL="114300" distR="114300" simplePos="0" relativeHeight="251657728" behindDoc="0" locked="0" layoutInCell="1" allowOverlap="1" wp14:anchorId="6DC21585" wp14:editId="27A9316D">
                <wp:simplePos x="0" y="0"/>
                <wp:positionH relativeFrom="column">
                  <wp:posOffset>-19050</wp:posOffset>
                </wp:positionH>
                <wp:positionV relativeFrom="paragraph">
                  <wp:posOffset>57785</wp:posOffset>
                </wp:positionV>
                <wp:extent cx="5276850" cy="0"/>
                <wp:effectExtent l="0" t="0" r="0" b="0"/>
                <wp:wrapNone/>
                <wp:docPr id="249"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281F8" id="AutoShape 42" o:spid="_x0000_s1026" type="#_x0000_t32" style="position:absolute;margin-left:-1.5pt;margin-top:4.55pt;width:415.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"/>
            </w:pict>
          </mc:Fallback>
        </mc:AlternateContent>
      </w:r>
    </w:p>
    <w:p w14:paraId="5F5ED605" w14:textId="4AF930F9" w:rsidR="005D6170" w:rsidRDefault="00DD7CE2" w:rsidP="005D6170">
      <w:pPr>
        <w:spacing w:line="360" w:lineRule="auto"/>
        <w:jc w:val="both"/>
        <w:rPr>
          <w:bCs/>
          <w:sz w:val="24"/>
          <w:szCs w:val="24"/>
        </w:rPr>
      </w:pPr>
      <w:r>
        <w:rPr>
          <w:bCs/>
          <w:sz w:val="24"/>
          <w:szCs w:val="24"/>
        </w:rPr>
        <w:t>Industry Internship</w:t>
      </w:r>
      <w:r w:rsidR="005D6170">
        <w:rPr>
          <w:bCs/>
          <w:sz w:val="24"/>
          <w:szCs w:val="24"/>
        </w:rPr>
        <w:t xml:space="preserve"> </w:t>
      </w:r>
      <w:r w:rsidR="005D6170" w:rsidRPr="00CD6B46">
        <w:rPr>
          <w:bCs/>
          <w:sz w:val="24"/>
          <w:szCs w:val="24"/>
        </w:rPr>
        <w:t>is an important asp</w:t>
      </w:r>
      <w:r w:rsidR="005D6170">
        <w:rPr>
          <w:bCs/>
          <w:sz w:val="24"/>
          <w:szCs w:val="24"/>
        </w:rPr>
        <w:t xml:space="preserve">ect in the field of engineering, where </w:t>
      </w:r>
      <w:r w:rsidR="00462193">
        <w:rPr>
          <w:bCs/>
          <w:sz w:val="24"/>
          <w:szCs w:val="24"/>
        </w:rPr>
        <w:t>contributions are</w:t>
      </w:r>
      <w:r w:rsidR="005D6170">
        <w:rPr>
          <w:bCs/>
          <w:sz w:val="24"/>
          <w:szCs w:val="24"/>
        </w:rPr>
        <w:t xml:space="preserve"> made by many </w:t>
      </w:r>
      <w:r w:rsidR="007759A2">
        <w:rPr>
          <w:bCs/>
          <w:sz w:val="24"/>
          <w:szCs w:val="24"/>
        </w:rPr>
        <w:t>people</w:t>
      </w:r>
      <w:r w:rsidR="005D6170">
        <w:rPr>
          <w:bCs/>
          <w:sz w:val="24"/>
          <w:szCs w:val="24"/>
        </w:rPr>
        <w:t xml:space="preserve"> and organizations. The present shape of this work has come forth after contribution from different spheres.</w:t>
      </w:r>
    </w:p>
    <w:p w14:paraId="441B552B" w14:textId="4D000A84" w:rsidR="005D6170" w:rsidRDefault="007759A2" w:rsidP="007759A2">
      <w:pPr>
        <w:pStyle w:val="BodyText"/>
        <w:spacing w:line="360" w:lineRule="auto"/>
        <w:ind w:firstLine="720"/>
        <w:jc w:val="both"/>
      </w:pPr>
      <w:r>
        <w:rPr>
          <w:bCs/>
        </w:rPr>
        <w:t xml:space="preserve">Firstly, </w:t>
      </w:r>
      <w:r w:rsidRPr="007759A2">
        <w:rPr>
          <w:bCs/>
        </w:rPr>
        <w:t>I would like to express my special thanks of gratitude to my teacher (Mr. Sunil Kumar) who gave me the golden opportunity to do this wonderful project</w:t>
      </w:r>
      <w:r>
        <w:rPr>
          <w:bCs/>
        </w:rPr>
        <w:t xml:space="preserve"> </w:t>
      </w:r>
      <w:r w:rsidRPr="007759A2">
        <w:rPr>
          <w:bCs/>
        </w:rPr>
        <w:t>on the topic (</w:t>
      </w:r>
      <w:r>
        <w:rPr>
          <w:bCs/>
        </w:rPr>
        <w:t>Python Django</w:t>
      </w:r>
      <w:r w:rsidRPr="007759A2">
        <w:rPr>
          <w:bCs/>
        </w:rPr>
        <w:t>), which also helped me in doing a lot of Research and I came to</w:t>
      </w:r>
      <w:r>
        <w:rPr>
          <w:bCs/>
        </w:rPr>
        <w:t xml:space="preserve"> </w:t>
      </w:r>
      <w:r w:rsidRPr="007759A2">
        <w:rPr>
          <w:bCs/>
        </w:rPr>
        <w:t xml:space="preserve">know about so many new things I am thankful to them. </w:t>
      </w:r>
      <w:r w:rsidR="005D6170" w:rsidRPr="00CD6B46">
        <w:t>I would also li</w:t>
      </w:r>
      <w:r w:rsidR="005D6170">
        <w:t xml:space="preserve">ke to thank my </w:t>
      </w:r>
      <w:r w:rsidR="005D6170" w:rsidRPr="00CD6B46">
        <w:t>parents</w:t>
      </w:r>
      <w:r w:rsidR="005D6170">
        <w:t>, friends</w:t>
      </w:r>
      <w:r w:rsidR="005D6170" w:rsidRPr="00CD6B46">
        <w:t xml:space="preserve"> etc</w:t>
      </w:r>
      <w:r w:rsidR="005D6170">
        <w:t>.</w:t>
      </w:r>
      <w:r w:rsidR="005D6170" w:rsidRPr="00CD6B46">
        <w:t xml:space="preserve"> who helped me in my </w:t>
      </w:r>
      <w:r w:rsidR="00DD7CE2">
        <w:t>Industry Internship</w:t>
      </w:r>
      <w:r w:rsidR="005D6170" w:rsidRPr="00CD6B46">
        <w:t>.</w:t>
      </w:r>
    </w:p>
    <w:p w14:paraId="1C5837B0" w14:textId="77777777" w:rsidR="00200E20" w:rsidRDefault="007759A2" w:rsidP="00200E20">
      <w:pPr>
        <w:pStyle w:val="BodyText"/>
        <w:spacing w:line="360" w:lineRule="auto"/>
        <w:ind w:firstLine="720"/>
        <w:jc w:val="both"/>
      </w:pPr>
      <w:r>
        <w:t>Secondly, I would also like to thank my parents and friends who helped me a lot in finalizing this project within the limited time frame.</w:t>
      </w:r>
    </w:p>
    <w:p w14:paraId="35AE2661" w14:textId="621009E3" w:rsidR="007759A2" w:rsidRDefault="007759A2" w:rsidP="00200E20">
      <w:pPr>
        <w:pStyle w:val="BodyText"/>
        <w:spacing w:line="360" w:lineRule="auto"/>
        <w:ind w:firstLine="720"/>
        <w:jc w:val="both"/>
      </w:pPr>
      <w:r>
        <w:t>I must record my deep sense of gratitude to Prof. (Dr.) Ankur Gupta (Director, MIET) and Prof. (Dr.) Ashok Kumar (Dean Academics &amp; HOD CSE, MIET) for their guidance, constant inspiration and encouragement, and for their keen involvement</w:t>
      </w:r>
      <w:r w:rsidR="00200E20">
        <w:t xml:space="preserve"> </w:t>
      </w:r>
      <w:r>
        <w:t>throughout the course of present work.</w:t>
      </w:r>
    </w:p>
    <w:p w14:paraId="679F1EE5" w14:textId="00D7E35B" w:rsidR="00DD7CE2" w:rsidRPr="00DD7CE2" w:rsidRDefault="00DD7CE2" w:rsidP="00DD7CE2">
      <w:pPr>
        <w:pStyle w:val="BodyText"/>
        <w:spacing w:line="360" w:lineRule="auto"/>
        <w:ind w:firstLine="720"/>
        <w:jc w:val="both"/>
      </w:pPr>
      <w:r w:rsidRPr="00DD7CE2">
        <w:t xml:space="preserve">I express my sincere gratitude to </w:t>
      </w:r>
      <w:r>
        <w:t>“</w:t>
      </w:r>
      <w:proofErr w:type="spellStart"/>
      <w:r w:rsidR="007759A2">
        <w:rPr>
          <w:rFonts w:eastAsiaTheme="minorHAnsi"/>
          <w:color w:val="000000"/>
          <w:lang w:val="en-IN"/>
        </w:rPr>
        <w:t>ThinkNEXT</w:t>
      </w:r>
      <w:proofErr w:type="spellEnd"/>
      <w:r w:rsidR="007759A2">
        <w:rPr>
          <w:rFonts w:eastAsiaTheme="minorHAnsi"/>
          <w:color w:val="000000"/>
          <w:lang w:val="en-IN"/>
        </w:rPr>
        <w:t xml:space="preserve"> Technologies Private Limited </w:t>
      </w:r>
      <w:r w:rsidR="007759A2">
        <w:rPr>
          <w:rFonts w:ascii="Calibri" w:eastAsiaTheme="minorHAnsi" w:hAnsi="Calibri" w:cs="Calibri"/>
          <w:color w:val="000000"/>
          <w:lang w:val="en-IN"/>
        </w:rPr>
        <w:t>S.C.F-113, Phase-11, Mohali</w:t>
      </w:r>
      <w:r>
        <w:t>”</w:t>
      </w:r>
      <w:r w:rsidRPr="00DD7CE2">
        <w:t xml:space="preserve"> for giving me</w:t>
      </w:r>
      <w:r>
        <w:t xml:space="preserve"> </w:t>
      </w:r>
      <w:r w:rsidRPr="00DD7CE2">
        <w:t>the opportu</w:t>
      </w:r>
      <w:r w:rsidR="00300F6A">
        <w:t xml:space="preserve">nity to work on </w:t>
      </w:r>
      <w:r w:rsidR="007759A2">
        <w:t>an Industry</w:t>
      </w:r>
      <w:r>
        <w:t xml:space="preserve"> Internship </w:t>
      </w:r>
      <w:r w:rsidRPr="00DD7CE2">
        <w:t>during my</w:t>
      </w:r>
      <w:r w:rsidR="007759A2">
        <w:t xml:space="preserve"> 3</w:t>
      </w:r>
      <w:r w:rsidR="007759A2" w:rsidRPr="007759A2">
        <w:rPr>
          <w:vertAlign w:val="superscript"/>
        </w:rPr>
        <w:t>rd</w:t>
      </w:r>
      <w:r w:rsidR="007759A2">
        <w:t xml:space="preserve"> </w:t>
      </w:r>
      <w:r w:rsidR="007759A2" w:rsidRPr="00DD7CE2">
        <w:t>year</w:t>
      </w:r>
      <w:r w:rsidRPr="00DD7CE2">
        <w:t xml:space="preserve"> of B.E. </w:t>
      </w:r>
    </w:p>
    <w:p w14:paraId="12919ED4" w14:textId="77777777" w:rsidR="00200E20" w:rsidRDefault="005D6170" w:rsidP="00200E20">
      <w:pPr>
        <w:spacing w:line="360" w:lineRule="auto"/>
        <w:ind w:firstLine="720"/>
        <w:jc w:val="both"/>
        <w:rPr>
          <w:bCs/>
          <w:sz w:val="24"/>
          <w:szCs w:val="24"/>
        </w:rPr>
      </w:pPr>
      <w:r w:rsidRPr="00CD6B46">
        <w:rPr>
          <w:bCs/>
          <w:sz w:val="24"/>
          <w:szCs w:val="24"/>
        </w:rPr>
        <w:t>I express my</w:t>
      </w:r>
      <w:r>
        <w:rPr>
          <w:bCs/>
          <w:sz w:val="24"/>
          <w:szCs w:val="24"/>
        </w:rPr>
        <w:t xml:space="preserve"> sincere gratitude to Model Institute of Engineering and Technology (Autonomous), Jammu </w:t>
      </w:r>
      <w:r w:rsidRPr="00CD6B46">
        <w:rPr>
          <w:bCs/>
          <w:sz w:val="24"/>
          <w:szCs w:val="24"/>
        </w:rPr>
        <w:t>for giving me</w:t>
      </w:r>
      <w:r w:rsidR="00DD7CE2">
        <w:rPr>
          <w:bCs/>
          <w:sz w:val="24"/>
          <w:szCs w:val="24"/>
        </w:rPr>
        <w:t xml:space="preserve"> </w:t>
      </w:r>
      <w:r w:rsidRPr="00CD6B46">
        <w:rPr>
          <w:bCs/>
          <w:sz w:val="24"/>
          <w:szCs w:val="24"/>
        </w:rPr>
        <w:t>the opportu</w:t>
      </w:r>
      <w:r w:rsidR="00FB411D">
        <w:rPr>
          <w:bCs/>
          <w:sz w:val="24"/>
          <w:szCs w:val="24"/>
        </w:rPr>
        <w:t xml:space="preserve">nity to work on </w:t>
      </w:r>
      <w:r w:rsidR="00DD7CE2">
        <w:rPr>
          <w:bCs/>
          <w:sz w:val="24"/>
          <w:szCs w:val="24"/>
        </w:rPr>
        <w:t>Industry Internship</w:t>
      </w:r>
      <w:r w:rsidRPr="00CD6B46">
        <w:rPr>
          <w:bCs/>
          <w:sz w:val="24"/>
          <w:szCs w:val="24"/>
        </w:rPr>
        <w:t xml:space="preserve"> </w:t>
      </w:r>
      <w:r>
        <w:rPr>
          <w:bCs/>
          <w:sz w:val="24"/>
          <w:szCs w:val="24"/>
        </w:rPr>
        <w:t>during my</w:t>
      </w:r>
      <w:r w:rsidR="00DD7CE2">
        <w:rPr>
          <w:bCs/>
          <w:sz w:val="24"/>
          <w:szCs w:val="24"/>
        </w:rPr>
        <w:t xml:space="preserve"> </w:t>
      </w:r>
      <w:r w:rsidR="007759A2">
        <w:rPr>
          <w:bCs/>
          <w:sz w:val="24"/>
          <w:szCs w:val="24"/>
        </w:rPr>
        <w:t>3</w:t>
      </w:r>
      <w:r w:rsidR="007759A2" w:rsidRPr="007759A2">
        <w:rPr>
          <w:bCs/>
          <w:sz w:val="24"/>
          <w:szCs w:val="24"/>
          <w:vertAlign w:val="superscript"/>
        </w:rPr>
        <w:t>rd</w:t>
      </w:r>
      <w:r w:rsidR="007759A2">
        <w:rPr>
          <w:bCs/>
          <w:sz w:val="24"/>
          <w:szCs w:val="24"/>
        </w:rPr>
        <w:t xml:space="preserve"> </w:t>
      </w:r>
      <w:r>
        <w:rPr>
          <w:bCs/>
          <w:sz w:val="24"/>
          <w:szCs w:val="24"/>
        </w:rPr>
        <w:t>year of B</w:t>
      </w:r>
      <w:r w:rsidRPr="00CD6B46">
        <w:rPr>
          <w:bCs/>
          <w:sz w:val="24"/>
          <w:szCs w:val="24"/>
        </w:rPr>
        <w:t>.</w:t>
      </w:r>
      <w:r>
        <w:rPr>
          <w:bCs/>
          <w:sz w:val="24"/>
          <w:szCs w:val="24"/>
        </w:rPr>
        <w:t>E.</w:t>
      </w:r>
    </w:p>
    <w:p w14:paraId="7810D304" w14:textId="77777777" w:rsidR="00200E20" w:rsidRDefault="00200E20" w:rsidP="00200E20">
      <w:pPr>
        <w:spacing w:line="360" w:lineRule="auto"/>
        <w:ind w:firstLine="720"/>
        <w:jc w:val="both"/>
        <w:rPr>
          <w:color w:val="000000"/>
        </w:rPr>
      </w:pPr>
      <w:r>
        <w:rPr>
          <w:color w:val="000000"/>
        </w:rPr>
        <w:t xml:space="preserve">I express my sincere gratitude to </w:t>
      </w:r>
      <w:proofErr w:type="spellStart"/>
      <w:r>
        <w:rPr>
          <w:rFonts w:eastAsiaTheme="minorHAnsi"/>
          <w:color w:val="000000"/>
          <w:sz w:val="24"/>
          <w:szCs w:val="24"/>
          <w:lang w:val="en-IN"/>
        </w:rPr>
        <w:t>ThinkNEXT</w:t>
      </w:r>
      <w:proofErr w:type="spellEnd"/>
      <w:r>
        <w:rPr>
          <w:rFonts w:eastAsiaTheme="minorHAnsi"/>
          <w:color w:val="000000"/>
          <w:sz w:val="24"/>
          <w:szCs w:val="24"/>
          <w:lang w:val="en-IN"/>
        </w:rPr>
        <w:t xml:space="preserve"> Technologies Private Limited </w:t>
      </w:r>
      <w:r>
        <w:rPr>
          <w:rFonts w:ascii="Calibri" w:eastAsiaTheme="minorHAnsi" w:hAnsi="Calibri" w:cs="Calibri"/>
          <w:color w:val="000000"/>
          <w:lang w:val="en-IN"/>
        </w:rPr>
        <w:t>S.C.F-113, Phase-11, Mohali</w:t>
      </w:r>
      <w:r>
        <w:rPr>
          <w:color w:val="000000"/>
        </w:rPr>
        <w:t>, Mohali and Model Institute of Engineering and Technology (Autonomous), Jammu for giving me the opportunity.</w:t>
      </w:r>
      <w:r w:rsidRPr="00200E20">
        <w:rPr>
          <w:color w:val="000000"/>
        </w:rPr>
        <w:t xml:space="preserve"> </w:t>
      </w:r>
      <w:r>
        <w:rPr>
          <w:color w:val="000000"/>
        </w:rPr>
        <w:t>I perceive this opportunity as a big milestone in my career development.</w:t>
      </w:r>
    </w:p>
    <w:p w14:paraId="0EC3D3B6" w14:textId="67D4A9BE" w:rsidR="00200E20" w:rsidRDefault="00200E20" w:rsidP="00200E20">
      <w:pPr>
        <w:spacing w:line="360" w:lineRule="auto"/>
        <w:ind w:firstLine="720"/>
        <w:jc w:val="both"/>
      </w:pPr>
      <w:r>
        <w:rPr>
          <w:color w:val="000000"/>
        </w:rPr>
        <w:t xml:space="preserve"> I will</w:t>
      </w:r>
      <w:r>
        <w:t xml:space="preserve"> </w:t>
      </w:r>
      <w:r>
        <w:rPr>
          <w:color w:val="000000"/>
        </w:rPr>
        <w:t>strive to use gained skills and knowledge in the best possible way, and I will continue to work on their improvement, in order to attain desired career objectives. Hope to continue cooperation with all of you in the future.</w:t>
      </w:r>
    </w:p>
    <w:p w14:paraId="5E7133F2" w14:textId="099DB1FB" w:rsidR="005D6170" w:rsidRDefault="005D6170" w:rsidP="005D6170">
      <w:pPr>
        <w:spacing w:line="360" w:lineRule="auto"/>
        <w:ind w:firstLine="720"/>
        <w:jc w:val="both"/>
        <w:rPr>
          <w:bCs/>
          <w:sz w:val="24"/>
          <w:szCs w:val="24"/>
        </w:rPr>
      </w:pPr>
    </w:p>
    <w:p w14:paraId="37E2B550" w14:textId="10C6ABD5" w:rsidR="005D6170" w:rsidRPr="00CD6B46" w:rsidRDefault="005D6170" w:rsidP="005D6170">
      <w:pPr>
        <w:spacing w:line="360" w:lineRule="auto"/>
        <w:ind w:firstLine="720"/>
        <w:jc w:val="both"/>
        <w:rPr>
          <w:bCs/>
          <w:sz w:val="24"/>
          <w:szCs w:val="24"/>
        </w:rPr>
      </w:pPr>
      <w:r w:rsidRPr="00CD6B46">
        <w:rPr>
          <w:bCs/>
          <w:sz w:val="24"/>
          <w:szCs w:val="24"/>
        </w:rPr>
        <w:t xml:space="preserve">At the end thanks to the Almighty </w:t>
      </w:r>
      <w:r w:rsidR="007759A2">
        <w:rPr>
          <w:bCs/>
          <w:sz w:val="24"/>
          <w:szCs w:val="24"/>
        </w:rPr>
        <w:t>for everything</w:t>
      </w:r>
    </w:p>
    <w:p w14:paraId="0F529535" w14:textId="77777777" w:rsidR="005D6170" w:rsidRDefault="005D6170" w:rsidP="005D6170">
      <w:pPr>
        <w:ind w:right="480"/>
        <w:rPr>
          <w:b/>
          <w:szCs w:val="40"/>
        </w:rPr>
      </w:pPr>
    </w:p>
    <w:p w14:paraId="77BCF651" w14:textId="77777777" w:rsidR="007759A2" w:rsidRDefault="007759A2" w:rsidP="005D6170">
      <w:pPr>
        <w:ind w:right="480"/>
        <w:rPr>
          <w:b/>
          <w:color w:val="00B050"/>
          <w:sz w:val="24"/>
          <w:szCs w:val="24"/>
        </w:rPr>
      </w:pPr>
    </w:p>
    <w:p w14:paraId="6E32CF3E" w14:textId="274288D3" w:rsidR="005D6170" w:rsidRDefault="005D6170" w:rsidP="005D6170">
      <w:pPr>
        <w:ind w:right="480"/>
        <w:rPr>
          <w:b/>
          <w:color w:val="00B050"/>
          <w:sz w:val="24"/>
          <w:szCs w:val="24"/>
        </w:rPr>
      </w:pPr>
      <w:r w:rsidRPr="00FD1CEB">
        <w:rPr>
          <w:b/>
          <w:color w:val="00B050"/>
          <w:sz w:val="24"/>
          <w:szCs w:val="24"/>
        </w:rPr>
        <w:t>(</w:t>
      </w:r>
      <w:r w:rsidR="007759A2">
        <w:rPr>
          <w:b/>
          <w:i/>
          <w:iCs/>
          <w:color w:val="00B050"/>
          <w:sz w:val="24"/>
          <w:szCs w:val="24"/>
        </w:rPr>
        <w:t>Ujjwal Sharma</w:t>
      </w:r>
      <w:r w:rsidRPr="00FD1CEB">
        <w:rPr>
          <w:b/>
          <w:color w:val="00B050"/>
          <w:sz w:val="24"/>
          <w:szCs w:val="24"/>
        </w:rPr>
        <w:t xml:space="preserve">)                 </w:t>
      </w:r>
      <w:r>
        <w:rPr>
          <w:b/>
          <w:color w:val="00B050"/>
          <w:sz w:val="24"/>
          <w:szCs w:val="24"/>
        </w:rPr>
        <w:t xml:space="preserve">                          </w:t>
      </w:r>
    </w:p>
    <w:p w14:paraId="2E45782F" w14:textId="053EA1D0" w:rsidR="005D6170" w:rsidRPr="00FD1CEB" w:rsidRDefault="007759A2" w:rsidP="005D6170">
      <w:pPr>
        <w:ind w:right="480"/>
        <w:rPr>
          <w:b/>
          <w:color w:val="00B050"/>
          <w:sz w:val="24"/>
          <w:szCs w:val="24"/>
        </w:rPr>
      </w:pPr>
      <w:r>
        <w:rPr>
          <w:b/>
          <w:color w:val="00B050"/>
          <w:sz w:val="24"/>
          <w:szCs w:val="24"/>
        </w:rPr>
        <w:t xml:space="preserve">    2020a1r116</w:t>
      </w:r>
    </w:p>
    <w:p w14:paraId="5A473B1E" w14:textId="2CE822FF" w:rsidR="00143E08" w:rsidRDefault="00143E08">
      <w:pPr>
        <w:rPr>
          <w:sz w:val="24"/>
        </w:rPr>
        <w:sectPr w:rsidR="00143E08" w:rsidSect="00225621">
          <w:pgSz w:w="11910" w:h="16840"/>
          <w:pgMar w:top="1170" w:right="1440" w:bottom="1440" w:left="2160" w:header="0" w:footer="994" w:gutter="0"/>
          <w:cols w:space="720"/>
        </w:sectPr>
      </w:pPr>
    </w:p>
    <w:p w14:paraId="79B3D871" w14:textId="76BC3271" w:rsidR="00143E08" w:rsidRPr="005C5EFA" w:rsidRDefault="00545E9B" w:rsidP="00545E9B">
      <w:pPr>
        <w:pStyle w:val="BodyText"/>
        <w:jc w:val="center"/>
        <w:rPr>
          <w:b/>
          <w:sz w:val="28"/>
          <w:szCs w:val="32"/>
        </w:rPr>
      </w:pPr>
      <w:r w:rsidRPr="005C5EFA">
        <w:rPr>
          <w:b/>
          <w:sz w:val="28"/>
          <w:szCs w:val="32"/>
        </w:rPr>
        <w:lastRenderedPageBreak/>
        <w:t>SELF EVALUATION</w:t>
      </w:r>
    </w:p>
    <w:p w14:paraId="0383727F" w14:textId="701EB22E" w:rsidR="00545E9B" w:rsidRDefault="00E32793" w:rsidP="00545E9B">
      <w:pPr>
        <w:pStyle w:val="BodyText"/>
        <w:jc w:val="center"/>
        <w:rPr>
          <w:b/>
          <w:sz w:val="33"/>
        </w:rPr>
      </w:pPr>
      <w:r>
        <w:rPr>
          <w:b/>
          <w:noProof/>
          <w:sz w:val="33"/>
        </w:rPr>
        <mc:AlternateContent>
          <mc:Choice Requires="wps">
            <w:drawing>
              <wp:anchor distT="0" distB="0" distL="114300" distR="114300" simplePos="0" relativeHeight="251658752" behindDoc="0" locked="0" layoutInCell="1" allowOverlap="1" wp14:anchorId="49C0804F" wp14:editId="605D2343">
                <wp:simplePos x="0" y="0"/>
                <wp:positionH relativeFrom="column">
                  <wp:posOffset>-114300</wp:posOffset>
                </wp:positionH>
                <wp:positionV relativeFrom="paragraph">
                  <wp:posOffset>68580</wp:posOffset>
                </wp:positionV>
                <wp:extent cx="5276850" cy="0"/>
                <wp:effectExtent l="0" t="0" r="0" b="0"/>
                <wp:wrapNone/>
                <wp:docPr id="248"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C1C60" id="AutoShape 43" o:spid="_x0000_s1026" type="#_x0000_t32" style="position:absolute;margin-left:-9pt;margin-top:5.4pt;width:415.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"/>
            </w:pict>
          </mc:Fallback>
        </mc:AlternateContent>
      </w:r>
    </w:p>
    <w:p w14:paraId="64CC26F6" w14:textId="77777777" w:rsidR="00545E9B" w:rsidRDefault="00545E9B">
      <w:pPr>
        <w:pStyle w:val="BodyText"/>
        <w:spacing w:before="3"/>
        <w:rPr>
          <w:b/>
          <w:sz w:val="33"/>
        </w:rPr>
      </w:pPr>
    </w:p>
    <w:p w14:paraId="13F9702E" w14:textId="341802D2" w:rsidR="00545E9B" w:rsidRDefault="00AA12D4">
      <w:pPr>
        <w:pStyle w:val="BodyText"/>
        <w:spacing w:before="3"/>
        <w:rPr>
          <w:b/>
          <w:sz w:val="33"/>
        </w:rPr>
      </w:pPr>
      <w:r>
        <w:rPr>
          <w:b/>
          <w:noProof/>
          <w:sz w:val="33"/>
        </w:rPr>
        <w:drawing>
          <wp:anchor distT="0" distB="0" distL="114300" distR="114300" simplePos="0" relativeHeight="251652096" behindDoc="1" locked="0" layoutInCell="1" allowOverlap="1" wp14:anchorId="2FEC38DB" wp14:editId="2D67B135">
            <wp:simplePos x="0" y="0"/>
            <wp:positionH relativeFrom="column">
              <wp:posOffset>168409</wp:posOffset>
            </wp:positionH>
            <wp:positionV relativeFrom="paragraph">
              <wp:posOffset>7011670</wp:posOffset>
            </wp:positionV>
            <wp:extent cx="5276850" cy="1120775"/>
            <wp:effectExtent l="0" t="0" r="0" b="0"/>
            <wp:wrapNone/>
            <wp:docPr id="6" name="Picture 6"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et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76850" cy="1120775"/>
                    </a:xfrm>
                    <a:prstGeom prst="rect">
                      <a:avLst/>
                    </a:prstGeom>
                  </pic:spPr>
                </pic:pic>
              </a:graphicData>
            </a:graphic>
          </wp:anchor>
        </w:drawing>
      </w:r>
      <w:r>
        <w:rPr>
          <w:b/>
          <w:noProof/>
          <w:sz w:val="33"/>
        </w:rPr>
        <w:drawing>
          <wp:inline distT="0" distB="0" distL="0" distR="0" wp14:anchorId="69F975AB" wp14:editId="76763C20">
            <wp:extent cx="5719593" cy="7306579"/>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8493" cy="7343498"/>
                    </a:xfrm>
                    <a:prstGeom prst="rect">
                      <a:avLst/>
                    </a:prstGeom>
                  </pic:spPr>
                </pic:pic>
              </a:graphicData>
            </a:graphic>
          </wp:inline>
        </w:drawing>
      </w:r>
    </w:p>
    <w:p w14:paraId="602E0059" w14:textId="3ED95ED6" w:rsidR="00AA12D4" w:rsidRDefault="00AA12D4">
      <w:pPr>
        <w:pStyle w:val="BodyText"/>
        <w:spacing w:before="3"/>
        <w:rPr>
          <w:b/>
          <w:sz w:val="33"/>
        </w:rPr>
      </w:pPr>
    </w:p>
    <w:p w14:paraId="54B1AD2B" w14:textId="7565442F" w:rsidR="00AA12D4" w:rsidRDefault="00AA12D4">
      <w:pPr>
        <w:pStyle w:val="BodyText"/>
        <w:spacing w:before="3"/>
        <w:rPr>
          <w:b/>
          <w:sz w:val="33"/>
        </w:rPr>
      </w:pPr>
    </w:p>
    <w:p w14:paraId="0DB05237" w14:textId="6B83B366" w:rsidR="00AA12D4" w:rsidRDefault="00AA12D4">
      <w:pPr>
        <w:pStyle w:val="BodyText"/>
        <w:spacing w:before="3"/>
        <w:rPr>
          <w:b/>
          <w:sz w:val="33"/>
        </w:rPr>
      </w:pPr>
    </w:p>
    <w:p w14:paraId="27CAC58E" w14:textId="3F769CA8" w:rsidR="00AA12D4" w:rsidRDefault="00AA12D4">
      <w:pPr>
        <w:pStyle w:val="BodyText"/>
        <w:spacing w:before="3"/>
        <w:rPr>
          <w:b/>
          <w:sz w:val="33"/>
        </w:rPr>
      </w:pPr>
      <w:r>
        <w:rPr>
          <w:b/>
          <w:noProof/>
          <w:sz w:val="33"/>
        </w:rPr>
        <w:lastRenderedPageBreak/>
        <w:drawing>
          <wp:anchor distT="0" distB="0" distL="114300" distR="114300" simplePos="0" relativeHeight="251649024" behindDoc="0" locked="0" layoutInCell="1" allowOverlap="1" wp14:anchorId="01E34ADF" wp14:editId="3C2332FC">
            <wp:simplePos x="0" y="0"/>
            <wp:positionH relativeFrom="column">
              <wp:posOffset>-388515</wp:posOffset>
            </wp:positionH>
            <wp:positionV relativeFrom="paragraph">
              <wp:posOffset>-313</wp:posOffset>
            </wp:positionV>
            <wp:extent cx="6048503" cy="4082557"/>
            <wp:effectExtent l="0" t="0" r="0" b="0"/>
            <wp:wrapNone/>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048503" cy="4082557"/>
                    </a:xfrm>
                    <a:prstGeom prst="rect">
                      <a:avLst/>
                    </a:prstGeom>
                  </pic:spPr>
                </pic:pic>
              </a:graphicData>
            </a:graphic>
            <wp14:sizeRelH relativeFrom="margin">
              <wp14:pctWidth>0</wp14:pctWidth>
            </wp14:sizeRelH>
            <wp14:sizeRelV relativeFrom="margin">
              <wp14:pctHeight>0</wp14:pctHeight>
            </wp14:sizeRelV>
          </wp:anchor>
        </w:drawing>
      </w:r>
    </w:p>
    <w:p w14:paraId="73F2128F" w14:textId="7161EB79" w:rsidR="00AA12D4" w:rsidRDefault="00AA12D4">
      <w:pPr>
        <w:pStyle w:val="BodyText"/>
        <w:spacing w:before="3"/>
        <w:rPr>
          <w:b/>
          <w:sz w:val="33"/>
        </w:rPr>
      </w:pPr>
    </w:p>
    <w:p w14:paraId="63514351" w14:textId="55FD9D39" w:rsidR="00545E9B" w:rsidRDefault="00545E9B">
      <w:pPr>
        <w:pStyle w:val="BodyText"/>
        <w:spacing w:before="3"/>
        <w:rPr>
          <w:b/>
          <w:sz w:val="33"/>
        </w:rPr>
      </w:pPr>
    </w:p>
    <w:p w14:paraId="3F905384" w14:textId="07561A18" w:rsidR="00545E9B" w:rsidRDefault="00545E9B">
      <w:pPr>
        <w:pStyle w:val="BodyText"/>
        <w:spacing w:before="3"/>
        <w:rPr>
          <w:b/>
          <w:sz w:val="33"/>
        </w:rPr>
      </w:pPr>
    </w:p>
    <w:p w14:paraId="1EE0C7AC" w14:textId="77777777" w:rsidR="00545E9B" w:rsidRDefault="00545E9B">
      <w:pPr>
        <w:pStyle w:val="BodyText"/>
        <w:spacing w:before="3"/>
        <w:rPr>
          <w:b/>
          <w:sz w:val="33"/>
        </w:rPr>
      </w:pPr>
    </w:p>
    <w:p w14:paraId="3058C75C" w14:textId="56D3D6A7" w:rsidR="00822DD0" w:rsidRDefault="00822DD0">
      <w:pPr>
        <w:pStyle w:val="BodyText"/>
        <w:spacing w:before="3"/>
        <w:rPr>
          <w:b/>
          <w:sz w:val="33"/>
        </w:rPr>
      </w:pPr>
    </w:p>
    <w:p w14:paraId="58E4DEE6" w14:textId="25737369" w:rsidR="00822DD0" w:rsidRDefault="00822DD0">
      <w:pPr>
        <w:pStyle w:val="BodyText"/>
        <w:spacing w:before="3"/>
        <w:rPr>
          <w:b/>
          <w:sz w:val="33"/>
        </w:rPr>
      </w:pPr>
    </w:p>
    <w:p w14:paraId="5F480C86" w14:textId="20A28F07" w:rsidR="00822DD0" w:rsidRDefault="00822DD0">
      <w:pPr>
        <w:pStyle w:val="BodyText"/>
        <w:spacing w:before="3"/>
        <w:rPr>
          <w:b/>
          <w:sz w:val="33"/>
        </w:rPr>
      </w:pPr>
    </w:p>
    <w:p w14:paraId="6A154AE4" w14:textId="369DFE3D" w:rsidR="00822DD0" w:rsidRDefault="00822DD0">
      <w:pPr>
        <w:pStyle w:val="BodyText"/>
        <w:spacing w:before="3"/>
        <w:rPr>
          <w:b/>
          <w:sz w:val="33"/>
        </w:rPr>
      </w:pPr>
    </w:p>
    <w:p w14:paraId="4DE70157" w14:textId="7606CCC1" w:rsidR="00822DD0" w:rsidRDefault="00822DD0">
      <w:pPr>
        <w:pStyle w:val="BodyText"/>
        <w:spacing w:before="3"/>
        <w:rPr>
          <w:b/>
          <w:sz w:val="33"/>
        </w:rPr>
      </w:pPr>
    </w:p>
    <w:p w14:paraId="322B51C1" w14:textId="48D40BD9" w:rsidR="00822DD0" w:rsidRDefault="00822DD0">
      <w:pPr>
        <w:pStyle w:val="BodyText"/>
        <w:spacing w:before="3"/>
        <w:rPr>
          <w:b/>
          <w:sz w:val="33"/>
        </w:rPr>
      </w:pPr>
    </w:p>
    <w:p w14:paraId="42EC2936" w14:textId="02A851B4" w:rsidR="00822DD0" w:rsidRDefault="00822DD0">
      <w:pPr>
        <w:pStyle w:val="BodyText"/>
        <w:spacing w:before="3"/>
        <w:rPr>
          <w:b/>
          <w:sz w:val="33"/>
        </w:rPr>
      </w:pPr>
    </w:p>
    <w:p w14:paraId="78F5DD1F" w14:textId="77777777" w:rsidR="00822DD0" w:rsidRDefault="00822DD0">
      <w:pPr>
        <w:pStyle w:val="BodyText"/>
        <w:spacing w:before="3"/>
        <w:rPr>
          <w:b/>
          <w:sz w:val="33"/>
        </w:rPr>
      </w:pPr>
    </w:p>
    <w:p w14:paraId="0B30ECAB" w14:textId="23CA8EB9" w:rsidR="00822DD0" w:rsidRDefault="00822DD0">
      <w:pPr>
        <w:pStyle w:val="BodyText"/>
        <w:spacing w:before="3"/>
        <w:rPr>
          <w:b/>
          <w:sz w:val="33"/>
        </w:rPr>
      </w:pPr>
    </w:p>
    <w:p w14:paraId="6EF42014" w14:textId="77777777" w:rsidR="00822DD0" w:rsidRDefault="00822DD0">
      <w:pPr>
        <w:pStyle w:val="BodyText"/>
        <w:spacing w:before="3"/>
        <w:rPr>
          <w:b/>
          <w:sz w:val="33"/>
        </w:rPr>
      </w:pPr>
    </w:p>
    <w:p w14:paraId="267F95CE" w14:textId="0F947470" w:rsidR="00822DD0" w:rsidRDefault="00822DD0">
      <w:pPr>
        <w:pStyle w:val="BodyText"/>
        <w:spacing w:before="3"/>
        <w:rPr>
          <w:b/>
          <w:sz w:val="33"/>
        </w:rPr>
      </w:pPr>
    </w:p>
    <w:p w14:paraId="07A2C11A" w14:textId="66C0AB41" w:rsidR="00822DD0" w:rsidRDefault="00822DD0">
      <w:pPr>
        <w:pStyle w:val="BodyText"/>
        <w:spacing w:before="3"/>
        <w:rPr>
          <w:b/>
          <w:sz w:val="33"/>
        </w:rPr>
      </w:pPr>
    </w:p>
    <w:p w14:paraId="09D6BDF1" w14:textId="7F32C7BD" w:rsidR="00822DD0" w:rsidRDefault="00822DD0">
      <w:pPr>
        <w:pStyle w:val="BodyText"/>
        <w:spacing w:before="3"/>
        <w:rPr>
          <w:b/>
          <w:sz w:val="33"/>
        </w:rPr>
      </w:pPr>
    </w:p>
    <w:p w14:paraId="0E418292" w14:textId="74F0755D" w:rsidR="00822DD0" w:rsidRDefault="00822DD0">
      <w:pPr>
        <w:pStyle w:val="BodyText"/>
        <w:spacing w:before="3"/>
        <w:rPr>
          <w:b/>
          <w:sz w:val="33"/>
        </w:rPr>
      </w:pPr>
    </w:p>
    <w:p w14:paraId="023AE17A" w14:textId="16765E2D" w:rsidR="00822DD0" w:rsidRDefault="00822DD0">
      <w:pPr>
        <w:pStyle w:val="BodyText"/>
        <w:spacing w:before="3"/>
        <w:rPr>
          <w:b/>
          <w:sz w:val="33"/>
        </w:rPr>
      </w:pPr>
    </w:p>
    <w:p w14:paraId="27E8AEE8" w14:textId="673CF0AB" w:rsidR="00822DD0" w:rsidRDefault="00822DD0">
      <w:pPr>
        <w:pStyle w:val="BodyText"/>
        <w:spacing w:before="3"/>
        <w:rPr>
          <w:b/>
          <w:sz w:val="33"/>
        </w:rPr>
      </w:pPr>
    </w:p>
    <w:p w14:paraId="248ACCDB" w14:textId="77777777" w:rsidR="00822DD0" w:rsidRDefault="00822DD0">
      <w:pPr>
        <w:pStyle w:val="BodyText"/>
        <w:spacing w:before="3"/>
        <w:rPr>
          <w:b/>
          <w:sz w:val="33"/>
        </w:rPr>
      </w:pPr>
    </w:p>
    <w:p w14:paraId="7BE1BE7A" w14:textId="77777777" w:rsidR="00822DD0" w:rsidRDefault="00822DD0">
      <w:pPr>
        <w:pStyle w:val="BodyText"/>
        <w:spacing w:before="3"/>
        <w:rPr>
          <w:b/>
          <w:sz w:val="33"/>
        </w:rPr>
      </w:pPr>
    </w:p>
    <w:p w14:paraId="1E55551E" w14:textId="2F051E17" w:rsidR="00822DD0" w:rsidRDefault="00822DD0">
      <w:pPr>
        <w:pStyle w:val="BodyText"/>
        <w:spacing w:before="3"/>
        <w:rPr>
          <w:b/>
          <w:sz w:val="33"/>
        </w:rPr>
      </w:pPr>
    </w:p>
    <w:p w14:paraId="4AAF310C" w14:textId="1D891065" w:rsidR="00822DD0" w:rsidRDefault="00822DD0">
      <w:pPr>
        <w:pStyle w:val="BodyText"/>
        <w:spacing w:before="3"/>
        <w:rPr>
          <w:b/>
          <w:sz w:val="33"/>
        </w:rPr>
      </w:pPr>
    </w:p>
    <w:p w14:paraId="3DF96856" w14:textId="607778C7" w:rsidR="00822DD0" w:rsidRDefault="00822DD0">
      <w:pPr>
        <w:pStyle w:val="BodyText"/>
        <w:spacing w:before="3"/>
        <w:rPr>
          <w:b/>
          <w:sz w:val="33"/>
        </w:rPr>
      </w:pPr>
    </w:p>
    <w:p w14:paraId="62614CD2" w14:textId="637F7076" w:rsidR="00AA12D4" w:rsidRDefault="00AA12D4">
      <w:pPr>
        <w:pStyle w:val="BodyText"/>
        <w:spacing w:before="3"/>
        <w:rPr>
          <w:b/>
          <w:sz w:val="33"/>
        </w:rPr>
      </w:pPr>
    </w:p>
    <w:p w14:paraId="1EE351B5" w14:textId="0CAC007D" w:rsidR="00AA12D4" w:rsidRDefault="00AA12D4">
      <w:pPr>
        <w:pStyle w:val="BodyText"/>
        <w:spacing w:before="3"/>
        <w:rPr>
          <w:b/>
          <w:sz w:val="33"/>
        </w:rPr>
      </w:pPr>
    </w:p>
    <w:p w14:paraId="6452072A" w14:textId="22E6D174" w:rsidR="00AA12D4" w:rsidRDefault="00AA12D4">
      <w:pPr>
        <w:pStyle w:val="BodyText"/>
        <w:spacing w:before="3"/>
        <w:rPr>
          <w:b/>
          <w:sz w:val="33"/>
        </w:rPr>
      </w:pPr>
    </w:p>
    <w:p w14:paraId="24246FF4" w14:textId="5B08DFFB" w:rsidR="00822DD0" w:rsidRDefault="00822DD0">
      <w:pPr>
        <w:pStyle w:val="BodyText"/>
        <w:spacing w:before="3"/>
        <w:rPr>
          <w:b/>
          <w:sz w:val="33"/>
        </w:rPr>
      </w:pPr>
    </w:p>
    <w:p w14:paraId="24E7ACC6" w14:textId="77777777" w:rsidR="00822DD0" w:rsidRDefault="00822DD0">
      <w:pPr>
        <w:pStyle w:val="BodyText"/>
        <w:spacing w:before="3"/>
        <w:rPr>
          <w:b/>
          <w:sz w:val="33"/>
        </w:rPr>
      </w:pPr>
    </w:p>
    <w:p w14:paraId="66DBE631" w14:textId="77777777" w:rsidR="00822DD0" w:rsidRDefault="00822DD0">
      <w:pPr>
        <w:pStyle w:val="BodyText"/>
        <w:spacing w:before="3"/>
        <w:rPr>
          <w:b/>
          <w:sz w:val="33"/>
        </w:rPr>
      </w:pPr>
    </w:p>
    <w:p w14:paraId="1D1AE3D5" w14:textId="3180390D" w:rsidR="00822DD0" w:rsidRDefault="00822DD0">
      <w:pPr>
        <w:pStyle w:val="BodyText"/>
        <w:spacing w:before="3"/>
        <w:rPr>
          <w:b/>
          <w:sz w:val="33"/>
        </w:rPr>
      </w:pPr>
    </w:p>
    <w:p w14:paraId="2BA329CA" w14:textId="77777777" w:rsidR="00822DD0" w:rsidRDefault="00822DD0">
      <w:pPr>
        <w:pStyle w:val="BodyText"/>
        <w:spacing w:before="3"/>
        <w:rPr>
          <w:b/>
          <w:sz w:val="33"/>
        </w:rPr>
      </w:pPr>
    </w:p>
    <w:p w14:paraId="2D86E1D5" w14:textId="77777777" w:rsidR="00822DD0" w:rsidRDefault="00822DD0">
      <w:pPr>
        <w:pStyle w:val="BodyText"/>
        <w:spacing w:before="3"/>
        <w:rPr>
          <w:b/>
          <w:sz w:val="33"/>
        </w:rPr>
      </w:pPr>
    </w:p>
    <w:p w14:paraId="2A926BBE" w14:textId="77777777" w:rsidR="00822DD0" w:rsidRDefault="00822DD0">
      <w:pPr>
        <w:pStyle w:val="BodyText"/>
        <w:spacing w:before="3"/>
        <w:rPr>
          <w:b/>
          <w:sz w:val="33"/>
        </w:rPr>
      </w:pPr>
    </w:p>
    <w:p w14:paraId="4E3C16D0" w14:textId="2D8E050B" w:rsidR="00822DD0" w:rsidRPr="005C5EFA" w:rsidRDefault="00822DD0" w:rsidP="00822DD0">
      <w:pPr>
        <w:pStyle w:val="BodyText"/>
        <w:spacing w:before="3"/>
        <w:jc w:val="center"/>
        <w:rPr>
          <w:b/>
          <w:sz w:val="28"/>
          <w:szCs w:val="32"/>
        </w:rPr>
      </w:pPr>
      <w:r w:rsidRPr="005C5EFA">
        <w:rPr>
          <w:b/>
          <w:sz w:val="28"/>
          <w:szCs w:val="32"/>
        </w:rPr>
        <w:lastRenderedPageBreak/>
        <w:t>ATTENDANCE REPORT</w:t>
      </w:r>
    </w:p>
    <w:p w14:paraId="72440BA4" w14:textId="7E717EA5" w:rsidR="005C5EFA" w:rsidRDefault="00E32793" w:rsidP="00822DD0">
      <w:pPr>
        <w:pStyle w:val="BodyText"/>
        <w:spacing w:before="3"/>
        <w:jc w:val="center"/>
        <w:rPr>
          <w:b/>
          <w:sz w:val="33"/>
        </w:rPr>
      </w:pPr>
      <w:r>
        <w:rPr>
          <w:b/>
          <w:noProof/>
          <w:sz w:val="33"/>
        </w:rPr>
        <mc:AlternateContent>
          <mc:Choice Requires="wps">
            <w:drawing>
              <wp:anchor distT="0" distB="0" distL="114300" distR="114300" simplePos="0" relativeHeight="251659776" behindDoc="0" locked="0" layoutInCell="1" allowOverlap="1" wp14:anchorId="79072D3D" wp14:editId="068A3074">
                <wp:simplePos x="0" y="0"/>
                <wp:positionH relativeFrom="column">
                  <wp:posOffset>-104775</wp:posOffset>
                </wp:positionH>
                <wp:positionV relativeFrom="paragraph">
                  <wp:posOffset>70485</wp:posOffset>
                </wp:positionV>
                <wp:extent cx="5276850" cy="0"/>
                <wp:effectExtent l="0" t="0" r="0" b="0"/>
                <wp:wrapNone/>
                <wp:docPr id="247"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51BF4" id="AutoShape 44" o:spid="_x0000_s1026" type="#_x0000_t32" style="position:absolute;margin-left:-8.25pt;margin-top:5.55pt;width:415.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"/>
            </w:pict>
          </mc:Fallback>
        </mc:AlternateContent>
      </w:r>
    </w:p>
    <w:p w14:paraId="377F89DD" w14:textId="684FF43F" w:rsidR="005C5EFA" w:rsidRPr="005C5EFA" w:rsidRDefault="005C5EFA" w:rsidP="005C5EFA"/>
    <w:p w14:paraId="32D8C3B8" w14:textId="518CD0EE" w:rsidR="005C5EFA" w:rsidRPr="005C5EFA" w:rsidRDefault="005C5EFA" w:rsidP="005C5EFA"/>
    <w:p w14:paraId="40D93AEB" w14:textId="24E98C75" w:rsidR="005C5EFA" w:rsidRPr="005C5EFA" w:rsidRDefault="005C5EFA" w:rsidP="005C5EFA"/>
    <w:p w14:paraId="68B61160" w14:textId="32B36F60" w:rsidR="005C5EFA" w:rsidRPr="005C5EFA" w:rsidRDefault="005C5EFA" w:rsidP="005C5EFA"/>
    <w:p w14:paraId="2BC57F12" w14:textId="58F7784C" w:rsidR="005C5EFA" w:rsidRPr="005C5EFA" w:rsidRDefault="005C5EFA" w:rsidP="005C5EFA"/>
    <w:p w14:paraId="52A89E4B" w14:textId="2CA0B75F" w:rsidR="005C5EFA" w:rsidRPr="005C5EFA" w:rsidRDefault="005C5EFA" w:rsidP="005C5EFA"/>
    <w:p w14:paraId="29CD8B66" w14:textId="4D9674ED" w:rsidR="005C5EFA" w:rsidRPr="005C5EFA" w:rsidRDefault="005C5EFA" w:rsidP="005C5EFA"/>
    <w:p w14:paraId="4D698DF6" w14:textId="0E057E83" w:rsidR="005C5EFA" w:rsidRPr="005C5EFA" w:rsidRDefault="005C5EFA" w:rsidP="005C5EFA"/>
    <w:p w14:paraId="65780243" w14:textId="117A1010" w:rsidR="005C5EFA" w:rsidRPr="005C5EFA" w:rsidRDefault="005C5EFA" w:rsidP="005C5EFA"/>
    <w:p w14:paraId="47FBB3C2" w14:textId="6871AB86" w:rsidR="005C5EFA" w:rsidRPr="005C5EFA" w:rsidRDefault="005C5EFA" w:rsidP="005C5EFA"/>
    <w:p w14:paraId="1E2BF724" w14:textId="39DC7EC5" w:rsidR="005C5EFA" w:rsidRPr="005C5EFA" w:rsidRDefault="005C5EFA" w:rsidP="005C5EFA"/>
    <w:p w14:paraId="17B4D581" w14:textId="622449DA" w:rsidR="005C5EFA" w:rsidRPr="005C5EFA" w:rsidRDefault="005C5EFA" w:rsidP="005C5EFA"/>
    <w:p w14:paraId="0F6F7CE6" w14:textId="0DA6ED3E" w:rsidR="005C5EFA" w:rsidRPr="005C5EFA" w:rsidRDefault="00DD6056" w:rsidP="005C5EFA">
      <w:r>
        <w:rPr>
          <w:b/>
          <w:noProof/>
          <w:sz w:val="33"/>
        </w:rPr>
        <w:drawing>
          <wp:anchor distT="0" distB="0" distL="114300" distR="114300" simplePos="0" relativeHeight="251667456" behindDoc="0" locked="0" layoutInCell="1" allowOverlap="1" wp14:anchorId="30C1093A" wp14:editId="7E0618EA">
            <wp:simplePos x="0" y="0"/>
            <wp:positionH relativeFrom="column">
              <wp:posOffset>-1329072</wp:posOffset>
            </wp:positionH>
            <wp:positionV relativeFrom="paragraph">
              <wp:posOffset>531311</wp:posOffset>
            </wp:positionV>
            <wp:extent cx="8063230" cy="3787040"/>
            <wp:effectExtent l="0" t="2133600" r="0" b="2118995"/>
            <wp:wrapNone/>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63230" cy="3787040"/>
                    </a:xfrm>
                    <a:prstGeom prst="rect">
                      <a:avLst/>
                    </a:prstGeom>
                  </pic:spPr>
                </pic:pic>
              </a:graphicData>
            </a:graphic>
            <wp14:sizeRelH relativeFrom="margin">
              <wp14:pctWidth>0</wp14:pctWidth>
            </wp14:sizeRelH>
            <wp14:sizeRelV relativeFrom="margin">
              <wp14:pctHeight>0</wp14:pctHeight>
            </wp14:sizeRelV>
          </wp:anchor>
        </w:drawing>
      </w:r>
    </w:p>
    <w:p w14:paraId="43173E86" w14:textId="2B80F796" w:rsidR="005C5EFA" w:rsidRPr="005C5EFA" w:rsidRDefault="005C5EFA" w:rsidP="005C5EFA"/>
    <w:p w14:paraId="6DC672A5" w14:textId="3BB66348" w:rsidR="005C5EFA" w:rsidRDefault="005C5EFA" w:rsidP="005C5EFA"/>
    <w:p w14:paraId="71290738" w14:textId="732C11B3" w:rsidR="005C5EFA" w:rsidRDefault="005C5EFA" w:rsidP="005C5EFA"/>
    <w:p w14:paraId="4E06E31C" w14:textId="388446E1" w:rsidR="00822DD0" w:rsidRDefault="005C5EFA" w:rsidP="005C5EFA">
      <w:pPr>
        <w:tabs>
          <w:tab w:val="left" w:pos="2490"/>
        </w:tabs>
      </w:pPr>
      <w:r>
        <w:tab/>
      </w:r>
    </w:p>
    <w:p w14:paraId="79437512" w14:textId="1B69871E" w:rsidR="005C5EFA" w:rsidRDefault="005C5EFA" w:rsidP="005C5EFA">
      <w:pPr>
        <w:tabs>
          <w:tab w:val="left" w:pos="2490"/>
        </w:tabs>
      </w:pPr>
    </w:p>
    <w:p w14:paraId="2BEF33D1" w14:textId="65E71010" w:rsidR="005C5EFA" w:rsidRDefault="005C5EFA" w:rsidP="005C5EFA">
      <w:pPr>
        <w:tabs>
          <w:tab w:val="left" w:pos="2490"/>
        </w:tabs>
      </w:pPr>
    </w:p>
    <w:p w14:paraId="12A3B192" w14:textId="77777777" w:rsidR="005C5EFA" w:rsidRDefault="005C5EFA" w:rsidP="005C5EFA">
      <w:pPr>
        <w:tabs>
          <w:tab w:val="left" w:pos="2490"/>
        </w:tabs>
      </w:pPr>
    </w:p>
    <w:p w14:paraId="2CDFDCF2" w14:textId="2D482FC8" w:rsidR="005C5EFA" w:rsidRDefault="005C5EFA" w:rsidP="005C5EFA">
      <w:pPr>
        <w:tabs>
          <w:tab w:val="left" w:pos="2490"/>
        </w:tabs>
      </w:pPr>
    </w:p>
    <w:p w14:paraId="232BFE84" w14:textId="2FBD8545" w:rsidR="005C5EFA" w:rsidRDefault="005C5EFA" w:rsidP="005C5EFA">
      <w:pPr>
        <w:tabs>
          <w:tab w:val="left" w:pos="2490"/>
        </w:tabs>
      </w:pPr>
    </w:p>
    <w:p w14:paraId="69CFD62F" w14:textId="77777777" w:rsidR="005C5EFA" w:rsidRDefault="005C5EFA" w:rsidP="005C5EFA">
      <w:pPr>
        <w:tabs>
          <w:tab w:val="left" w:pos="2490"/>
        </w:tabs>
      </w:pPr>
    </w:p>
    <w:p w14:paraId="6558A6CF" w14:textId="09E005A3" w:rsidR="005C5EFA" w:rsidRDefault="005C5EFA" w:rsidP="005C5EFA">
      <w:pPr>
        <w:tabs>
          <w:tab w:val="left" w:pos="2490"/>
        </w:tabs>
      </w:pPr>
    </w:p>
    <w:p w14:paraId="150435F5" w14:textId="203417F4" w:rsidR="005C5EFA" w:rsidRDefault="005C5EFA" w:rsidP="005C5EFA">
      <w:pPr>
        <w:tabs>
          <w:tab w:val="left" w:pos="2490"/>
        </w:tabs>
      </w:pPr>
    </w:p>
    <w:p w14:paraId="5D96BAEA" w14:textId="77777777" w:rsidR="005C5EFA" w:rsidRDefault="005C5EFA" w:rsidP="005C5EFA">
      <w:pPr>
        <w:tabs>
          <w:tab w:val="left" w:pos="2490"/>
        </w:tabs>
      </w:pPr>
    </w:p>
    <w:p w14:paraId="7A8D84B6" w14:textId="77777777" w:rsidR="005C5EFA" w:rsidRDefault="005C5EFA" w:rsidP="005C5EFA">
      <w:pPr>
        <w:tabs>
          <w:tab w:val="left" w:pos="2490"/>
        </w:tabs>
      </w:pPr>
    </w:p>
    <w:p w14:paraId="222934ED" w14:textId="77777777" w:rsidR="005C5EFA" w:rsidRDefault="005C5EFA" w:rsidP="005C5EFA">
      <w:pPr>
        <w:tabs>
          <w:tab w:val="left" w:pos="2490"/>
        </w:tabs>
      </w:pPr>
    </w:p>
    <w:p w14:paraId="21E036D9" w14:textId="463E3EE0" w:rsidR="005C5EFA" w:rsidRDefault="005C5EFA" w:rsidP="005C5EFA">
      <w:pPr>
        <w:tabs>
          <w:tab w:val="left" w:pos="2490"/>
        </w:tabs>
      </w:pPr>
    </w:p>
    <w:p w14:paraId="31A4F900" w14:textId="2C017F66" w:rsidR="005C5EFA" w:rsidRDefault="005C5EFA" w:rsidP="005C5EFA">
      <w:pPr>
        <w:tabs>
          <w:tab w:val="left" w:pos="2490"/>
        </w:tabs>
      </w:pPr>
    </w:p>
    <w:p w14:paraId="20F14A7F" w14:textId="77777777" w:rsidR="005C5EFA" w:rsidRDefault="005C5EFA" w:rsidP="005C5EFA">
      <w:pPr>
        <w:tabs>
          <w:tab w:val="left" w:pos="2490"/>
        </w:tabs>
      </w:pPr>
    </w:p>
    <w:p w14:paraId="63C3A747" w14:textId="77777777" w:rsidR="005C5EFA" w:rsidRDefault="005C5EFA" w:rsidP="005C5EFA">
      <w:pPr>
        <w:tabs>
          <w:tab w:val="left" w:pos="2490"/>
        </w:tabs>
      </w:pPr>
    </w:p>
    <w:p w14:paraId="63F53106" w14:textId="77777777" w:rsidR="005C5EFA" w:rsidRDefault="005C5EFA" w:rsidP="005C5EFA">
      <w:pPr>
        <w:tabs>
          <w:tab w:val="left" w:pos="2490"/>
        </w:tabs>
      </w:pPr>
    </w:p>
    <w:p w14:paraId="5066920A" w14:textId="77777777" w:rsidR="005C5EFA" w:rsidRDefault="005C5EFA" w:rsidP="005C5EFA">
      <w:pPr>
        <w:tabs>
          <w:tab w:val="left" w:pos="2490"/>
        </w:tabs>
      </w:pPr>
    </w:p>
    <w:p w14:paraId="09FD61D4" w14:textId="77777777" w:rsidR="005C5EFA" w:rsidRDefault="005C5EFA" w:rsidP="005C5EFA">
      <w:pPr>
        <w:tabs>
          <w:tab w:val="left" w:pos="2490"/>
        </w:tabs>
      </w:pPr>
    </w:p>
    <w:p w14:paraId="589EAD79" w14:textId="77777777" w:rsidR="005C5EFA" w:rsidRDefault="005C5EFA" w:rsidP="005C5EFA">
      <w:pPr>
        <w:tabs>
          <w:tab w:val="left" w:pos="2490"/>
        </w:tabs>
      </w:pPr>
    </w:p>
    <w:p w14:paraId="5A71E248" w14:textId="77777777" w:rsidR="005C5EFA" w:rsidRDefault="005C5EFA" w:rsidP="005C5EFA">
      <w:pPr>
        <w:tabs>
          <w:tab w:val="left" w:pos="2490"/>
        </w:tabs>
      </w:pPr>
    </w:p>
    <w:p w14:paraId="5E02D080" w14:textId="77777777" w:rsidR="005C5EFA" w:rsidRDefault="005C5EFA" w:rsidP="005C5EFA">
      <w:pPr>
        <w:tabs>
          <w:tab w:val="left" w:pos="2490"/>
        </w:tabs>
      </w:pPr>
    </w:p>
    <w:p w14:paraId="2D05B15E" w14:textId="77777777" w:rsidR="005C5EFA" w:rsidRDefault="005C5EFA" w:rsidP="005C5EFA">
      <w:pPr>
        <w:tabs>
          <w:tab w:val="left" w:pos="2490"/>
        </w:tabs>
      </w:pPr>
    </w:p>
    <w:p w14:paraId="4E722815" w14:textId="77777777" w:rsidR="005C5EFA" w:rsidRDefault="005C5EFA" w:rsidP="005C5EFA">
      <w:pPr>
        <w:tabs>
          <w:tab w:val="left" w:pos="2490"/>
        </w:tabs>
      </w:pPr>
    </w:p>
    <w:p w14:paraId="0C788BAB" w14:textId="77777777" w:rsidR="005C5EFA" w:rsidRDefault="005C5EFA" w:rsidP="005C5EFA">
      <w:pPr>
        <w:tabs>
          <w:tab w:val="left" w:pos="2490"/>
        </w:tabs>
      </w:pPr>
    </w:p>
    <w:p w14:paraId="0792D107" w14:textId="77777777" w:rsidR="005C5EFA" w:rsidRDefault="005C5EFA" w:rsidP="005C5EFA">
      <w:pPr>
        <w:tabs>
          <w:tab w:val="left" w:pos="2490"/>
        </w:tabs>
      </w:pPr>
    </w:p>
    <w:p w14:paraId="2669ABF9" w14:textId="77777777" w:rsidR="005C5EFA" w:rsidRDefault="005C5EFA" w:rsidP="005C5EFA">
      <w:pPr>
        <w:tabs>
          <w:tab w:val="left" w:pos="2490"/>
        </w:tabs>
      </w:pPr>
    </w:p>
    <w:p w14:paraId="3EF72C4D" w14:textId="77777777" w:rsidR="005C5EFA" w:rsidRDefault="005C5EFA" w:rsidP="005C5EFA">
      <w:pPr>
        <w:tabs>
          <w:tab w:val="left" w:pos="2490"/>
        </w:tabs>
      </w:pPr>
    </w:p>
    <w:p w14:paraId="2B6B4C55" w14:textId="77777777" w:rsidR="005C5EFA" w:rsidRDefault="005C5EFA" w:rsidP="005C5EFA">
      <w:pPr>
        <w:tabs>
          <w:tab w:val="left" w:pos="2490"/>
        </w:tabs>
      </w:pPr>
    </w:p>
    <w:p w14:paraId="4E5C21DC" w14:textId="77777777" w:rsidR="005C5EFA" w:rsidRDefault="005C5EFA" w:rsidP="005C5EFA">
      <w:pPr>
        <w:tabs>
          <w:tab w:val="left" w:pos="2490"/>
        </w:tabs>
      </w:pPr>
    </w:p>
    <w:p w14:paraId="3F8BCB9D" w14:textId="77777777" w:rsidR="005C5EFA" w:rsidRDefault="005C5EFA" w:rsidP="005C5EFA">
      <w:pPr>
        <w:tabs>
          <w:tab w:val="left" w:pos="2490"/>
        </w:tabs>
      </w:pPr>
    </w:p>
    <w:p w14:paraId="710F25F1" w14:textId="77777777" w:rsidR="005C5EFA" w:rsidRDefault="005C5EFA" w:rsidP="005C5EFA">
      <w:pPr>
        <w:tabs>
          <w:tab w:val="left" w:pos="2490"/>
        </w:tabs>
      </w:pPr>
    </w:p>
    <w:p w14:paraId="6D2F7B92" w14:textId="77777777" w:rsidR="005C5EFA" w:rsidRDefault="005C5EFA" w:rsidP="005C5EFA">
      <w:pPr>
        <w:tabs>
          <w:tab w:val="left" w:pos="2490"/>
        </w:tabs>
      </w:pPr>
    </w:p>
    <w:p w14:paraId="51A474F7" w14:textId="77777777" w:rsidR="005C5EFA" w:rsidRDefault="005C5EFA" w:rsidP="005C5EFA">
      <w:pPr>
        <w:tabs>
          <w:tab w:val="left" w:pos="2490"/>
        </w:tabs>
      </w:pPr>
    </w:p>
    <w:p w14:paraId="2D281B59" w14:textId="77777777" w:rsidR="005C5EFA" w:rsidRDefault="005C5EFA" w:rsidP="005C5EFA">
      <w:pPr>
        <w:tabs>
          <w:tab w:val="left" w:pos="2490"/>
        </w:tabs>
      </w:pPr>
    </w:p>
    <w:p w14:paraId="76ADE338" w14:textId="77777777" w:rsidR="005C5EFA" w:rsidRDefault="005C5EFA" w:rsidP="005C5EFA">
      <w:pPr>
        <w:tabs>
          <w:tab w:val="left" w:pos="2490"/>
        </w:tabs>
      </w:pPr>
    </w:p>
    <w:p w14:paraId="07F2DCE6" w14:textId="77777777" w:rsidR="005C5EFA" w:rsidRPr="001B1679" w:rsidRDefault="005C5EFA" w:rsidP="005C5EFA">
      <w:pPr>
        <w:jc w:val="center"/>
        <w:rPr>
          <w:b/>
          <w:sz w:val="28"/>
          <w:szCs w:val="28"/>
        </w:rPr>
      </w:pPr>
      <w:r w:rsidRPr="001B1679">
        <w:rPr>
          <w:b/>
          <w:sz w:val="28"/>
          <w:szCs w:val="28"/>
        </w:rPr>
        <w:lastRenderedPageBreak/>
        <w:t>ABSTRACT</w:t>
      </w:r>
    </w:p>
    <w:p w14:paraId="0B111948" w14:textId="62111127" w:rsidR="005C5EFA" w:rsidRDefault="00E32793" w:rsidP="005C5EFA">
      <w:pPr>
        <w:tabs>
          <w:tab w:val="left" w:pos="2490"/>
        </w:tabs>
      </w:pPr>
      <w:r>
        <w:rPr>
          <w:noProof/>
        </w:rPr>
        <mc:AlternateContent>
          <mc:Choice Requires="wps">
            <w:drawing>
              <wp:anchor distT="0" distB="0" distL="114300" distR="114300" simplePos="0" relativeHeight="251660800" behindDoc="0" locked="0" layoutInCell="1" allowOverlap="1" wp14:anchorId="235F757F" wp14:editId="7D6D382D">
                <wp:simplePos x="0" y="0"/>
                <wp:positionH relativeFrom="column">
                  <wp:posOffset>-123825</wp:posOffset>
                </wp:positionH>
                <wp:positionV relativeFrom="paragraph">
                  <wp:posOffset>62230</wp:posOffset>
                </wp:positionV>
                <wp:extent cx="5276850" cy="0"/>
                <wp:effectExtent l="0" t="0" r="0" b="0"/>
                <wp:wrapNone/>
                <wp:docPr id="24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137F0" id="AutoShape 45" o:spid="_x0000_s1026" type="#_x0000_t32" style="position:absolute;margin-left:-9.75pt;margin-top:4.9pt;width:415.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"/>
            </w:pict>
          </mc:Fallback>
        </mc:AlternateContent>
      </w:r>
    </w:p>
    <w:p w14:paraId="2A039BB3" w14:textId="77777777" w:rsidR="005C5EFA" w:rsidRDefault="005C5EFA" w:rsidP="005C5EFA">
      <w:pPr>
        <w:tabs>
          <w:tab w:val="left" w:pos="2490"/>
        </w:tabs>
      </w:pPr>
    </w:p>
    <w:p w14:paraId="3E6A7B6D" w14:textId="77777777" w:rsidR="00747EE9" w:rsidRDefault="00747EE9" w:rsidP="00747EE9">
      <w:pPr>
        <w:rPr>
          <w:sz w:val="36"/>
          <w:szCs w:val="36"/>
        </w:rPr>
      </w:pPr>
    </w:p>
    <w:p w14:paraId="2C99E62E" w14:textId="77777777" w:rsidR="00747EE9" w:rsidRDefault="00747EE9" w:rsidP="00747EE9">
      <w:pPr>
        <w:rPr>
          <w:sz w:val="36"/>
          <w:szCs w:val="36"/>
        </w:rPr>
      </w:pPr>
    </w:p>
    <w:p w14:paraId="59B12041" w14:textId="160DDB11" w:rsidR="005C5EFA" w:rsidRPr="00747EE9" w:rsidRDefault="00DD6056" w:rsidP="00747EE9">
      <w:pPr>
        <w:rPr>
          <w:sz w:val="52"/>
          <w:szCs w:val="52"/>
        </w:rPr>
      </w:pPr>
      <w:r w:rsidRPr="00747EE9">
        <w:rPr>
          <w:sz w:val="36"/>
          <w:szCs w:val="36"/>
        </w:rPr>
        <w:t xml:space="preserve">THIS PROJECT IS AIMED AT DEVELOPING A WEB APPLICATION THAT DEPICTS ONLINE SHOPPING OF GROCERY PRODUCTS. IT INTEGRATES THE BENEFITS OF ORDERING PRODUCTS WITH THE CONVENIENCE OF AN ONLINE EXCITEMENT AND GOING WITH TECHNOLOGY, MINUS THE COMMUTING HAZARDS AND EXPENSES. IT WILL USHER IN THE IMMENSE FLEXIBILITY AND SOPHISTICATION IN THE EXISTING MANUAL PLATFORM STRUCTURES, WITH THE PERFECT BLEND OF SYNCHRONOUS </w:t>
      </w:r>
      <w:r w:rsidR="00747EE9" w:rsidRPr="00747EE9">
        <w:rPr>
          <w:sz w:val="36"/>
          <w:szCs w:val="36"/>
        </w:rPr>
        <w:t>AND</w:t>
      </w:r>
      <w:r w:rsidR="00747EE9">
        <w:rPr>
          <w:sz w:val="36"/>
          <w:szCs w:val="36"/>
        </w:rPr>
        <w:t xml:space="preserve"> SYNCHRONOUS</w:t>
      </w:r>
      <w:r w:rsidRPr="00747EE9">
        <w:rPr>
          <w:sz w:val="36"/>
          <w:szCs w:val="36"/>
        </w:rPr>
        <w:t xml:space="preserve"> INTERACTION. IT PROVIDES A MEANS OF</w:t>
      </w:r>
      <w:r w:rsidR="00747EE9">
        <w:rPr>
          <w:sz w:val="36"/>
          <w:szCs w:val="36"/>
        </w:rPr>
        <w:t xml:space="preserve"> </w:t>
      </w:r>
      <w:r w:rsidRPr="00747EE9">
        <w:rPr>
          <w:sz w:val="36"/>
          <w:szCs w:val="36"/>
        </w:rPr>
        <w:t xml:space="preserve">COLLABORATIVE E-ORDERING FOR </w:t>
      </w:r>
      <w:r w:rsidR="00747EE9" w:rsidRPr="00747EE9">
        <w:rPr>
          <w:sz w:val="36"/>
          <w:szCs w:val="36"/>
        </w:rPr>
        <w:t xml:space="preserve">THE </w:t>
      </w:r>
      <w:r w:rsidR="00747EE9">
        <w:rPr>
          <w:sz w:val="36"/>
          <w:szCs w:val="36"/>
        </w:rPr>
        <w:t>USTOMERS</w:t>
      </w:r>
      <w:r w:rsidR="00747EE9" w:rsidRPr="00747EE9">
        <w:rPr>
          <w:sz w:val="36"/>
          <w:szCs w:val="36"/>
        </w:rPr>
        <w:t>. THE “ONLINE GROCERY STORE PROJECT” HAS BEEN DEVELOPED TO OVERRIDE THE PROBLEM PREVAILING IN THE PRACTICING MANUAL SYSTEM. THIS SOFTWARE IS SUPPORTED TO ELIMINATE AND, IN SOME CASES, REDUCE THE HARDSHIPS FACED BY THIS EXISTING SYSTEM. MOREOVER, THIS SYSTEM IS DESIGNED FOR THE PARTICULAR NEED OF THE COMPANY TO CARRY OUT OPERATION IN A SMOOTH AND EFFECTIVE MANNER</w:t>
      </w:r>
      <w:r w:rsidR="00747EE9">
        <w:rPr>
          <w:sz w:val="36"/>
          <w:szCs w:val="36"/>
        </w:rPr>
        <w:t>.</w:t>
      </w:r>
    </w:p>
    <w:p w14:paraId="49FF490E" w14:textId="77777777" w:rsidR="00DD6056" w:rsidRPr="005C5EFA" w:rsidRDefault="00DD6056" w:rsidP="005C5EFA"/>
    <w:p w14:paraId="7B2F42EA" w14:textId="77777777" w:rsidR="005C5EFA" w:rsidRPr="005C5EFA" w:rsidRDefault="005C5EFA" w:rsidP="005C5EFA"/>
    <w:p w14:paraId="5F271207" w14:textId="77777777" w:rsidR="005C5EFA" w:rsidRPr="005C5EFA" w:rsidRDefault="005C5EFA" w:rsidP="005C5EFA"/>
    <w:p w14:paraId="78EB7CAB" w14:textId="77777777" w:rsidR="005C5EFA" w:rsidRPr="005C5EFA" w:rsidRDefault="005C5EFA" w:rsidP="005C5EFA"/>
    <w:p w14:paraId="7D1A9C10" w14:textId="77777777" w:rsidR="005C5EFA" w:rsidRPr="005C5EFA" w:rsidRDefault="005C5EFA" w:rsidP="005C5EFA"/>
    <w:p w14:paraId="00E1FA0B" w14:textId="77777777" w:rsidR="005C5EFA" w:rsidRPr="005C5EFA" w:rsidRDefault="005C5EFA" w:rsidP="005C5EFA"/>
    <w:p w14:paraId="78421E95" w14:textId="77777777" w:rsidR="005C5EFA" w:rsidRPr="005C5EFA" w:rsidRDefault="005C5EFA" w:rsidP="005C5EFA"/>
    <w:p w14:paraId="1B9C28E0" w14:textId="77777777" w:rsidR="005C5EFA" w:rsidRPr="005C5EFA" w:rsidRDefault="005C5EFA" w:rsidP="005C5EFA"/>
    <w:p w14:paraId="503E5F9B" w14:textId="77777777" w:rsidR="005C5EFA" w:rsidRDefault="005C5EFA" w:rsidP="00747EE9"/>
    <w:p w14:paraId="68AB5C55" w14:textId="77777777" w:rsidR="005C5EFA" w:rsidRDefault="005C5EFA" w:rsidP="005C5EFA">
      <w:pPr>
        <w:jc w:val="center"/>
      </w:pPr>
    </w:p>
    <w:p w14:paraId="1102130E" w14:textId="77777777" w:rsidR="005C5EFA" w:rsidRDefault="005C5EFA" w:rsidP="005C5EFA">
      <w:pPr>
        <w:jc w:val="center"/>
      </w:pPr>
    </w:p>
    <w:p w14:paraId="17A1C253" w14:textId="77777777" w:rsidR="005C5EFA" w:rsidRDefault="005C5EFA" w:rsidP="007A71B8">
      <w:pPr>
        <w:spacing w:after="240"/>
        <w:rPr>
          <w:b/>
          <w:bCs/>
          <w:sz w:val="44"/>
          <w:szCs w:val="44"/>
        </w:rPr>
      </w:pPr>
      <w:r w:rsidRPr="00870E50">
        <w:rPr>
          <w:b/>
          <w:bCs/>
          <w:sz w:val="44"/>
          <w:szCs w:val="44"/>
        </w:rPr>
        <w:t>Contents</w:t>
      </w:r>
    </w:p>
    <w:p w14:paraId="33A8B382" w14:textId="77777777" w:rsidR="005C5EFA" w:rsidRDefault="005C5EFA" w:rsidP="007A71B8">
      <w:pPr>
        <w:spacing w:line="360" w:lineRule="auto"/>
        <w:rPr>
          <w:sz w:val="24"/>
        </w:rPr>
      </w:pPr>
      <w:r>
        <w:rPr>
          <w:sz w:val="24"/>
        </w:rPr>
        <w:t>Candidates’ Declaration</w:t>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00650188">
        <w:rPr>
          <w:sz w:val="24"/>
        </w:rPr>
        <w:tab/>
        <w:t xml:space="preserve">     </w:t>
      </w:r>
      <w:proofErr w:type="spellStart"/>
      <w:r w:rsidRPr="00420406">
        <w:rPr>
          <w:sz w:val="24"/>
        </w:rPr>
        <w:t>i</w:t>
      </w:r>
      <w:proofErr w:type="spellEnd"/>
    </w:p>
    <w:p w14:paraId="69FB5565" w14:textId="77777777" w:rsidR="005C5EFA" w:rsidRDefault="005C5EFA" w:rsidP="005C5EFA">
      <w:pPr>
        <w:spacing w:line="360" w:lineRule="auto"/>
        <w:rPr>
          <w:sz w:val="24"/>
        </w:rPr>
      </w:pPr>
      <w:r>
        <w:rPr>
          <w:sz w:val="24"/>
        </w:rPr>
        <w:t>Internship Certificate</w:t>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t xml:space="preserve">    ii</w:t>
      </w:r>
      <w:r>
        <w:rPr>
          <w:sz w:val="24"/>
        </w:rPr>
        <w:t xml:space="preserve"> </w:t>
      </w:r>
    </w:p>
    <w:p w14:paraId="6A07F55B" w14:textId="77777777" w:rsidR="005C5EFA" w:rsidRDefault="005C5EFA" w:rsidP="005C5EFA">
      <w:pPr>
        <w:spacing w:line="360" w:lineRule="auto"/>
        <w:rPr>
          <w:sz w:val="24"/>
        </w:rPr>
      </w:pPr>
      <w:r>
        <w:rPr>
          <w:sz w:val="24"/>
        </w:rPr>
        <w:t>Supervisor Evaluation of Intern</w:t>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t xml:space="preserve">   iii</w:t>
      </w:r>
    </w:p>
    <w:p w14:paraId="4E5C92F4" w14:textId="77777777" w:rsidR="005C5EFA" w:rsidRPr="00420406" w:rsidRDefault="005C5EFA" w:rsidP="005C5EFA">
      <w:pPr>
        <w:spacing w:line="360" w:lineRule="auto"/>
        <w:rPr>
          <w:sz w:val="24"/>
        </w:rPr>
      </w:pPr>
      <w:r>
        <w:rPr>
          <w:sz w:val="24"/>
        </w:rPr>
        <w:t>Certificate</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sidR="00650188">
        <w:rPr>
          <w:sz w:val="24"/>
        </w:rPr>
        <w:t xml:space="preserve">iv      </w:t>
      </w:r>
    </w:p>
    <w:p w14:paraId="507E6DE3" w14:textId="77777777" w:rsidR="005C5EFA" w:rsidRDefault="005C5EFA" w:rsidP="005C5EFA">
      <w:pPr>
        <w:pStyle w:val="NoSpacing"/>
        <w:spacing w:line="360" w:lineRule="auto"/>
        <w:rPr>
          <w:rFonts w:ascii="Times New Roman" w:hAnsi="Times New Roman"/>
          <w:sz w:val="24"/>
        </w:rPr>
      </w:pPr>
      <w:r>
        <w:rPr>
          <w:rFonts w:ascii="Times New Roman" w:hAnsi="Times New Roman"/>
          <w:sz w:val="24"/>
        </w:rPr>
        <w:t>Acknowledgement</w:t>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t xml:space="preserve">    v</w:t>
      </w:r>
      <w:r>
        <w:rPr>
          <w:rFonts w:ascii="Times New Roman" w:hAnsi="Times New Roman"/>
          <w:sz w:val="24"/>
        </w:rPr>
        <w:t xml:space="preserve">               </w:t>
      </w:r>
    </w:p>
    <w:p w14:paraId="1D4A6FBD" w14:textId="183728FF" w:rsidR="005C5EFA" w:rsidRDefault="00747EE9" w:rsidP="005C5EFA">
      <w:pPr>
        <w:pStyle w:val="NoSpacing"/>
        <w:spacing w:line="360" w:lineRule="auto"/>
        <w:rPr>
          <w:rFonts w:ascii="Times New Roman" w:hAnsi="Times New Roman"/>
          <w:sz w:val="24"/>
        </w:rPr>
      </w:pPr>
      <w:r>
        <w:rPr>
          <w:rFonts w:ascii="Times New Roman" w:hAnsi="Times New Roman"/>
          <w:sz w:val="24"/>
        </w:rPr>
        <w:t>Self-Evaluation</w:t>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t xml:space="preserve">   vi</w:t>
      </w:r>
    </w:p>
    <w:p w14:paraId="4BAD6A12" w14:textId="77777777" w:rsidR="005C5EFA" w:rsidRDefault="005C5EFA" w:rsidP="007A71B8">
      <w:pPr>
        <w:pStyle w:val="NoSpacing"/>
        <w:spacing w:line="360" w:lineRule="auto"/>
        <w:ind w:right="-60"/>
        <w:rPr>
          <w:rFonts w:ascii="Times New Roman" w:hAnsi="Times New Roman"/>
          <w:sz w:val="24"/>
        </w:rPr>
      </w:pPr>
      <w:r>
        <w:rPr>
          <w:rFonts w:ascii="Times New Roman" w:hAnsi="Times New Roman"/>
          <w:sz w:val="24"/>
        </w:rPr>
        <w:t>Attendance Report</w:t>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t xml:space="preserve">        </w:t>
      </w:r>
      <w:r w:rsidR="007A71B8">
        <w:rPr>
          <w:rFonts w:ascii="Times New Roman" w:hAnsi="Times New Roman"/>
          <w:sz w:val="24"/>
        </w:rPr>
        <w:tab/>
        <w:t xml:space="preserve">              </w:t>
      </w:r>
      <w:r>
        <w:rPr>
          <w:rFonts w:ascii="Times New Roman" w:hAnsi="Times New Roman"/>
          <w:sz w:val="24"/>
        </w:rPr>
        <w:t>v</w:t>
      </w:r>
      <w:r w:rsidR="007A71B8">
        <w:rPr>
          <w:rFonts w:ascii="Times New Roman" w:hAnsi="Times New Roman"/>
          <w:sz w:val="24"/>
        </w:rPr>
        <w:t xml:space="preserve">ii </w:t>
      </w:r>
    </w:p>
    <w:p w14:paraId="56CB0828" w14:textId="77777777" w:rsidR="005C5EFA" w:rsidRDefault="005C5EFA" w:rsidP="005C5EFA">
      <w:pPr>
        <w:pStyle w:val="NoSpacing"/>
        <w:spacing w:line="360" w:lineRule="auto"/>
        <w:rPr>
          <w:rFonts w:ascii="Times New Roman" w:hAnsi="Times New Roman"/>
          <w:sz w:val="24"/>
        </w:rPr>
      </w:pPr>
      <w:r>
        <w:rPr>
          <w:rFonts w:ascii="Times New Roman" w:hAnsi="Times New Roman"/>
          <w:sz w:val="24"/>
        </w:rPr>
        <w:t>Abstract</w:t>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t xml:space="preserve"> viii</w:t>
      </w:r>
    </w:p>
    <w:p w14:paraId="4604DBA5" w14:textId="172C8A18" w:rsidR="005C5EFA" w:rsidRPr="00420406" w:rsidRDefault="005C5EFA" w:rsidP="005C5EFA">
      <w:pPr>
        <w:pStyle w:val="NoSpacing"/>
        <w:spacing w:line="360" w:lineRule="auto"/>
        <w:rPr>
          <w:rFonts w:ascii="Times New Roman" w:hAnsi="Times New Roman"/>
          <w:sz w:val="24"/>
        </w:rPr>
      </w:pPr>
      <w:r>
        <w:rPr>
          <w:rFonts w:ascii="Times New Roman" w:hAnsi="Times New Roman"/>
          <w:sz w:val="24"/>
        </w:rPr>
        <w:t>Contents</w:t>
      </w:r>
      <w:r>
        <w:rPr>
          <w:rFonts w:ascii="Times New Roman" w:hAnsi="Times New Roman"/>
          <w:sz w:val="24"/>
        </w:rPr>
        <w:tab/>
      </w:r>
      <w:r>
        <w:rPr>
          <w:rFonts w:ascii="Times New Roman" w:hAnsi="Times New Roman"/>
          <w:sz w:val="24"/>
        </w:rPr>
        <w:tab/>
        <w:t xml:space="preserve">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7A71B8">
        <w:rPr>
          <w:rFonts w:ascii="Times New Roman" w:hAnsi="Times New Roman"/>
          <w:sz w:val="24"/>
        </w:rPr>
        <w:t xml:space="preserve">   ix</w:t>
      </w:r>
      <w:r>
        <w:rPr>
          <w:rFonts w:ascii="Times New Roman" w:hAnsi="Times New Roman"/>
          <w:sz w:val="24"/>
        </w:rPr>
        <w:t xml:space="preserve">        </w:t>
      </w:r>
      <w:r w:rsidR="007A71B8">
        <w:rPr>
          <w:rFonts w:ascii="Times New Roman" w:hAnsi="Times New Roman"/>
          <w:sz w:val="24"/>
        </w:rPr>
        <w:t xml:space="preserve"> </w:t>
      </w:r>
    </w:p>
    <w:p w14:paraId="436B1F1C" w14:textId="729B47D5" w:rsidR="005C5EFA" w:rsidRDefault="005C5EFA" w:rsidP="005C5EFA">
      <w:pPr>
        <w:pStyle w:val="NoSpacing"/>
        <w:spacing w:line="360" w:lineRule="auto"/>
        <w:rPr>
          <w:rFonts w:ascii="Times New Roman" w:hAnsi="Times New Roman"/>
          <w:sz w:val="24"/>
          <w:szCs w:val="24"/>
        </w:rPr>
      </w:pPr>
      <w:r w:rsidRPr="00420406">
        <w:rPr>
          <w:rFonts w:ascii="Times New Roman" w:hAnsi="Times New Roman"/>
          <w:sz w:val="24"/>
        </w:rPr>
        <w:t xml:space="preserve">List </w:t>
      </w:r>
      <w:r>
        <w:rPr>
          <w:rFonts w:ascii="Times New Roman" w:hAnsi="Times New Roman"/>
          <w:sz w:val="24"/>
        </w:rPr>
        <w:t>of Figures</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xml:space="preserve">          </w:t>
      </w:r>
      <w:r>
        <w:rPr>
          <w:rFonts w:ascii="Times New Roman" w:hAnsi="Times New Roman"/>
          <w:sz w:val="24"/>
        </w:rPr>
        <w:tab/>
        <w:t xml:space="preserve">      </w:t>
      </w:r>
      <w:r w:rsidR="007A71B8">
        <w:rPr>
          <w:rFonts w:ascii="Times New Roman" w:hAnsi="Times New Roman"/>
          <w:sz w:val="24"/>
        </w:rPr>
        <w:tab/>
        <w:t xml:space="preserve">   x</w:t>
      </w:r>
    </w:p>
    <w:p w14:paraId="7F954AA9" w14:textId="77777777" w:rsidR="005C5EFA" w:rsidRDefault="005C5EFA" w:rsidP="005C5EFA">
      <w:pPr>
        <w:pStyle w:val="NoSpacing"/>
        <w:spacing w:line="360" w:lineRule="auto"/>
        <w:rPr>
          <w:rFonts w:ascii="Times New Roman" w:hAnsi="Times New Roman"/>
          <w:sz w:val="24"/>
        </w:rPr>
      </w:pPr>
      <w:r>
        <w:rPr>
          <w:rFonts w:ascii="Times New Roman" w:hAnsi="Times New Roman"/>
          <w:sz w:val="24"/>
        </w:rPr>
        <w:t xml:space="preserve">        </w:t>
      </w:r>
      <w:r>
        <w:rPr>
          <w:rFonts w:ascii="Times New Roman" w:hAnsi="Times New Roman"/>
          <w:sz w:val="24"/>
        </w:rPr>
        <w:tab/>
      </w:r>
    </w:p>
    <w:p w14:paraId="1D5E3F44" w14:textId="44C8D5A9" w:rsidR="005C5EFA" w:rsidRDefault="005C5EFA" w:rsidP="005C5EFA">
      <w:pPr>
        <w:adjustRightInd w:val="0"/>
        <w:spacing w:line="360" w:lineRule="auto"/>
        <w:rPr>
          <w:b/>
          <w:sz w:val="24"/>
          <w:szCs w:val="24"/>
        </w:rPr>
      </w:pPr>
      <w:r w:rsidRPr="00052EC9">
        <w:rPr>
          <w:b/>
          <w:sz w:val="28"/>
          <w:szCs w:val="28"/>
        </w:rPr>
        <w:t>C</w:t>
      </w:r>
      <w:r>
        <w:rPr>
          <w:b/>
          <w:sz w:val="28"/>
          <w:szCs w:val="28"/>
        </w:rPr>
        <w:t>hapter</w:t>
      </w:r>
      <w:r w:rsidRPr="00052EC9">
        <w:rPr>
          <w:b/>
          <w:sz w:val="28"/>
          <w:szCs w:val="28"/>
        </w:rPr>
        <w:t xml:space="preserve"> 1</w:t>
      </w:r>
      <w:r>
        <w:rPr>
          <w:b/>
          <w:sz w:val="28"/>
          <w:szCs w:val="28"/>
        </w:rPr>
        <w:tab/>
      </w:r>
      <w:r w:rsidR="00747EE9">
        <w:rPr>
          <w:b/>
          <w:bCs/>
          <w:sz w:val="28"/>
          <w:szCs w:val="28"/>
        </w:rPr>
        <w:t>INTRODUCTION</w:t>
      </w:r>
      <w:r w:rsidR="00747EE9">
        <w:rPr>
          <w:b/>
          <w:bCs/>
          <w:sz w:val="28"/>
          <w:szCs w:val="28"/>
        </w:rPr>
        <w:tab/>
      </w:r>
      <w:r w:rsidR="00747EE9">
        <w:rPr>
          <w:b/>
          <w:bCs/>
          <w:sz w:val="28"/>
          <w:szCs w:val="28"/>
        </w:rPr>
        <w:tab/>
      </w:r>
      <w:r w:rsidRPr="007B5D04">
        <w:rPr>
          <w:b/>
          <w:bCs/>
          <w:sz w:val="28"/>
          <w:szCs w:val="28"/>
        </w:rPr>
        <w:t xml:space="preserve">                        </w:t>
      </w:r>
      <w:r w:rsidRPr="007B5D04">
        <w:rPr>
          <w:b/>
          <w:sz w:val="28"/>
          <w:szCs w:val="28"/>
        </w:rPr>
        <w:t xml:space="preserve">               </w:t>
      </w:r>
      <w:r w:rsidR="003B77F5">
        <w:rPr>
          <w:b/>
          <w:sz w:val="28"/>
          <w:szCs w:val="28"/>
        </w:rPr>
        <w:t xml:space="preserve">  </w:t>
      </w:r>
      <w:r w:rsidRPr="007B5D04">
        <w:rPr>
          <w:b/>
          <w:sz w:val="28"/>
          <w:szCs w:val="28"/>
        </w:rPr>
        <w:t>1-</w:t>
      </w:r>
      <w:r w:rsidR="003B77F5">
        <w:rPr>
          <w:b/>
          <w:sz w:val="28"/>
          <w:szCs w:val="28"/>
        </w:rPr>
        <w:t>3</w:t>
      </w:r>
    </w:p>
    <w:p w14:paraId="43ADCF92" w14:textId="7296E618" w:rsidR="005C5EFA" w:rsidRDefault="005C5EFA" w:rsidP="005C5EFA">
      <w:pPr>
        <w:adjustRightInd w:val="0"/>
        <w:spacing w:line="360" w:lineRule="auto"/>
        <w:rPr>
          <w:b/>
          <w:sz w:val="24"/>
          <w:szCs w:val="24"/>
        </w:rPr>
      </w:pPr>
      <w:r>
        <w:rPr>
          <w:sz w:val="24"/>
          <w:szCs w:val="24"/>
        </w:rPr>
        <w:t xml:space="preserve">      </w:t>
      </w:r>
      <w:r w:rsidRPr="00052EC9">
        <w:rPr>
          <w:sz w:val="24"/>
          <w:szCs w:val="24"/>
        </w:rPr>
        <w:t>1.1</w:t>
      </w:r>
      <w:r>
        <w:rPr>
          <w:b/>
          <w:sz w:val="24"/>
          <w:szCs w:val="24"/>
        </w:rPr>
        <w:tab/>
        <w:t xml:space="preserve">   </w:t>
      </w:r>
      <w:r w:rsidR="00747EE9">
        <w:rPr>
          <w:sz w:val="24"/>
          <w:szCs w:val="24"/>
        </w:rPr>
        <w:t xml:space="preserve">Introduction to the system </w:t>
      </w:r>
      <w:r>
        <w:rPr>
          <w:sz w:val="24"/>
          <w:szCs w:val="24"/>
        </w:rPr>
        <w:t xml:space="preserve">             </w:t>
      </w:r>
      <w:r w:rsidRPr="00052EC9">
        <w:rPr>
          <w:sz w:val="24"/>
          <w:szCs w:val="24"/>
        </w:rPr>
        <w:t xml:space="preserve">                                     </w:t>
      </w:r>
      <w:r>
        <w:rPr>
          <w:sz w:val="24"/>
          <w:szCs w:val="24"/>
        </w:rPr>
        <w:t xml:space="preserve">    </w:t>
      </w:r>
      <w:r w:rsidRPr="00052EC9">
        <w:rPr>
          <w:sz w:val="24"/>
          <w:szCs w:val="24"/>
        </w:rPr>
        <w:t xml:space="preserve">                       </w:t>
      </w:r>
      <w:r w:rsidR="00747EE9">
        <w:rPr>
          <w:sz w:val="24"/>
          <w:szCs w:val="24"/>
        </w:rPr>
        <w:t xml:space="preserve"> </w:t>
      </w:r>
      <w:r w:rsidRPr="00052EC9">
        <w:rPr>
          <w:sz w:val="24"/>
          <w:szCs w:val="24"/>
        </w:rPr>
        <w:t xml:space="preserve">1 </w:t>
      </w:r>
    </w:p>
    <w:p w14:paraId="08ACCD0A" w14:textId="409A3E2C" w:rsidR="00747EE9" w:rsidRPr="003B77F5" w:rsidRDefault="005C5EFA" w:rsidP="005C5EFA">
      <w:pPr>
        <w:adjustRightInd w:val="0"/>
        <w:spacing w:line="360" w:lineRule="auto"/>
        <w:rPr>
          <w:b/>
          <w:sz w:val="24"/>
          <w:szCs w:val="24"/>
        </w:rPr>
      </w:pPr>
      <w:r>
        <w:rPr>
          <w:b/>
          <w:sz w:val="24"/>
          <w:szCs w:val="24"/>
        </w:rPr>
        <w:t xml:space="preserve">      </w:t>
      </w:r>
      <w:r w:rsidRPr="00C34F3C">
        <w:rPr>
          <w:sz w:val="24"/>
          <w:szCs w:val="24"/>
        </w:rPr>
        <w:t>1.</w:t>
      </w:r>
      <w:r>
        <w:rPr>
          <w:sz w:val="24"/>
          <w:szCs w:val="24"/>
        </w:rPr>
        <w:t>2</w:t>
      </w:r>
      <w:r>
        <w:rPr>
          <w:sz w:val="24"/>
          <w:szCs w:val="24"/>
        </w:rPr>
        <w:tab/>
        <w:t xml:space="preserve">   </w:t>
      </w:r>
      <w:r w:rsidR="00747EE9" w:rsidRPr="00747EE9">
        <w:rPr>
          <w:color w:val="000000" w:themeColor="text1"/>
          <w:lang w:eastAsia="ar-SA"/>
        </w:rPr>
        <w:t>Problem Definition</w:t>
      </w:r>
      <w:r w:rsidRPr="00747EE9">
        <w:rPr>
          <w:color w:val="000000" w:themeColor="text1"/>
          <w:sz w:val="24"/>
          <w:szCs w:val="24"/>
        </w:rPr>
        <w:t xml:space="preserve"> </w:t>
      </w:r>
      <w:r w:rsidR="00747EE9">
        <w:rPr>
          <w:sz w:val="24"/>
          <w:szCs w:val="24"/>
        </w:rPr>
        <w:t xml:space="preserve"> </w:t>
      </w:r>
      <w:r w:rsidRPr="00747EE9">
        <w:rPr>
          <w:sz w:val="24"/>
          <w:szCs w:val="24"/>
        </w:rPr>
        <w:t xml:space="preserve">                                                                                          </w:t>
      </w:r>
      <w:r w:rsidR="00747EE9">
        <w:rPr>
          <w:sz w:val="24"/>
          <w:szCs w:val="24"/>
        </w:rPr>
        <w:t xml:space="preserve"> </w:t>
      </w:r>
      <w:r>
        <w:rPr>
          <w:sz w:val="24"/>
          <w:szCs w:val="24"/>
        </w:rPr>
        <w:t>2</w:t>
      </w:r>
    </w:p>
    <w:p w14:paraId="285A8274" w14:textId="1855B84C" w:rsidR="00C03FEC" w:rsidRDefault="00747EE9" w:rsidP="005C5EFA">
      <w:pPr>
        <w:adjustRightInd w:val="0"/>
        <w:spacing w:line="360" w:lineRule="auto"/>
        <w:rPr>
          <w:sz w:val="24"/>
          <w:szCs w:val="24"/>
        </w:rPr>
      </w:pPr>
      <w:r>
        <w:rPr>
          <w:sz w:val="24"/>
          <w:szCs w:val="24"/>
        </w:rPr>
        <w:t xml:space="preserve">      1.</w:t>
      </w:r>
      <w:r w:rsidR="003B77F5">
        <w:rPr>
          <w:sz w:val="24"/>
          <w:szCs w:val="24"/>
        </w:rPr>
        <w:t>3</w:t>
      </w:r>
      <w:r>
        <w:rPr>
          <w:sz w:val="24"/>
          <w:szCs w:val="24"/>
        </w:rPr>
        <w:t xml:space="preserve">    Objective </w:t>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t xml:space="preserve">    </w:t>
      </w:r>
      <w:r w:rsidR="003B77F5">
        <w:rPr>
          <w:sz w:val="24"/>
          <w:szCs w:val="24"/>
        </w:rPr>
        <w:t>2</w:t>
      </w:r>
    </w:p>
    <w:p w14:paraId="12F2F015" w14:textId="1A744EF1" w:rsidR="00C03FEC" w:rsidRDefault="00C03FEC" w:rsidP="005C5EFA">
      <w:pPr>
        <w:adjustRightInd w:val="0"/>
        <w:spacing w:line="360" w:lineRule="auto"/>
        <w:rPr>
          <w:sz w:val="24"/>
          <w:szCs w:val="24"/>
        </w:rPr>
      </w:pPr>
      <w:r>
        <w:rPr>
          <w:sz w:val="24"/>
          <w:szCs w:val="24"/>
        </w:rPr>
        <w:t xml:space="preserve">      1.</w:t>
      </w:r>
      <w:r w:rsidR="003B77F5">
        <w:rPr>
          <w:sz w:val="24"/>
          <w:szCs w:val="24"/>
        </w:rPr>
        <w:t>4</w:t>
      </w:r>
      <w:r>
        <w:rPr>
          <w:sz w:val="24"/>
          <w:szCs w:val="24"/>
        </w:rPr>
        <w:t xml:space="preserve">    Goal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B77F5">
        <w:rPr>
          <w:sz w:val="24"/>
          <w:szCs w:val="24"/>
        </w:rPr>
        <w:t>3</w:t>
      </w:r>
    </w:p>
    <w:p w14:paraId="057339C0" w14:textId="1EE7FC28" w:rsidR="005C5EFA" w:rsidRDefault="00C03FEC" w:rsidP="005C5EFA">
      <w:pPr>
        <w:adjustRightInd w:val="0"/>
        <w:spacing w:line="360" w:lineRule="auto"/>
        <w:rPr>
          <w:sz w:val="24"/>
          <w:szCs w:val="24"/>
        </w:rPr>
      </w:pPr>
      <w:r>
        <w:rPr>
          <w:sz w:val="24"/>
          <w:szCs w:val="24"/>
        </w:rPr>
        <w:t xml:space="preserve">      1.</w:t>
      </w:r>
      <w:r w:rsidR="003B77F5">
        <w:rPr>
          <w:sz w:val="24"/>
          <w:szCs w:val="24"/>
        </w:rPr>
        <w:t>5</w:t>
      </w:r>
      <w:r>
        <w:rPr>
          <w:sz w:val="24"/>
          <w:szCs w:val="24"/>
        </w:rPr>
        <w:t xml:space="preserve">    Need of system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B77F5">
        <w:rPr>
          <w:sz w:val="24"/>
          <w:szCs w:val="24"/>
        </w:rPr>
        <w:t>3</w:t>
      </w:r>
      <w:r w:rsidR="005C5EFA">
        <w:rPr>
          <w:sz w:val="24"/>
          <w:szCs w:val="24"/>
        </w:rPr>
        <w:t xml:space="preserve">                                         </w:t>
      </w:r>
      <w:r w:rsidR="005C5EFA" w:rsidRPr="00052EC9">
        <w:rPr>
          <w:sz w:val="24"/>
          <w:szCs w:val="24"/>
        </w:rPr>
        <w:t xml:space="preserve">       </w:t>
      </w:r>
      <w:r w:rsidR="005C5EFA">
        <w:rPr>
          <w:sz w:val="24"/>
          <w:szCs w:val="24"/>
        </w:rPr>
        <w:t xml:space="preserve">               </w:t>
      </w:r>
      <w:r w:rsidR="005C5EFA" w:rsidRPr="00052EC9">
        <w:rPr>
          <w:sz w:val="24"/>
          <w:szCs w:val="24"/>
        </w:rPr>
        <w:t xml:space="preserve">                                              </w:t>
      </w:r>
      <w:r w:rsidR="005C5EFA">
        <w:rPr>
          <w:sz w:val="24"/>
          <w:szCs w:val="24"/>
        </w:rPr>
        <w:t xml:space="preserve">    </w:t>
      </w:r>
      <w:r w:rsidR="005C5EFA" w:rsidRPr="00052EC9">
        <w:rPr>
          <w:sz w:val="24"/>
          <w:szCs w:val="24"/>
        </w:rPr>
        <w:t xml:space="preserve">                       </w:t>
      </w:r>
      <w:r w:rsidR="005C5EFA">
        <w:rPr>
          <w:sz w:val="24"/>
          <w:szCs w:val="24"/>
        </w:rPr>
        <w:t xml:space="preserve"> </w:t>
      </w:r>
    </w:p>
    <w:p w14:paraId="307B2649" w14:textId="1B12EA88" w:rsidR="005C5EFA" w:rsidRDefault="005C5EFA" w:rsidP="005C5EFA">
      <w:pPr>
        <w:tabs>
          <w:tab w:val="left" w:pos="360"/>
        </w:tabs>
        <w:adjustRightInd w:val="0"/>
        <w:spacing w:line="360" w:lineRule="auto"/>
        <w:rPr>
          <w:b/>
          <w:sz w:val="28"/>
          <w:szCs w:val="28"/>
        </w:rPr>
      </w:pPr>
      <w:r w:rsidRPr="00C34F3C">
        <w:rPr>
          <w:b/>
          <w:sz w:val="28"/>
          <w:szCs w:val="28"/>
        </w:rPr>
        <w:t>C</w:t>
      </w:r>
      <w:r>
        <w:rPr>
          <w:b/>
          <w:sz w:val="28"/>
          <w:szCs w:val="28"/>
        </w:rPr>
        <w:t>hapter 2</w:t>
      </w:r>
      <w:r>
        <w:rPr>
          <w:b/>
          <w:sz w:val="28"/>
          <w:szCs w:val="28"/>
        </w:rPr>
        <w:tab/>
      </w:r>
      <w:r w:rsidR="00C03FEC" w:rsidRPr="00C03FEC">
        <w:rPr>
          <w:b/>
          <w:bCs/>
          <w:sz w:val="28"/>
          <w:szCs w:val="28"/>
        </w:rPr>
        <w:t>Hardware and Software requirement</w:t>
      </w:r>
      <w:r w:rsidR="00F91606">
        <w:rPr>
          <w:b/>
          <w:bCs/>
          <w:sz w:val="28"/>
          <w:szCs w:val="28"/>
        </w:rPr>
        <w:tab/>
      </w:r>
      <w:r w:rsidR="00F91606">
        <w:rPr>
          <w:b/>
          <w:bCs/>
          <w:sz w:val="28"/>
          <w:szCs w:val="28"/>
        </w:rPr>
        <w:tab/>
        <w:t xml:space="preserve">      </w:t>
      </w:r>
      <w:r w:rsidR="005F6C21">
        <w:rPr>
          <w:b/>
          <w:bCs/>
          <w:sz w:val="28"/>
          <w:szCs w:val="28"/>
        </w:rPr>
        <w:tab/>
        <w:t>4-5</w:t>
      </w:r>
    </w:p>
    <w:p w14:paraId="7F788672" w14:textId="6F3220A5" w:rsidR="005C5EFA" w:rsidRPr="00C34F3C" w:rsidRDefault="005C5EFA" w:rsidP="005C5EFA">
      <w:pPr>
        <w:tabs>
          <w:tab w:val="left" w:pos="360"/>
          <w:tab w:val="left" w:pos="810"/>
        </w:tabs>
        <w:adjustRightInd w:val="0"/>
        <w:spacing w:line="360" w:lineRule="auto"/>
        <w:rPr>
          <w:b/>
          <w:sz w:val="28"/>
          <w:szCs w:val="28"/>
        </w:rPr>
      </w:pPr>
      <w:r>
        <w:rPr>
          <w:sz w:val="24"/>
          <w:szCs w:val="24"/>
        </w:rPr>
        <w:t xml:space="preserve">      </w:t>
      </w:r>
      <w:r w:rsidRPr="00934F2B">
        <w:rPr>
          <w:sz w:val="24"/>
          <w:szCs w:val="24"/>
        </w:rPr>
        <w:t>2.</w:t>
      </w:r>
      <w:r>
        <w:rPr>
          <w:sz w:val="24"/>
          <w:szCs w:val="24"/>
        </w:rPr>
        <w:t xml:space="preserve">1   </w:t>
      </w:r>
      <w:r w:rsidR="00071FDB">
        <w:rPr>
          <w:sz w:val="24"/>
          <w:szCs w:val="24"/>
        </w:rPr>
        <w:t xml:space="preserve"> </w:t>
      </w:r>
      <w:r w:rsidR="00C03FEC">
        <w:rPr>
          <w:sz w:val="24"/>
          <w:szCs w:val="24"/>
        </w:rPr>
        <w:t>Introduction</w:t>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071FDB">
        <w:rPr>
          <w:sz w:val="24"/>
          <w:szCs w:val="24"/>
        </w:rPr>
        <w:tab/>
        <w:t xml:space="preserve"> </w:t>
      </w:r>
      <w:r w:rsidR="005F6C21">
        <w:rPr>
          <w:sz w:val="24"/>
          <w:szCs w:val="24"/>
        </w:rPr>
        <w:t xml:space="preserve">  </w:t>
      </w:r>
      <w:r w:rsidR="00071FDB">
        <w:rPr>
          <w:sz w:val="24"/>
          <w:szCs w:val="24"/>
        </w:rPr>
        <w:t>4</w:t>
      </w:r>
    </w:p>
    <w:p w14:paraId="70B5D2D5" w14:textId="6486DA1C" w:rsidR="00C03FEC" w:rsidRDefault="005C5EFA" w:rsidP="00C03FEC">
      <w:pPr>
        <w:adjustRightInd w:val="0"/>
        <w:spacing w:line="360" w:lineRule="auto"/>
        <w:rPr>
          <w:sz w:val="24"/>
          <w:szCs w:val="24"/>
        </w:rPr>
      </w:pPr>
      <w:r>
        <w:rPr>
          <w:b/>
          <w:sz w:val="24"/>
          <w:szCs w:val="24"/>
        </w:rPr>
        <w:t xml:space="preserve">      </w:t>
      </w:r>
      <w:r w:rsidRPr="00C34F3C">
        <w:rPr>
          <w:sz w:val="24"/>
          <w:szCs w:val="24"/>
        </w:rPr>
        <w:t>2.</w:t>
      </w:r>
      <w:r>
        <w:rPr>
          <w:sz w:val="24"/>
          <w:szCs w:val="24"/>
        </w:rPr>
        <w:t>2</w:t>
      </w:r>
      <w:r w:rsidR="00071FDB">
        <w:rPr>
          <w:sz w:val="24"/>
          <w:szCs w:val="24"/>
        </w:rPr>
        <w:tab/>
        <w:t xml:space="preserve">   System</w:t>
      </w:r>
      <w:r w:rsidR="00C03FEC">
        <w:rPr>
          <w:sz w:val="24"/>
          <w:szCs w:val="24"/>
        </w:rPr>
        <w:t xml:space="preserve"> </w:t>
      </w:r>
      <w:r w:rsidR="00071FDB">
        <w:rPr>
          <w:sz w:val="24"/>
          <w:szCs w:val="24"/>
        </w:rPr>
        <w:t>Environment</w:t>
      </w:r>
      <w:r w:rsidRPr="00934F2B">
        <w:rPr>
          <w:sz w:val="24"/>
          <w:szCs w:val="24"/>
        </w:rPr>
        <w:tab/>
      </w:r>
      <w:r>
        <w:rPr>
          <w:b/>
          <w:sz w:val="24"/>
          <w:szCs w:val="24"/>
        </w:rPr>
        <w:t xml:space="preserve">                                                                       </w:t>
      </w:r>
      <w:r>
        <w:rPr>
          <w:b/>
          <w:sz w:val="24"/>
          <w:szCs w:val="24"/>
        </w:rPr>
        <w:tab/>
        <w:t xml:space="preserve"> </w:t>
      </w:r>
      <w:r w:rsidR="005F6C21">
        <w:rPr>
          <w:sz w:val="24"/>
          <w:szCs w:val="24"/>
        </w:rPr>
        <w:t xml:space="preserve">  4</w:t>
      </w:r>
    </w:p>
    <w:p w14:paraId="78E73D50" w14:textId="4A0C4EBC" w:rsidR="005C5EFA" w:rsidRDefault="00C03FEC" w:rsidP="00C03FEC">
      <w:pPr>
        <w:adjustRightInd w:val="0"/>
        <w:spacing w:line="360" w:lineRule="auto"/>
        <w:rPr>
          <w:sz w:val="24"/>
          <w:szCs w:val="24"/>
        </w:rPr>
      </w:pPr>
      <w:r>
        <w:rPr>
          <w:sz w:val="24"/>
          <w:szCs w:val="24"/>
        </w:rPr>
        <w:t xml:space="preserve">      </w:t>
      </w:r>
      <w:r w:rsidR="00071FDB">
        <w:rPr>
          <w:sz w:val="24"/>
          <w:szCs w:val="24"/>
        </w:rPr>
        <w:t>2.3    Software</w:t>
      </w:r>
      <w:r>
        <w:rPr>
          <w:sz w:val="24"/>
          <w:szCs w:val="24"/>
        </w:rPr>
        <w:t xml:space="preserve"> Requirement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71FDB">
        <w:rPr>
          <w:sz w:val="24"/>
          <w:szCs w:val="24"/>
        </w:rPr>
        <w:tab/>
        <w:t xml:space="preserve"> </w:t>
      </w:r>
      <w:r w:rsidR="005F6C21">
        <w:rPr>
          <w:sz w:val="24"/>
          <w:szCs w:val="24"/>
        </w:rPr>
        <w:t xml:space="preserve">  </w:t>
      </w:r>
      <w:r w:rsidR="00071FDB">
        <w:rPr>
          <w:sz w:val="24"/>
          <w:szCs w:val="24"/>
        </w:rPr>
        <w:t>5</w:t>
      </w:r>
    </w:p>
    <w:p w14:paraId="29871E34" w14:textId="1EF01BB0" w:rsidR="00C03FEC" w:rsidRDefault="00C03FEC" w:rsidP="00C03FEC">
      <w:pPr>
        <w:adjustRightInd w:val="0"/>
        <w:spacing w:line="360" w:lineRule="auto"/>
        <w:rPr>
          <w:sz w:val="24"/>
          <w:szCs w:val="24"/>
        </w:rPr>
      </w:pPr>
      <w:r>
        <w:rPr>
          <w:sz w:val="24"/>
          <w:szCs w:val="24"/>
        </w:rPr>
        <w:t xml:space="preserve">      </w:t>
      </w:r>
      <w:r w:rsidR="00071FDB">
        <w:rPr>
          <w:sz w:val="24"/>
          <w:szCs w:val="24"/>
        </w:rPr>
        <w:t>2.4    Hardware</w:t>
      </w:r>
      <w:r>
        <w:rPr>
          <w:sz w:val="24"/>
          <w:szCs w:val="24"/>
        </w:rPr>
        <w:t xml:space="preserve">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71FDB">
        <w:rPr>
          <w:sz w:val="24"/>
          <w:szCs w:val="24"/>
        </w:rPr>
        <w:tab/>
        <w:t xml:space="preserve"> </w:t>
      </w:r>
      <w:r w:rsidR="005F6C21">
        <w:rPr>
          <w:sz w:val="24"/>
          <w:szCs w:val="24"/>
        </w:rPr>
        <w:t xml:space="preserve">  5</w:t>
      </w:r>
    </w:p>
    <w:p w14:paraId="5A2814CE" w14:textId="0CA21AAB" w:rsidR="005C5EFA" w:rsidRDefault="005C5EFA" w:rsidP="005C5EFA">
      <w:pPr>
        <w:adjustRightInd w:val="0"/>
        <w:spacing w:line="360" w:lineRule="auto"/>
        <w:rPr>
          <w:b/>
          <w:sz w:val="28"/>
          <w:szCs w:val="28"/>
        </w:rPr>
      </w:pPr>
      <w:r w:rsidRPr="00C34F3C">
        <w:rPr>
          <w:b/>
          <w:sz w:val="28"/>
          <w:szCs w:val="28"/>
        </w:rPr>
        <w:t>C</w:t>
      </w:r>
      <w:r>
        <w:rPr>
          <w:b/>
          <w:sz w:val="28"/>
          <w:szCs w:val="28"/>
        </w:rPr>
        <w:t>hapter</w:t>
      </w:r>
      <w:r w:rsidRPr="00C34F3C">
        <w:rPr>
          <w:b/>
          <w:sz w:val="28"/>
          <w:szCs w:val="28"/>
        </w:rPr>
        <w:t xml:space="preserve"> </w:t>
      </w:r>
      <w:r>
        <w:rPr>
          <w:b/>
          <w:sz w:val="28"/>
          <w:szCs w:val="28"/>
        </w:rPr>
        <w:t>3</w:t>
      </w:r>
      <w:r>
        <w:rPr>
          <w:b/>
          <w:sz w:val="28"/>
          <w:szCs w:val="28"/>
        </w:rPr>
        <w:tab/>
      </w:r>
      <w:r w:rsidR="00C03FEC">
        <w:rPr>
          <w:b/>
          <w:sz w:val="28"/>
          <w:szCs w:val="28"/>
        </w:rPr>
        <w:t>System Analysis</w:t>
      </w:r>
      <w:r>
        <w:rPr>
          <w:b/>
          <w:sz w:val="28"/>
          <w:szCs w:val="28"/>
        </w:rPr>
        <w:t xml:space="preserve">                             </w:t>
      </w:r>
      <w:r w:rsidR="00071FDB">
        <w:rPr>
          <w:b/>
          <w:sz w:val="28"/>
          <w:szCs w:val="28"/>
        </w:rPr>
        <w:tab/>
      </w:r>
      <w:r w:rsidR="00071FDB">
        <w:rPr>
          <w:b/>
          <w:sz w:val="28"/>
          <w:szCs w:val="28"/>
        </w:rPr>
        <w:tab/>
        <w:t xml:space="preserve">         </w:t>
      </w:r>
      <w:r>
        <w:rPr>
          <w:b/>
          <w:sz w:val="28"/>
          <w:szCs w:val="28"/>
        </w:rPr>
        <w:t xml:space="preserve">       </w:t>
      </w:r>
      <w:r w:rsidR="005F6C21">
        <w:rPr>
          <w:b/>
          <w:sz w:val="28"/>
          <w:szCs w:val="28"/>
        </w:rPr>
        <w:tab/>
        <w:t>6-7</w:t>
      </w:r>
    </w:p>
    <w:p w14:paraId="4EB30EA8" w14:textId="75A7F1B4" w:rsidR="005C5EFA" w:rsidRPr="00C34F3C" w:rsidRDefault="005C5EFA" w:rsidP="005C5EFA">
      <w:pPr>
        <w:tabs>
          <w:tab w:val="left" w:pos="810"/>
        </w:tabs>
        <w:adjustRightInd w:val="0"/>
        <w:spacing w:line="360" w:lineRule="auto"/>
        <w:rPr>
          <w:b/>
          <w:sz w:val="28"/>
          <w:szCs w:val="28"/>
        </w:rPr>
      </w:pPr>
      <w:r>
        <w:rPr>
          <w:b/>
          <w:sz w:val="24"/>
          <w:szCs w:val="24"/>
        </w:rPr>
        <w:t xml:space="preserve">      </w:t>
      </w:r>
      <w:r>
        <w:rPr>
          <w:sz w:val="24"/>
          <w:szCs w:val="24"/>
        </w:rPr>
        <w:t>3</w:t>
      </w:r>
      <w:r w:rsidRPr="00052EC9">
        <w:rPr>
          <w:sz w:val="24"/>
          <w:szCs w:val="24"/>
        </w:rPr>
        <w:t>.1</w:t>
      </w:r>
      <w:r>
        <w:rPr>
          <w:sz w:val="24"/>
          <w:szCs w:val="24"/>
        </w:rPr>
        <w:t xml:space="preserve"> </w:t>
      </w:r>
      <w:r>
        <w:rPr>
          <w:sz w:val="24"/>
          <w:szCs w:val="24"/>
        </w:rPr>
        <w:tab/>
      </w:r>
      <w:r w:rsidR="00071FDB">
        <w:rPr>
          <w:sz w:val="24"/>
          <w:szCs w:val="24"/>
        </w:rPr>
        <w:t>Purpose</w:t>
      </w:r>
      <w:r w:rsidR="00071FDB">
        <w:rPr>
          <w:sz w:val="24"/>
          <w:szCs w:val="24"/>
        </w:rPr>
        <w:tab/>
        <w:t xml:space="preserve">       </w:t>
      </w:r>
      <w:r w:rsidRPr="00052EC9">
        <w:rPr>
          <w:sz w:val="24"/>
          <w:szCs w:val="24"/>
        </w:rPr>
        <w:t xml:space="preserve">   </w:t>
      </w:r>
      <w:r>
        <w:rPr>
          <w:sz w:val="24"/>
          <w:szCs w:val="24"/>
        </w:rPr>
        <w:t xml:space="preserve">                                                                                     </w:t>
      </w:r>
      <w:r w:rsidR="005F6C21">
        <w:rPr>
          <w:sz w:val="24"/>
          <w:szCs w:val="24"/>
        </w:rPr>
        <w:t xml:space="preserve">    6</w:t>
      </w:r>
      <w:r>
        <w:rPr>
          <w:sz w:val="24"/>
          <w:szCs w:val="24"/>
        </w:rPr>
        <w:t xml:space="preserve"> </w:t>
      </w:r>
    </w:p>
    <w:p w14:paraId="46462B7B" w14:textId="5E7C99DE" w:rsidR="005C5EFA" w:rsidRDefault="005C5EFA" w:rsidP="005C5EFA">
      <w:pPr>
        <w:adjustRightInd w:val="0"/>
        <w:spacing w:line="360" w:lineRule="auto"/>
        <w:rPr>
          <w:sz w:val="24"/>
          <w:szCs w:val="24"/>
        </w:rPr>
      </w:pPr>
      <w:r>
        <w:rPr>
          <w:b/>
          <w:sz w:val="24"/>
          <w:szCs w:val="24"/>
        </w:rPr>
        <w:t xml:space="preserve">      </w:t>
      </w:r>
      <w:r w:rsidR="00071FDB">
        <w:rPr>
          <w:sz w:val="24"/>
          <w:szCs w:val="24"/>
        </w:rPr>
        <w:t>3</w:t>
      </w:r>
      <w:r w:rsidR="00071FDB" w:rsidRPr="00C34F3C">
        <w:rPr>
          <w:sz w:val="24"/>
          <w:szCs w:val="24"/>
        </w:rPr>
        <w:t>.</w:t>
      </w:r>
      <w:r w:rsidR="00071FDB">
        <w:rPr>
          <w:sz w:val="24"/>
          <w:szCs w:val="24"/>
        </w:rPr>
        <w:t>2</w:t>
      </w:r>
      <w:r w:rsidR="00071FDB">
        <w:rPr>
          <w:b/>
          <w:sz w:val="24"/>
          <w:szCs w:val="24"/>
        </w:rPr>
        <w:t xml:space="preserve">   </w:t>
      </w:r>
      <w:r w:rsidR="00071FDB" w:rsidRPr="00071FDB">
        <w:rPr>
          <w:bCs/>
          <w:sz w:val="24"/>
          <w:szCs w:val="24"/>
        </w:rPr>
        <w:t>Project</w:t>
      </w:r>
      <w:r w:rsidR="00071FDB">
        <w:rPr>
          <w:bCs/>
          <w:sz w:val="24"/>
          <w:szCs w:val="24"/>
        </w:rPr>
        <w:t xml:space="preserve"> Scope</w:t>
      </w:r>
      <w:r w:rsidRPr="00934F2B">
        <w:rPr>
          <w:sz w:val="24"/>
          <w:szCs w:val="24"/>
        </w:rPr>
        <w:tab/>
      </w:r>
      <w:r>
        <w:rPr>
          <w:b/>
          <w:sz w:val="24"/>
          <w:szCs w:val="24"/>
        </w:rPr>
        <w:tab/>
        <w:t xml:space="preserve">                         </w:t>
      </w:r>
      <w:r w:rsidR="00F91606">
        <w:rPr>
          <w:b/>
          <w:sz w:val="24"/>
          <w:szCs w:val="24"/>
        </w:rPr>
        <w:tab/>
      </w:r>
      <w:r>
        <w:rPr>
          <w:b/>
          <w:sz w:val="24"/>
          <w:szCs w:val="24"/>
        </w:rPr>
        <w:t xml:space="preserve">                      </w:t>
      </w:r>
      <w:r>
        <w:rPr>
          <w:b/>
          <w:sz w:val="24"/>
          <w:szCs w:val="24"/>
        </w:rPr>
        <w:tab/>
        <w:t xml:space="preserve">        </w:t>
      </w:r>
      <w:r w:rsidR="00071FDB">
        <w:rPr>
          <w:b/>
          <w:sz w:val="24"/>
          <w:szCs w:val="24"/>
        </w:rPr>
        <w:tab/>
      </w:r>
      <w:r w:rsidR="005F6C21">
        <w:rPr>
          <w:b/>
          <w:sz w:val="24"/>
          <w:szCs w:val="24"/>
        </w:rPr>
        <w:t xml:space="preserve">   </w:t>
      </w:r>
      <w:r w:rsidR="005F6C21" w:rsidRPr="005F6C21">
        <w:rPr>
          <w:bCs/>
          <w:sz w:val="24"/>
          <w:szCs w:val="24"/>
        </w:rPr>
        <w:t>7</w:t>
      </w:r>
    </w:p>
    <w:p w14:paraId="69D842C7" w14:textId="562B6F9A" w:rsidR="00071FDB" w:rsidRDefault="00071FDB" w:rsidP="00071FDB">
      <w:pPr>
        <w:adjustRightInd w:val="0"/>
        <w:spacing w:line="360" w:lineRule="auto"/>
        <w:rPr>
          <w:sz w:val="24"/>
          <w:szCs w:val="24"/>
        </w:rPr>
      </w:pPr>
      <w:r>
        <w:rPr>
          <w:sz w:val="24"/>
          <w:szCs w:val="24"/>
        </w:rPr>
        <w:t xml:space="preserve">      3.</w:t>
      </w:r>
      <w:r w:rsidR="005F6C21">
        <w:rPr>
          <w:sz w:val="24"/>
          <w:szCs w:val="24"/>
        </w:rPr>
        <w:t xml:space="preserve">3  </w:t>
      </w:r>
      <w:r>
        <w:rPr>
          <w:sz w:val="24"/>
          <w:szCs w:val="24"/>
        </w:rPr>
        <w:t xml:space="preserve"> System Description</w:t>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t xml:space="preserve">   7</w:t>
      </w:r>
    </w:p>
    <w:p w14:paraId="2B3583A5" w14:textId="2740741D" w:rsidR="005C5EFA" w:rsidRDefault="005C5EFA" w:rsidP="005C5EFA">
      <w:pPr>
        <w:adjustRightInd w:val="0"/>
        <w:spacing w:line="360" w:lineRule="auto"/>
        <w:ind w:left="1440" w:hanging="1440"/>
        <w:rPr>
          <w:b/>
          <w:sz w:val="28"/>
          <w:szCs w:val="28"/>
        </w:rPr>
      </w:pPr>
      <w:r w:rsidRPr="00C34F3C">
        <w:rPr>
          <w:b/>
          <w:sz w:val="28"/>
          <w:szCs w:val="28"/>
        </w:rPr>
        <w:t>C</w:t>
      </w:r>
      <w:r>
        <w:rPr>
          <w:b/>
          <w:sz w:val="28"/>
          <w:szCs w:val="28"/>
        </w:rPr>
        <w:t>hapter</w:t>
      </w:r>
      <w:r w:rsidRPr="00C34F3C">
        <w:rPr>
          <w:b/>
          <w:sz w:val="28"/>
          <w:szCs w:val="28"/>
        </w:rPr>
        <w:t xml:space="preserve"> </w:t>
      </w:r>
      <w:r>
        <w:rPr>
          <w:b/>
          <w:sz w:val="28"/>
          <w:szCs w:val="28"/>
        </w:rPr>
        <w:t>4</w:t>
      </w:r>
      <w:r>
        <w:rPr>
          <w:b/>
          <w:sz w:val="28"/>
          <w:szCs w:val="28"/>
        </w:rPr>
        <w:tab/>
      </w:r>
      <w:r w:rsidR="00071FDB">
        <w:rPr>
          <w:b/>
          <w:sz w:val="28"/>
          <w:szCs w:val="28"/>
        </w:rPr>
        <w:t>Implementation</w:t>
      </w:r>
      <w:r w:rsidR="00071FDB">
        <w:rPr>
          <w:b/>
          <w:sz w:val="28"/>
          <w:szCs w:val="28"/>
        </w:rPr>
        <w:tab/>
      </w:r>
      <w:r w:rsidR="00071FDB">
        <w:rPr>
          <w:b/>
          <w:sz w:val="28"/>
          <w:szCs w:val="28"/>
        </w:rPr>
        <w:tab/>
      </w:r>
      <w:r w:rsidR="00071FDB">
        <w:rPr>
          <w:b/>
          <w:sz w:val="28"/>
          <w:szCs w:val="28"/>
        </w:rPr>
        <w:tab/>
      </w:r>
      <w:r w:rsidR="00F91606">
        <w:rPr>
          <w:b/>
          <w:sz w:val="28"/>
          <w:szCs w:val="28"/>
        </w:rPr>
        <w:tab/>
      </w:r>
      <w:r w:rsidR="00F91606">
        <w:rPr>
          <w:b/>
          <w:sz w:val="28"/>
          <w:szCs w:val="28"/>
        </w:rPr>
        <w:tab/>
      </w:r>
      <w:r w:rsidR="00F91606">
        <w:rPr>
          <w:b/>
          <w:sz w:val="28"/>
          <w:szCs w:val="28"/>
        </w:rPr>
        <w:tab/>
        <w:t xml:space="preserve">      </w:t>
      </w:r>
      <w:r w:rsidR="005F6C21">
        <w:rPr>
          <w:b/>
          <w:sz w:val="28"/>
          <w:szCs w:val="28"/>
        </w:rPr>
        <w:t xml:space="preserve">  8-11</w:t>
      </w:r>
    </w:p>
    <w:p w14:paraId="3F081B7F" w14:textId="63867EC6" w:rsidR="005C5EFA" w:rsidRPr="00C34F3C" w:rsidRDefault="005C5EFA" w:rsidP="005C5EFA">
      <w:pPr>
        <w:adjustRightInd w:val="0"/>
        <w:spacing w:line="360" w:lineRule="auto"/>
        <w:rPr>
          <w:b/>
          <w:sz w:val="28"/>
          <w:szCs w:val="28"/>
        </w:rPr>
      </w:pPr>
      <w:r>
        <w:rPr>
          <w:sz w:val="24"/>
          <w:szCs w:val="24"/>
        </w:rPr>
        <w:t xml:space="preserve">    </w:t>
      </w:r>
      <w:r w:rsidRPr="00934F2B">
        <w:rPr>
          <w:sz w:val="24"/>
          <w:szCs w:val="24"/>
        </w:rPr>
        <w:t>4.1</w:t>
      </w:r>
      <w:r>
        <w:rPr>
          <w:b/>
          <w:sz w:val="24"/>
          <w:szCs w:val="24"/>
        </w:rPr>
        <w:tab/>
      </w:r>
      <w:r w:rsidR="00071FDB">
        <w:rPr>
          <w:bCs/>
          <w:sz w:val="24"/>
          <w:szCs w:val="24"/>
        </w:rPr>
        <w:t>Python</w:t>
      </w:r>
      <w:r w:rsidR="00071FDB">
        <w:rPr>
          <w:bCs/>
          <w:sz w:val="24"/>
          <w:szCs w:val="24"/>
        </w:rPr>
        <w:tab/>
      </w:r>
      <w:r w:rsidR="00071FDB">
        <w:rPr>
          <w:bCs/>
          <w:sz w:val="24"/>
          <w:szCs w:val="24"/>
        </w:rPr>
        <w:tab/>
        <w:t xml:space="preserve">     </w:t>
      </w:r>
      <w:r w:rsidRPr="00052EC9">
        <w:rPr>
          <w:sz w:val="24"/>
          <w:szCs w:val="24"/>
        </w:rPr>
        <w:t xml:space="preserve">   </w:t>
      </w:r>
      <w:r>
        <w:rPr>
          <w:sz w:val="24"/>
          <w:szCs w:val="24"/>
        </w:rPr>
        <w:t xml:space="preserve">                                                                                       </w:t>
      </w:r>
      <w:r w:rsidR="00F91606">
        <w:rPr>
          <w:sz w:val="24"/>
          <w:szCs w:val="24"/>
        </w:rPr>
        <w:t xml:space="preserve"> </w:t>
      </w:r>
      <w:r w:rsidR="005F6C21">
        <w:rPr>
          <w:sz w:val="24"/>
          <w:szCs w:val="24"/>
        </w:rPr>
        <w:t xml:space="preserve">   8</w:t>
      </w:r>
    </w:p>
    <w:p w14:paraId="1D5C86A4" w14:textId="7AC3EDEC" w:rsidR="00071FDB" w:rsidRPr="005F6C21" w:rsidRDefault="005C5EFA" w:rsidP="00071FDB">
      <w:pPr>
        <w:adjustRightInd w:val="0"/>
        <w:spacing w:line="360" w:lineRule="auto"/>
        <w:rPr>
          <w:bCs/>
          <w:sz w:val="24"/>
          <w:szCs w:val="24"/>
        </w:rPr>
      </w:pPr>
      <w:r>
        <w:rPr>
          <w:b/>
          <w:sz w:val="24"/>
          <w:szCs w:val="24"/>
        </w:rPr>
        <w:t xml:space="preserve">    </w:t>
      </w:r>
      <w:r w:rsidRPr="00934F2B">
        <w:rPr>
          <w:sz w:val="24"/>
          <w:szCs w:val="24"/>
        </w:rPr>
        <w:t>4.</w:t>
      </w:r>
      <w:r>
        <w:rPr>
          <w:sz w:val="24"/>
          <w:szCs w:val="24"/>
        </w:rPr>
        <w:t>2</w:t>
      </w:r>
      <w:r w:rsidRPr="00934F2B">
        <w:rPr>
          <w:sz w:val="24"/>
          <w:szCs w:val="24"/>
        </w:rPr>
        <w:tab/>
      </w:r>
      <w:r w:rsidR="00071FDB">
        <w:rPr>
          <w:sz w:val="24"/>
          <w:szCs w:val="24"/>
        </w:rPr>
        <w:t>HTML</w:t>
      </w:r>
      <w:r w:rsidR="00071FDB">
        <w:rPr>
          <w:sz w:val="24"/>
          <w:szCs w:val="24"/>
        </w:rPr>
        <w:tab/>
      </w:r>
      <w:r w:rsidR="00071FDB">
        <w:rPr>
          <w:sz w:val="24"/>
          <w:szCs w:val="24"/>
        </w:rPr>
        <w:tab/>
        <w:t xml:space="preserve"> </w:t>
      </w:r>
      <w:r>
        <w:rPr>
          <w:b/>
          <w:sz w:val="24"/>
          <w:szCs w:val="24"/>
        </w:rPr>
        <w:t xml:space="preserve">                                                                       </w:t>
      </w:r>
      <w:r>
        <w:rPr>
          <w:b/>
          <w:sz w:val="24"/>
          <w:szCs w:val="24"/>
        </w:rPr>
        <w:tab/>
        <w:t xml:space="preserve">        </w:t>
      </w:r>
      <w:r w:rsidR="00071FDB">
        <w:rPr>
          <w:b/>
          <w:sz w:val="24"/>
          <w:szCs w:val="24"/>
        </w:rPr>
        <w:tab/>
      </w:r>
      <w:r w:rsidR="005F6C21">
        <w:rPr>
          <w:b/>
          <w:sz w:val="24"/>
          <w:szCs w:val="24"/>
        </w:rPr>
        <w:t xml:space="preserve">   </w:t>
      </w:r>
      <w:r w:rsidR="005F6C21">
        <w:rPr>
          <w:bCs/>
          <w:sz w:val="24"/>
          <w:szCs w:val="24"/>
        </w:rPr>
        <w:t>8</w:t>
      </w:r>
    </w:p>
    <w:p w14:paraId="06A21B05" w14:textId="55D945AE" w:rsidR="00071FDB" w:rsidRDefault="00071FDB" w:rsidP="00071FDB">
      <w:pPr>
        <w:adjustRightInd w:val="0"/>
        <w:spacing w:line="360" w:lineRule="auto"/>
        <w:rPr>
          <w:sz w:val="24"/>
          <w:szCs w:val="24"/>
        </w:rPr>
      </w:pPr>
      <w:r>
        <w:rPr>
          <w:sz w:val="24"/>
          <w:szCs w:val="24"/>
        </w:rPr>
        <w:lastRenderedPageBreak/>
        <w:t xml:space="preserve">    </w:t>
      </w:r>
      <w:r w:rsidR="005C5EFA">
        <w:rPr>
          <w:sz w:val="24"/>
          <w:szCs w:val="24"/>
        </w:rPr>
        <w:t>4</w:t>
      </w:r>
      <w:r w:rsidR="005C5EFA" w:rsidRPr="00934F2B">
        <w:rPr>
          <w:sz w:val="24"/>
          <w:szCs w:val="24"/>
        </w:rPr>
        <w:t>.</w:t>
      </w:r>
      <w:r>
        <w:rPr>
          <w:sz w:val="24"/>
          <w:szCs w:val="24"/>
        </w:rPr>
        <w:t>3</w:t>
      </w:r>
      <w:r w:rsidR="005C5EFA">
        <w:rPr>
          <w:b/>
          <w:sz w:val="24"/>
          <w:szCs w:val="24"/>
        </w:rPr>
        <w:tab/>
      </w:r>
      <w:r>
        <w:rPr>
          <w:bCs/>
          <w:sz w:val="24"/>
          <w:szCs w:val="24"/>
        </w:rPr>
        <w:t>Cascading Style Sheet (</w:t>
      </w:r>
      <w:proofErr w:type="gramStart"/>
      <w:r w:rsidR="00EC45BB">
        <w:rPr>
          <w:bCs/>
          <w:sz w:val="24"/>
          <w:szCs w:val="24"/>
        </w:rPr>
        <w:t>CSS)</w:t>
      </w:r>
      <w:r w:rsidR="005C5EFA">
        <w:rPr>
          <w:sz w:val="24"/>
          <w:szCs w:val="24"/>
        </w:rPr>
        <w:t xml:space="preserve">   </w:t>
      </w:r>
      <w:proofErr w:type="gramEnd"/>
      <w:r w:rsidR="005C5EFA">
        <w:rPr>
          <w:sz w:val="24"/>
          <w:szCs w:val="24"/>
        </w:rPr>
        <w:t xml:space="preserve">                                                               </w:t>
      </w:r>
      <w:r w:rsidR="00EC45BB">
        <w:rPr>
          <w:sz w:val="24"/>
          <w:szCs w:val="24"/>
        </w:rPr>
        <w:t xml:space="preserve">        </w:t>
      </w:r>
      <w:r w:rsidR="005F6C21">
        <w:rPr>
          <w:sz w:val="24"/>
          <w:szCs w:val="24"/>
        </w:rPr>
        <w:t xml:space="preserve"> </w:t>
      </w:r>
      <w:r>
        <w:rPr>
          <w:sz w:val="24"/>
          <w:szCs w:val="24"/>
        </w:rPr>
        <w:t xml:space="preserve"> </w:t>
      </w:r>
      <w:r w:rsidR="005F6C21">
        <w:rPr>
          <w:sz w:val="24"/>
          <w:szCs w:val="24"/>
        </w:rPr>
        <w:t>9</w:t>
      </w:r>
      <w:r>
        <w:rPr>
          <w:sz w:val="24"/>
          <w:szCs w:val="24"/>
        </w:rPr>
        <w:t xml:space="preserve">   </w:t>
      </w:r>
      <w:r w:rsidR="005F6C21">
        <w:rPr>
          <w:sz w:val="24"/>
          <w:szCs w:val="24"/>
        </w:rPr>
        <w:t xml:space="preserve">                    </w:t>
      </w:r>
      <w:r>
        <w:rPr>
          <w:sz w:val="24"/>
          <w:szCs w:val="24"/>
        </w:rPr>
        <w:t>4.4   JavaScript</w:t>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EC45BB">
        <w:rPr>
          <w:sz w:val="24"/>
          <w:szCs w:val="24"/>
        </w:rPr>
        <w:tab/>
        <w:t xml:space="preserve"> </w:t>
      </w:r>
      <w:r w:rsidR="005F6C21">
        <w:rPr>
          <w:sz w:val="24"/>
          <w:szCs w:val="24"/>
        </w:rPr>
        <w:t>10</w:t>
      </w:r>
    </w:p>
    <w:p w14:paraId="6F99763C" w14:textId="0D97DFFB" w:rsidR="00764948" w:rsidRDefault="005F6C21" w:rsidP="00071FDB">
      <w:pPr>
        <w:adjustRightInd w:val="0"/>
        <w:spacing w:line="360" w:lineRule="auto"/>
        <w:rPr>
          <w:sz w:val="24"/>
          <w:szCs w:val="24"/>
        </w:rPr>
      </w:pPr>
      <w:r>
        <w:rPr>
          <w:sz w:val="24"/>
          <w:szCs w:val="24"/>
        </w:rPr>
        <w:t xml:space="preserve"> </w:t>
      </w:r>
      <w:r w:rsidR="00764948">
        <w:rPr>
          <w:sz w:val="24"/>
          <w:szCs w:val="24"/>
        </w:rPr>
        <w:t>4.5   Django</w:t>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t xml:space="preserve">             </w:t>
      </w:r>
      <w:r>
        <w:rPr>
          <w:sz w:val="24"/>
          <w:szCs w:val="24"/>
        </w:rPr>
        <w:t>11</w:t>
      </w:r>
    </w:p>
    <w:p w14:paraId="74CA6824" w14:textId="77777777" w:rsidR="005C5EFA" w:rsidRDefault="005C5EFA" w:rsidP="00F91606">
      <w:pPr>
        <w:tabs>
          <w:tab w:val="left" w:pos="270"/>
        </w:tabs>
        <w:adjustRightInd w:val="0"/>
        <w:spacing w:line="360" w:lineRule="auto"/>
        <w:rPr>
          <w:sz w:val="24"/>
          <w:szCs w:val="24"/>
        </w:rPr>
      </w:pPr>
      <w:r>
        <w:rPr>
          <w:b/>
          <w:sz w:val="24"/>
          <w:szCs w:val="24"/>
        </w:rPr>
        <w:t xml:space="preserve">    </w:t>
      </w:r>
    </w:p>
    <w:p w14:paraId="140A14B5" w14:textId="744E5FCC" w:rsidR="005C5EFA" w:rsidRDefault="005C5EFA" w:rsidP="005C5EFA">
      <w:pPr>
        <w:adjustRightInd w:val="0"/>
        <w:spacing w:line="360" w:lineRule="auto"/>
        <w:ind w:left="1350" w:hanging="1350"/>
        <w:rPr>
          <w:b/>
          <w:sz w:val="28"/>
          <w:szCs w:val="28"/>
        </w:rPr>
      </w:pPr>
      <w:r w:rsidRPr="00C34F3C">
        <w:rPr>
          <w:b/>
          <w:sz w:val="28"/>
          <w:szCs w:val="28"/>
        </w:rPr>
        <w:t>C</w:t>
      </w:r>
      <w:r>
        <w:rPr>
          <w:b/>
          <w:sz w:val="28"/>
          <w:szCs w:val="28"/>
        </w:rPr>
        <w:t>hapter</w:t>
      </w:r>
      <w:r w:rsidRPr="00C34F3C">
        <w:rPr>
          <w:b/>
          <w:sz w:val="28"/>
          <w:szCs w:val="28"/>
        </w:rPr>
        <w:t xml:space="preserve"> </w:t>
      </w:r>
      <w:r w:rsidR="00764948">
        <w:rPr>
          <w:b/>
          <w:sz w:val="28"/>
          <w:szCs w:val="28"/>
        </w:rPr>
        <w:t>5</w:t>
      </w:r>
      <w:r>
        <w:rPr>
          <w:b/>
          <w:sz w:val="28"/>
          <w:szCs w:val="28"/>
        </w:rPr>
        <w:tab/>
      </w:r>
      <w:r w:rsidR="00764948">
        <w:rPr>
          <w:b/>
          <w:sz w:val="28"/>
          <w:szCs w:val="28"/>
        </w:rPr>
        <w:t>System design</w:t>
      </w:r>
      <w:r w:rsidR="00F91606">
        <w:rPr>
          <w:b/>
          <w:sz w:val="28"/>
          <w:szCs w:val="28"/>
        </w:rPr>
        <w:tab/>
      </w:r>
      <w:r w:rsidR="00F91606">
        <w:rPr>
          <w:b/>
          <w:sz w:val="28"/>
          <w:szCs w:val="28"/>
        </w:rPr>
        <w:tab/>
      </w:r>
      <w:r w:rsidR="00F91606">
        <w:rPr>
          <w:b/>
          <w:sz w:val="28"/>
          <w:szCs w:val="28"/>
        </w:rPr>
        <w:tab/>
      </w:r>
      <w:r w:rsidR="00F91606">
        <w:rPr>
          <w:b/>
          <w:sz w:val="28"/>
          <w:szCs w:val="28"/>
        </w:rPr>
        <w:tab/>
      </w:r>
      <w:r w:rsidR="00EC45BB">
        <w:rPr>
          <w:b/>
          <w:sz w:val="28"/>
          <w:szCs w:val="28"/>
        </w:rPr>
        <w:tab/>
      </w:r>
      <w:r w:rsidR="00EC45BB">
        <w:rPr>
          <w:b/>
          <w:sz w:val="28"/>
          <w:szCs w:val="28"/>
        </w:rPr>
        <w:tab/>
      </w:r>
      <w:r w:rsidR="00F91606">
        <w:rPr>
          <w:b/>
          <w:sz w:val="28"/>
          <w:szCs w:val="28"/>
        </w:rPr>
        <w:t xml:space="preserve">      </w:t>
      </w:r>
      <w:r w:rsidR="005F6C21">
        <w:rPr>
          <w:b/>
          <w:sz w:val="28"/>
          <w:szCs w:val="28"/>
        </w:rPr>
        <w:t>12-18</w:t>
      </w:r>
    </w:p>
    <w:p w14:paraId="0E65FCA3" w14:textId="7542373E" w:rsidR="00EC45BB" w:rsidRPr="00EC45BB" w:rsidRDefault="005C5EFA" w:rsidP="00EC45BB">
      <w:pPr>
        <w:tabs>
          <w:tab w:val="left" w:pos="1800"/>
        </w:tabs>
        <w:spacing w:line="360" w:lineRule="auto"/>
        <w:jc w:val="both"/>
        <w:rPr>
          <w:sz w:val="24"/>
          <w:szCs w:val="24"/>
        </w:rPr>
      </w:pPr>
      <w:r w:rsidRPr="00B86F62">
        <w:rPr>
          <w:sz w:val="24"/>
          <w:szCs w:val="24"/>
        </w:rPr>
        <w:t xml:space="preserve">  </w:t>
      </w:r>
      <w:r w:rsidR="00EC45BB">
        <w:rPr>
          <w:sz w:val="24"/>
          <w:szCs w:val="24"/>
        </w:rPr>
        <w:t>5</w:t>
      </w:r>
      <w:r w:rsidRPr="00B86F62">
        <w:rPr>
          <w:sz w:val="24"/>
          <w:szCs w:val="24"/>
        </w:rPr>
        <w:t>.1</w:t>
      </w:r>
      <w:r>
        <w:rPr>
          <w:sz w:val="24"/>
          <w:szCs w:val="24"/>
        </w:rPr>
        <w:t xml:space="preserve">    </w:t>
      </w:r>
      <w:r w:rsidR="00EC45BB">
        <w:rPr>
          <w:sz w:val="24"/>
          <w:szCs w:val="24"/>
        </w:rPr>
        <w:t xml:space="preserve"> </w:t>
      </w:r>
      <w:r w:rsidR="00EC45BB" w:rsidRPr="00EC45BB">
        <w:rPr>
          <w:sz w:val="24"/>
          <w:szCs w:val="24"/>
        </w:rPr>
        <w:t>Use case diagram</w:t>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t xml:space="preserve"> 12</w:t>
      </w:r>
    </w:p>
    <w:p w14:paraId="7999BEF8" w14:textId="7BCD8395" w:rsidR="00EC45BB" w:rsidRPr="00EC45BB" w:rsidRDefault="00EC45BB" w:rsidP="00EC45BB">
      <w:pPr>
        <w:tabs>
          <w:tab w:val="left" w:pos="1800"/>
        </w:tabs>
        <w:spacing w:line="360" w:lineRule="auto"/>
        <w:jc w:val="both"/>
        <w:rPr>
          <w:sz w:val="24"/>
          <w:szCs w:val="24"/>
        </w:rPr>
      </w:pPr>
      <w:r w:rsidRPr="00EC45BB">
        <w:rPr>
          <w:sz w:val="24"/>
          <w:szCs w:val="24"/>
        </w:rPr>
        <w:t xml:space="preserve">  5.2      </w:t>
      </w:r>
      <w:r w:rsidR="005F6C21">
        <w:rPr>
          <w:sz w:val="24"/>
          <w:szCs w:val="24"/>
        </w:rPr>
        <w:t>Sequence</w:t>
      </w:r>
      <w:r w:rsidRPr="00EC45BB">
        <w:rPr>
          <w:sz w:val="24"/>
          <w:szCs w:val="24"/>
        </w:rPr>
        <w:t xml:space="preserve"> Diagram</w:t>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t xml:space="preserve"> 14</w:t>
      </w:r>
    </w:p>
    <w:p w14:paraId="1A40346B" w14:textId="5581B045" w:rsidR="00EC45BB" w:rsidRPr="00EC45BB" w:rsidRDefault="00EC45BB" w:rsidP="00EC45BB">
      <w:pPr>
        <w:tabs>
          <w:tab w:val="left" w:pos="1800"/>
        </w:tabs>
        <w:spacing w:line="360" w:lineRule="auto"/>
        <w:jc w:val="both"/>
        <w:rPr>
          <w:sz w:val="24"/>
          <w:szCs w:val="24"/>
        </w:rPr>
      </w:pPr>
      <w:r w:rsidRPr="00EC45BB">
        <w:rPr>
          <w:sz w:val="24"/>
          <w:szCs w:val="24"/>
        </w:rPr>
        <w:t xml:space="preserve">  5.3      </w:t>
      </w:r>
      <w:r w:rsidR="005F6C21">
        <w:rPr>
          <w:sz w:val="24"/>
          <w:szCs w:val="24"/>
        </w:rPr>
        <w:t>Data flow</w:t>
      </w:r>
      <w:r w:rsidRPr="00EC45BB">
        <w:rPr>
          <w:sz w:val="24"/>
          <w:szCs w:val="24"/>
        </w:rPr>
        <w:t xml:space="preserve"> Diagram</w:t>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t xml:space="preserve"> 1</w:t>
      </w:r>
      <w:r w:rsidR="00E53638">
        <w:rPr>
          <w:sz w:val="24"/>
          <w:szCs w:val="24"/>
        </w:rPr>
        <w:t>5</w:t>
      </w:r>
    </w:p>
    <w:p w14:paraId="30DD2CB0" w14:textId="3DE8775F" w:rsidR="00EC45BB" w:rsidRPr="00EC45BB" w:rsidRDefault="00EC45BB" w:rsidP="00EC45BB">
      <w:pPr>
        <w:tabs>
          <w:tab w:val="left" w:pos="900"/>
        </w:tabs>
        <w:adjustRightInd w:val="0"/>
        <w:spacing w:line="360" w:lineRule="auto"/>
        <w:rPr>
          <w:sz w:val="28"/>
          <w:szCs w:val="28"/>
        </w:rPr>
      </w:pPr>
      <w:r w:rsidRPr="00EC45BB">
        <w:rPr>
          <w:sz w:val="24"/>
          <w:szCs w:val="24"/>
        </w:rPr>
        <w:t xml:space="preserve">  5.4      </w:t>
      </w:r>
      <w:r w:rsidR="005F6C21">
        <w:rPr>
          <w:sz w:val="24"/>
          <w:szCs w:val="24"/>
        </w:rPr>
        <w:t>ER</w:t>
      </w:r>
      <w:r w:rsidRPr="00EC45BB">
        <w:rPr>
          <w:sz w:val="24"/>
          <w:szCs w:val="24"/>
        </w:rPr>
        <w:t xml:space="preserve"> diagram</w:t>
      </w:r>
      <w:r w:rsidR="005C5EFA" w:rsidRPr="00EC45BB">
        <w:rPr>
          <w:sz w:val="28"/>
          <w:szCs w:val="28"/>
        </w:rPr>
        <w:t xml:space="preserve">         </w:t>
      </w:r>
      <w:r w:rsidR="00E53638">
        <w:rPr>
          <w:sz w:val="28"/>
          <w:szCs w:val="28"/>
        </w:rPr>
        <w:tab/>
      </w:r>
      <w:r w:rsidR="00E53638">
        <w:rPr>
          <w:sz w:val="28"/>
          <w:szCs w:val="28"/>
        </w:rPr>
        <w:tab/>
      </w:r>
      <w:r w:rsidR="00E53638">
        <w:rPr>
          <w:sz w:val="28"/>
          <w:szCs w:val="28"/>
        </w:rPr>
        <w:tab/>
      </w:r>
      <w:r w:rsidR="00E53638">
        <w:rPr>
          <w:sz w:val="28"/>
          <w:szCs w:val="28"/>
        </w:rPr>
        <w:tab/>
      </w:r>
      <w:r w:rsidR="00E53638">
        <w:rPr>
          <w:sz w:val="28"/>
          <w:szCs w:val="28"/>
        </w:rPr>
        <w:tab/>
      </w:r>
      <w:r w:rsidR="00E53638">
        <w:rPr>
          <w:sz w:val="28"/>
          <w:szCs w:val="28"/>
        </w:rPr>
        <w:tab/>
      </w:r>
      <w:r w:rsidR="00E53638">
        <w:rPr>
          <w:sz w:val="28"/>
          <w:szCs w:val="28"/>
        </w:rPr>
        <w:tab/>
      </w:r>
      <w:r w:rsidR="00E53638">
        <w:rPr>
          <w:sz w:val="28"/>
          <w:szCs w:val="28"/>
        </w:rPr>
        <w:tab/>
        <w:t xml:space="preserve"> </w:t>
      </w:r>
      <w:r w:rsidR="00E53638" w:rsidRPr="00E53638">
        <w:rPr>
          <w:sz w:val="24"/>
          <w:szCs w:val="24"/>
        </w:rPr>
        <w:t>17</w:t>
      </w:r>
    </w:p>
    <w:p w14:paraId="43B69F7A" w14:textId="77777777" w:rsidR="00EC45BB" w:rsidRDefault="00EC45BB" w:rsidP="00EC45BB">
      <w:pPr>
        <w:tabs>
          <w:tab w:val="left" w:pos="900"/>
        </w:tabs>
        <w:adjustRightInd w:val="0"/>
        <w:spacing w:line="360" w:lineRule="auto"/>
        <w:rPr>
          <w:sz w:val="24"/>
          <w:szCs w:val="24"/>
        </w:rPr>
      </w:pPr>
    </w:p>
    <w:p w14:paraId="5010E589" w14:textId="699168E4" w:rsidR="00EC45BB" w:rsidRDefault="00EC45BB" w:rsidP="00EC45BB">
      <w:pPr>
        <w:adjustRightInd w:val="0"/>
        <w:spacing w:line="360" w:lineRule="auto"/>
        <w:ind w:left="1350" w:hanging="1350"/>
        <w:rPr>
          <w:b/>
          <w:sz w:val="28"/>
          <w:szCs w:val="28"/>
        </w:rPr>
      </w:pPr>
      <w:r w:rsidRPr="00C34F3C">
        <w:rPr>
          <w:b/>
          <w:sz w:val="28"/>
          <w:szCs w:val="28"/>
        </w:rPr>
        <w:t>C</w:t>
      </w:r>
      <w:r>
        <w:rPr>
          <w:b/>
          <w:sz w:val="28"/>
          <w:szCs w:val="28"/>
        </w:rPr>
        <w:t>hapter</w:t>
      </w:r>
      <w:r w:rsidRPr="00C34F3C">
        <w:rPr>
          <w:b/>
          <w:sz w:val="28"/>
          <w:szCs w:val="28"/>
        </w:rPr>
        <w:t xml:space="preserve"> </w:t>
      </w:r>
      <w:r>
        <w:rPr>
          <w:b/>
          <w:sz w:val="28"/>
          <w:szCs w:val="28"/>
        </w:rPr>
        <w:t>6 Output Screen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E53638">
        <w:rPr>
          <w:b/>
          <w:sz w:val="28"/>
          <w:szCs w:val="28"/>
        </w:rPr>
        <w:t>19-25</w:t>
      </w:r>
    </w:p>
    <w:p w14:paraId="61C91F52" w14:textId="2C475316" w:rsidR="005C5EFA" w:rsidRDefault="005C5EFA" w:rsidP="00EC45BB">
      <w:pPr>
        <w:tabs>
          <w:tab w:val="left" w:pos="900"/>
        </w:tabs>
        <w:adjustRightInd w:val="0"/>
        <w:spacing w:line="360" w:lineRule="auto"/>
        <w:rPr>
          <w:b/>
          <w:sz w:val="28"/>
          <w:szCs w:val="28"/>
        </w:rPr>
      </w:pPr>
    </w:p>
    <w:p w14:paraId="2D3A0B4A" w14:textId="3776285C" w:rsidR="00EC45BB" w:rsidRDefault="00EC45BB" w:rsidP="00EC45BB">
      <w:pPr>
        <w:adjustRightInd w:val="0"/>
        <w:spacing w:line="360" w:lineRule="auto"/>
        <w:ind w:left="1350" w:hanging="1350"/>
        <w:rPr>
          <w:b/>
          <w:sz w:val="28"/>
          <w:szCs w:val="28"/>
        </w:rPr>
      </w:pPr>
      <w:r w:rsidRPr="00C34F3C">
        <w:rPr>
          <w:b/>
          <w:sz w:val="28"/>
          <w:szCs w:val="28"/>
        </w:rPr>
        <w:t>C</w:t>
      </w:r>
      <w:r>
        <w:rPr>
          <w:b/>
          <w:sz w:val="28"/>
          <w:szCs w:val="28"/>
        </w:rPr>
        <w:t>hapter</w:t>
      </w:r>
      <w:r w:rsidRPr="00C34F3C">
        <w:rPr>
          <w:b/>
          <w:sz w:val="28"/>
          <w:szCs w:val="28"/>
        </w:rPr>
        <w:t xml:space="preserve"> </w:t>
      </w:r>
      <w:r>
        <w:rPr>
          <w:b/>
          <w:sz w:val="28"/>
          <w:szCs w:val="28"/>
        </w:rPr>
        <w:t>7 Coding</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E53638">
        <w:rPr>
          <w:b/>
          <w:sz w:val="28"/>
          <w:szCs w:val="28"/>
        </w:rPr>
        <w:t>25-39</w:t>
      </w:r>
    </w:p>
    <w:p w14:paraId="474B4244" w14:textId="37AB5D2E" w:rsidR="00EC45BB" w:rsidRDefault="00EC45BB" w:rsidP="00EC45BB">
      <w:pPr>
        <w:tabs>
          <w:tab w:val="left" w:pos="900"/>
        </w:tabs>
        <w:adjustRightInd w:val="0"/>
        <w:spacing w:line="360" w:lineRule="auto"/>
        <w:rPr>
          <w:b/>
          <w:sz w:val="28"/>
          <w:szCs w:val="28"/>
        </w:rPr>
      </w:pPr>
    </w:p>
    <w:p w14:paraId="7C74B55B" w14:textId="504A5EB9" w:rsidR="00EC45BB" w:rsidRDefault="00EC45BB" w:rsidP="00EC45BB">
      <w:pPr>
        <w:adjustRightInd w:val="0"/>
        <w:spacing w:line="360" w:lineRule="auto"/>
        <w:ind w:left="1350" w:hanging="1350"/>
        <w:rPr>
          <w:b/>
          <w:sz w:val="28"/>
          <w:szCs w:val="28"/>
        </w:rPr>
      </w:pPr>
      <w:r w:rsidRPr="00C34F3C">
        <w:rPr>
          <w:b/>
          <w:sz w:val="28"/>
          <w:szCs w:val="28"/>
        </w:rPr>
        <w:t>C</w:t>
      </w:r>
      <w:r>
        <w:rPr>
          <w:b/>
          <w:sz w:val="28"/>
          <w:szCs w:val="28"/>
        </w:rPr>
        <w:t>hapter 8 Conclusion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E53638">
        <w:rPr>
          <w:b/>
          <w:sz w:val="28"/>
          <w:szCs w:val="28"/>
        </w:rPr>
        <w:t>40-41</w:t>
      </w:r>
    </w:p>
    <w:p w14:paraId="44228C7F" w14:textId="37838274" w:rsidR="00EC45BB" w:rsidRDefault="00EC45BB" w:rsidP="00EC45BB">
      <w:pPr>
        <w:tabs>
          <w:tab w:val="left" w:pos="900"/>
        </w:tabs>
        <w:adjustRightInd w:val="0"/>
        <w:spacing w:line="360" w:lineRule="auto"/>
        <w:rPr>
          <w:bCs/>
          <w:sz w:val="24"/>
          <w:szCs w:val="24"/>
        </w:rPr>
      </w:pPr>
      <w:r>
        <w:rPr>
          <w:b/>
          <w:sz w:val="28"/>
          <w:szCs w:val="28"/>
        </w:rPr>
        <w:t xml:space="preserve">  </w:t>
      </w:r>
      <w:r w:rsidRPr="00EC45BB">
        <w:rPr>
          <w:bCs/>
          <w:sz w:val="24"/>
          <w:szCs w:val="24"/>
        </w:rPr>
        <w:t>8.1</w:t>
      </w:r>
      <w:r>
        <w:rPr>
          <w:bCs/>
          <w:sz w:val="24"/>
          <w:szCs w:val="24"/>
        </w:rPr>
        <w:t xml:space="preserve">     Advantages &amp; Limitation</w:t>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t xml:space="preserve"> 40</w:t>
      </w:r>
    </w:p>
    <w:p w14:paraId="751CC727" w14:textId="6CDA16E5" w:rsidR="00EC45BB" w:rsidRDefault="00EC45BB" w:rsidP="00EC45BB">
      <w:pPr>
        <w:tabs>
          <w:tab w:val="left" w:pos="900"/>
        </w:tabs>
        <w:adjustRightInd w:val="0"/>
        <w:spacing w:line="360" w:lineRule="auto"/>
        <w:rPr>
          <w:bCs/>
          <w:sz w:val="24"/>
          <w:szCs w:val="24"/>
        </w:rPr>
      </w:pPr>
      <w:r>
        <w:rPr>
          <w:bCs/>
          <w:sz w:val="24"/>
          <w:szCs w:val="24"/>
        </w:rPr>
        <w:t xml:space="preserve">  8.2     Future Scope</w:t>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t xml:space="preserve"> 41</w:t>
      </w:r>
    </w:p>
    <w:p w14:paraId="04D5BF87" w14:textId="1DDB3D52" w:rsidR="00EC45BB" w:rsidRPr="00EC45BB" w:rsidRDefault="00EC45BB" w:rsidP="00EC45BB">
      <w:pPr>
        <w:tabs>
          <w:tab w:val="left" w:pos="900"/>
        </w:tabs>
        <w:adjustRightInd w:val="0"/>
        <w:spacing w:line="360" w:lineRule="auto"/>
        <w:rPr>
          <w:bCs/>
          <w:sz w:val="28"/>
          <w:szCs w:val="28"/>
        </w:rPr>
      </w:pPr>
      <w:r>
        <w:rPr>
          <w:bCs/>
          <w:sz w:val="24"/>
          <w:szCs w:val="24"/>
        </w:rPr>
        <w:t xml:space="preserve">  8.3     Conclusion</w:t>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t xml:space="preserve"> 41</w:t>
      </w:r>
    </w:p>
    <w:p w14:paraId="210A9DE5" w14:textId="6C58D29C" w:rsidR="005C5EFA" w:rsidRPr="00EC45BB" w:rsidRDefault="00F91606" w:rsidP="00EC45BB">
      <w:pPr>
        <w:pStyle w:val="ListParagraph"/>
        <w:tabs>
          <w:tab w:val="left" w:pos="450"/>
          <w:tab w:val="left" w:pos="630"/>
          <w:tab w:val="left" w:pos="720"/>
        </w:tabs>
        <w:spacing w:before="240" w:line="480" w:lineRule="auto"/>
        <w:ind w:left="2160" w:hanging="2160"/>
        <w:rPr>
          <w:b/>
          <w:sz w:val="28"/>
          <w:szCs w:val="28"/>
        </w:rPr>
      </w:pPr>
      <w:r>
        <w:rPr>
          <w:b/>
          <w:sz w:val="28"/>
          <w:szCs w:val="28"/>
        </w:rPr>
        <w:t>REFERENCES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E53638">
        <w:rPr>
          <w:b/>
          <w:sz w:val="28"/>
          <w:szCs w:val="28"/>
        </w:rPr>
        <w:t xml:space="preserve">     42</w:t>
      </w:r>
    </w:p>
    <w:p w14:paraId="2F581550" w14:textId="77777777" w:rsidR="00B729E7" w:rsidRDefault="00B729E7" w:rsidP="005C5EFA">
      <w:pPr>
        <w:jc w:val="center"/>
      </w:pPr>
    </w:p>
    <w:p w14:paraId="61365D9A" w14:textId="77777777" w:rsidR="00B729E7" w:rsidRDefault="00B729E7" w:rsidP="005C5EFA">
      <w:pPr>
        <w:jc w:val="center"/>
      </w:pPr>
    </w:p>
    <w:p w14:paraId="7DB1B7FB" w14:textId="77777777" w:rsidR="00B729E7" w:rsidRDefault="00B729E7" w:rsidP="005C5EFA">
      <w:pPr>
        <w:jc w:val="center"/>
      </w:pPr>
    </w:p>
    <w:p w14:paraId="25EC0CA0" w14:textId="77777777" w:rsidR="00B729E7" w:rsidRDefault="00B729E7" w:rsidP="005C5EFA">
      <w:pPr>
        <w:jc w:val="center"/>
      </w:pPr>
    </w:p>
    <w:p w14:paraId="6BAD1417" w14:textId="77777777" w:rsidR="00B729E7" w:rsidRDefault="00B729E7" w:rsidP="005C5EFA">
      <w:pPr>
        <w:jc w:val="center"/>
      </w:pPr>
    </w:p>
    <w:p w14:paraId="69E89882" w14:textId="77777777" w:rsidR="00B729E7" w:rsidRDefault="00B729E7" w:rsidP="005C5EFA">
      <w:pPr>
        <w:jc w:val="center"/>
      </w:pPr>
    </w:p>
    <w:p w14:paraId="1B2FB1A2" w14:textId="2C756842" w:rsidR="00B729E7" w:rsidRDefault="00B729E7" w:rsidP="005C5EFA">
      <w:pPr>
        <w:jc w:val="center"/>
      </w:pPr>
    </w:p>
    <w:p w14:paraId="2F2D6D9D" w14:textId="77777777" w:rsidR="00E463FD" w:rsidRDefault="00E463FD" w:rsidP="005C5EFA">
      <w:pPr>
        <w:jc w:val="center"/>
      </w:pPr>
    </w:p>
    <w:p w14:paraId="0FBE57BD" w14:textId="77777777" w:rsidR="00B729E7" w:rsidRDefault="00B729E7" w:rsidP="005C5EFA">
      <w:pPr>
        <w:jc w:val="center"/>
      </w:pPr>
    </w:p>
    <w:p w14:paraId="1438B6DE" w14:textId="77777777" w:rsidR="00B729E7" w:rsidRDefault="00B729E7" w:rsidP="005C5EFA">
      <w:pPr>
        <w:jc w:val="center"/>
      </w:pPr>
    </w:p>
    <w:p w14:paraId="5ECC27E1" w14:textId="77777777" w:rsidR="00B729E7" w:rsidRDefault="00B729E7" w:rsidP="005C5EFA">
      <w:pPr>
        <w:jc w:val="center"/>
      </w:pPr>
    </w:p>
    <w:p w14:paraId="5922DCA5" w14:textId="77777777" w:rsidR="00B729E7" w:rsidRDefault="00B729E7" w:rsidP="005C5EFA">
      <w:pPr>
        <w:jc w:val="center"/>
      </w:pPr>
    </w:p>
    <w:p w14:paraId="29779416" w14:textId="77777777" w:rsidR="00B729E7" w:rsidRDefault="00B729E7" w:rsidP="005C5EFA">
      <w:pPr>
        <w:jc w:val="center"/>
      </w:pPr>
    </w:p>
    <w:p w14:paraId="6B78EA47" w14:textId="77777777" w:rsidR="00B729E7" w:rsidRDefault="00B729E7" w:rsidP="005C5EFA">
      <w:pPr>
        <w:jc w:val="center"/>
      </w:pPr>
    </w:p>
    <w:p w14:paraId="18C0A147" w14:textId="77777777" w:rsidR="00B729E7" w:rsidRDefault="00B729E7" w:rsidP="005C5EFA">
      <w:pPr>
        <w:jc w:val="center"/>
      </w:pPr>
    </w:p>
    <w:p w14:paraId="30F7E175" w14:textId="77777777" w:rsidR="00B729E7" w:rsidRDefault="00B729E7" w:rsidP="005C5EFA">
      <w:pPr>
        <w:jc w:val="center"/>
      </w:pPr>
    </w:p>
    <w:p w14:paraId="309115FA" w14:textId="77777777" w:rsidR="00B729E7" w:rsidRDefault="00B729E7" w:rsidP="005C5EFA">
      <w:pPr>
        <w:jc w:val="center"/>
      </w:pPr>
    </w:p>
    <w:p w14:paraId="67CE356C" w14:textId="77777777" w:rsidR="00B729E7" w:rsidRDefault="00B729E7" w:rsidP="00EC45BB">
      <w:pPr>
        <w:rPr>
          <w:b/>
          <w:bCs/>
        </w:rPr>
      </w:pPr>
    </w:p>
    <w:p w14:paraId="6CE46DD0" w14:textId="77777777" w:rsidR="00B729E7" w:rsidRDefault="00B729E7" w:rsidP="00B729E7">
      <w:pPr>
        <w:jc w:val="center"/>
        <w:rPr>
          <w:b/>
          <w:bCs/>
        </w:rPr>
      </w:pPr>
    </w:p>
    <w:p w14:paraId="1255AEE4" w14:textId="77777777" w:rsidR="00B729E7" w:rsidRDefault="00B729E7" w:rsidP="00B729E7">
      <w:pPr>
        <w:jc w:val="center"/>
        <w:rPr>
          <w:b/>
          <w:bCs/>
        </w:rPr>
      </w:pPr>
    </w:p>
    <w:tbl>
      <w:tblPr>
        <w:tblW w:w="0" w:type="auto"/>
        <w:tblLook w:val="04A0" w:firstRow="1" w:lastRow="0" w:firstColumn="1" w:lastColumn="0" w:noHBand="0" w:noVBand="1"/>
      </w:tblPr>
      <w:tblGrid>
        <w:gridCol w:w="896"/>
        <w:gridCol w:w="6704"/>
        <w:gridCol w:w="710"/>
      </w:tblGrid>
      <w:tr w:rsidR="00B729E7" w:rsidRPr="001B1679" w14:paraId="675ED68F" w14:textId="77777777" w:rsidTr="00B729E7">
        <w:trPr>
          <w:trHeight w:val="593"/>
        </w:trPr>
        <w:tc>
          <w:tcPr>
            <w:tcW w:w="8526" w:type="dxa"/>
            <w:gridSpan w:val="3"/>
            <w:tcBorders>
              <w:bottom w:val="single" w:sz="4" w:space="0" w:color="auto"/>
            </w:tcBorders>
          </w:tcPr>
          <w:p w14:paraId="7C230AB6" w14:textId="77777777" w:rsidR="00B729E7" w:rsidRPr="001B1679" w:rsidRDefault="00B729E7" w:rsidP="008C338D">
            <w:pPr>
              <w:jc w:val="center"/>
              <w:rPr>
                <w:b/>
                <w:bCs/>
              </w:rPr>
            </w:pPr>
            <w:r w:rsidRPr="001B1679">
              <w:rPr>
                <w:b/>
                <w:bCs/>
              </w:rPr>
              <w:lastRenderedPageBreak/>
              <w:br w:type="page"/>
            </w:r>
            <w:r w:rsidRPr="001B1679">
              <w:rPr>
                <w:b/>
                <w:bCs/>
                <w:sz w:val="28"/>
                <w:szCs w:val="28"/>
              </w:rPr>
              <w:t xml:space="preserve">LIST OF FIGURES </w:t>
            </w:r>
          </w:p>
        </w:tc>
      </w:tr>
      <w:tr w:rsidR="00B729E7" w:rsidRPr="001B1679" w14:paraId="7B3A3598" w14:textId="77777777" w:rsidTr="00B729E7">
        <w:tc>
          <w:tcPr>
            <w:tcW w:w="896" w:type="dxa"/>
            <w:tcBorders>
              <w:top w:val="single" w:sz="4" w:space="0" w:color="auto"/>
              <w:bottom w:val="single" w:sz="4" w:space="0" w:color="auto"/>
            </w:tcBorders>
          </w:tcPr>
          <w:p w14:paraId="3C5A2243" w14:textId="77777777" w:rsidR="00B729E7" w:rsidRPr="002169A0" w:rsidRDefault="00B729E7" w:rsidP="008C338D">
            <w:pPr>
              <w:jc w:val="center"/>
              <w:rPr>
                <w:b/>
                <w:bCs/>
                <w:sz w:val="24"/>
                <w:szCs w:val="24"/>
              </w:rPr>
            </w:pPr>
            <w:r w:rsidRPr="002169A0">
              <w:rPr>
                <w:b/>
                <w:bCs/>
                <w:sz w:val="24"/>
                <w:szCs w:val="24"/>
              </w:rPr>
              <w:t>Figure No.</w:t>
            </w:r>
          </w:p>
        </w:tc>
        <w:tc>
          <w:tcPr>
            <w:tcW w:w="6920" w:type="dxa"/>
            <w:tcBorders>
              <w:top w:val="single" w:sz="4" w:space="0" w:color="auto"/>
              <w:bottom w:val="single" w:sz="4" w:space="0" w:color="auto"/>
            </w:tcBorders>
          </w:tcPr>
          <w:p w14:paraId="68E136E9" w14:textId="77777777" w:rsidR="00B729E7" w:rsidRPr="002169A0" w:rsidRDefault="00B729E7" w:rsidP="008C338D">
            <w:pPr>
              <w:jc w:val="center"/>
              <w:rPr>
                <w:b/>
                <w:bCs/>
                <w:sz w:val="24"/>
                <w:szCs w:val="24"/>
              </w:rPr>
            </w:pPr>
            <w:r w:rsidRPr="002169A0">
              <w:rPr>
                <w:b/>
                <w:bCs/>
                <w:sz w:val="24"/>
                <w:szCs w:val="24"/>
              </w:rPr>
              <w:t>Caption</w:t>
            </w:r>
          </w:p>
        </w:tc>
        <w:tc>
          <w:tcPr>
            <w:tcW w:w="710" w:type="dxa"/>
            <w:tcBorders>
              <w:top w:val="single" w:sz="4" w:space="0" w:color="auto"/>
              <w:bottom w:val="single" w:sz="4" w:space="0" w:color="auto"/>
            </w:tcBorders>
          </w:tcPr>
          <w:p w14:paraId="230468EE" w14:textId="77777777" w:rsidR="00B729E7" w:rsidRPr="002169A0" w:rsidRDefault="00B729E7" w:rsidP="008C338D">
            <w:pPr>
              <w:jc w:val="center"/>
              <w:rPr>
                <w:b/>
                <w:bCs/>
                <w:sz w:val="24"/>
                <w:szCs w:val="24"/>
              </w:rPr>
            </w:pPr>
            <w:r w:rsidRPr="002169A0">
              <w:rPr>
                <w:b/>
                <w:bCs/>
                <w:sz w:val="24"/>
                <w:szCs w:val="24"/>
              </w:rPr>
              <w:t>Page No.</w:t>
            </w:r>
          </w:p>
        </w:tc>
      </w:tr>
      <w:tr w:rsidR="00B729E7" w:rsidRPr="001B1679" w14:paraId="2DA72CA4" w14:textId="77777777" w:rsidTr="00B729E7">
        <w:tc>
          <w:tcPr>
            <w:tcW w:w="896" w:type="dxa"/>
            <w:tcBorders>
              <w:top w:val="single" w:sz="4" w:space="0" w:color="auto"/>
            </w:tcBorders>
          </w:tcPr>
          <w:p w14:paraId="0326FED6" w14:textId="16A7C1E7" w:rsidR="00B729E7" w:rsidRPr="002169A0" w:rsidRDefault="00B729E7" w:rsidP="008C338D">
            <w:pPr>
              <w:spacing w:line="360" w:lineRule="auto"/>
              <w:jc w:val="center"/>
              <w:rPr>
                <w:bCs/>
                <w:sz w:val="24"/>
                <w:szCs w:val="24"/>
              </w:rPr>
            </w:pPr>
            <w:r w:rsidRPr="002169A0">
              <w:rPr>
                <w:bCs/>
                <w:sz w:val="24"/>
                <w:szCs w:val="24"/>
              </w:rPr>
              <w:t>1</w:t>
            </w:r>
          </w:p>
        </w:tc>
        <w:tc>
          <w:tcPr>
            <w:tcW w:w="6920" w:type="dxa"/>
            <w:tcBorders>
              <w:top w:val="single" w:sz="4" w:space="0" w:color="auto"/>
            </w:tcBorders>
          </w:tcPr>
          <w:p w14:paraId="0A0AF98A" w14:textId="1B0EF1D5" w:rsidR="00B729E7" w:rsidRPr="00E463FD" w:rsidRDefault="00E463FD" w:rsidP="008C338D">
            <w:pPr>
              <w:spacing w:line="360" w:lineRule="auto"/>
              <w:rPr>
                <w:bCs/>
                <w:sz w:val="24"/>
                <w:szCs w:val="24"/>
              </w:rPr>
            </w:pPr>
            <w:r w:rsidRPr="00E463FD">
              <w:rPr>
                <w:rFonts w:eastAsia="TimesNewRoman"/>
                <w:bCs/>
                <w:sz w:val="24"/>
                <w:szCs w:val="24"/>
              </w:rPr>
              <w:t>Use Case Diagram between ADMIN   and   SYSTEM</w:t>
            </w:r>
          </w:p>
        </w:tc>
        <w:tc>
          <w:tcPr>
            <w:tcW w:w="710" w:type="dxa"/>
            <w:tcBorders>
              <w:top w:val="single" w:sz="4" w:space="0" w:color="auto"/>
            </w:tcBorders>
          </w:tcPr>
          <w:p w14:paraId="6213D389" w14:textId="4095EF57" w:rsidR="00B729E7" w:rsidRPr="002169A0" w:rsidRDefault="00E463FD" w:rsidP="008C338D">
            <w:pPr>
              <w:spacing w:line="360" w:lineRule="auto"/>
              <w:jc w:val="right"/>
              <w:rPr>
                <w:bCs/>
                <w:sz w:val="24"/>
                <w:szCs w:val="24"/>
              </w:rPr>
            </w:pPr>
            <w:r>
              <w:rPr>
                <w:bCs/>
                <w:sz w:val="24"/>
                <w:szCs w:val="24"/>
              </w:rPr>
              <w:t>12</w:t>
            </w:r>
          </w:p>
        </w:tc>
      </w:tr>
      <w:tr w:rsidR="00B729E7" w:rsidRPr="001B1679" w14:paraId="3DCD150D" w14:textId="77777777" w:rsidTr="00B729E7">
        <w:tc>
          <w:tcPr>
            <w:tcW w:w="896" w:type="dxa"/>
          </w:tcPr>
          <w:p w14:paraId="01686021" w14:textId="2D80557A" w:rsidR="00B729E7" w:rsidRPr="002169A0" w:rsidRDefault="00E463FD" w:rsidP="008C338D">
            <w:pPr>
              <w:spacing w:line="360" w:lineRule="auto"/>
              <w:jc w:val="center"/>
              <w:rPr>
                <w:bCs/>
                <w:sz w:val="24"/>
                <w:szCs w:val="24"/>
              </w:rPr>
            </w:pPr>
            <w:r>
              <w:rPr>
                <w:bCs/>
                <w:sz w:val="24"/>
                <w:szCs w:val="24"/>
              </w:rPr>
              <w:t>2</w:t>
            </w:r>
          </w:p>
        </w:tc>
        <w:tc>
          <w:tcPr>
            <w:tcW w:w="6920" w:type="dxa"/>
          </w:tcPr>
          <w:p w14:paraId="1C3C8F95" w14:textId="7660616B" w:rsidR="00B729E7" w:rsidRPr="00E463FD" w:rsidRDefault="00E463FD" w:rsidP="008C338D">
            <w:pPr>
              <w:spacing w:line="360" w:lineRule="auto"/>
              <w:rPr>
                <w:bCs/>
                <w:sz w:val="24"/>
                <w:szCs w:val="24"/>
              </w:rPr>
            </w:pPr>
            <w:r w:rsidRPr="00E463FD">
              <w:rPr>
                <w:rFonts w:eastAsia="TimesNewRoman"/>
                <w:bCs/>
                <w:sz w:val="24"/>
                <w:szCs w:val="24"/>
              </w:rPr>
              <w:t>Use Case Diagram between USER   and   SYSTEM</w:t>
            </w:r>
          </w:p>
        </w:tc>
        <w:tc>
          <w:tcPr>
            <w:tcW w:w="710" w:type="dxa"/>
          </w:tcPr>
          <w:p w14:paraId="5A5D0671" w14:textId="10FE182D" w:rsidR="00B729E7" w:rsidRPr="002169A0" w:rsidRDefault="00E463FD" w:rsidP="008C338D">
            <w:pPr>
              <w:spacing w:line="360" w:lineRule="auto"/>
              <w:jc w:val="right"/>
              <w:rPr>
                <w:bCs/>
                <w:sz w:val="24"/>
                <w:szCs w:val="24"/>
              </w:rPr>
            </w:pPr>
            <w:r>
              <w:rPr>
                <w:bCs/>
                <w:sz w:val="24"/>
                <w:szCs w:val="24"/>
              </w:rPr>
              <w:t>13</w:t>
            </w:r>
          </w:p>
        </w:tc>
      </w:tr>
      <w:tr w:rsidR="00B729E7" w:rsidRPr="001B1679" w14:paraId="64BEF0A0" w14:textId="77777777" w:rsidTr="00B729E7">
        <w:tc>
          <w:tcPr>
            <w:tcW w:w="896" w:type="dxa"/>
          </w:tcPr>
          <w:p w14:paraId="7FAD5668" w14:textId="771D5722" w:rsidR="00B729E7" w:rsidRPr="002169A0" w:rsidRDefault="00E463FD" w:rsidP="008C338D">
            <w:pPr>
              <w:spacing w:line="360" w:lineRule="auto"/>
              <w:jc w:val="center"/>
              <w:rPr>
                <w:bCs/>
                <w:sz w:val="24"/>
                <w:szCs w:val="24"/>
              </w:rPr>
            </w:pPr>
            <w:r>
              <w:rPr>
                <w:bCs/>
                <w:sz w:val="24"/>
                <w:szCs w:val="24"/>
              </w:rPr>
              <w:t>3</w:t>
            </w:r>
          </w:p>
        </w:tc>
        <w:tc>
          <w:tcPr>
            <w:tcW w:w="6920" w:type="dxa"/>
          </w:tcPr>
          <w:p w14:paraId="37D8C6F2" w14:textId="76F380D4" w:rsidR="00B729E7" w:rsidRPr="00E463FD" w:rsidRDefault="00E463FD" w:rsidP="008C338D">
            <w:pPr>
              <w:spacing w:line="360" w:lineRule="auto"/>
              <w:rPr>
                <w:bCs/>
                <w:sz w:val="24"/>
                <w:szCs w:val="24"/>
              </w:rPr>
            </w:pPr>
            <w:r w:rsidRPr="00E463FD">
              <w:rPr>
                <w:sz w:val="24"/>
                <w:szCs w:val="24"/>
              </w:rPr>
              <w:t>Sequence Diagram for Administrator</w:t>
            </w:r>
          </w:p>
        </w:tc>
        <w:tc>
          <w:tcPr>
            <w:tcW w:w="710" w:type="dxa"/>
          </w:tcPr>
          <w:p w14:paraId="125512CD" w14:textId="1E1782AB" w:rsidR="00B729E7" w:rsidRPr="002169A0" w:rsidRDefault="00E463FD" w:rsidP="008C338D">
            <w:pPr>
              <w:spacing w:line="360" w:lineRule="auto"/>
              <w:jc w:val="right"/>
              <w:rPr>
                <w:bCs/>
                <w:sz w:val="24"/>
                <w:szCs w:val="24"/>
              </w:rPr>
            </w:pPr>
            <w:r>
              <w:rPr>
                <w:bCs/>
                <w:sz w:val="24"/>
                <w:szCs w:val="24"/>
              </w:rPr>
              <w:t>14</w:t>
            </w:r>
          </w:p>
        </w:tc>
      </w:tr>
      <w:tr w:rsidR="00B729E7" w:rsidRPr="001B1679" w14:paraId="5E7423E2" w14:textId="77777777" w:rsidTr="00B729E7">
        <w:tc>
          <w:tcPr>
            <w:tcW w:w="896" w:type="dxa"/>
          </w:tcPr>
          <w:p w14:paraId="0C222623" w14:textId="382D2479" w:rsidR="00B729E7" w:rsidRPr="002169A0" w:rsidRDefault="00E463FD" w:rsidP="008C338D">
            <w:pPr>
              <w:spacing w:line="360" w:lineRule="auto"/>
              <w:jc w:val="center"/>
              <w:rPr>
                <w:bCs/>
                <w:sz w:val="24"/>
                <w:szCs w:val="24"/>
              </w:rPr>
            </w:pPr>
            <w:r>
              <w:rPr>
                <w:bCs/>
                <w:sz w:val="24"/>
                <w:szCs w:val="24"/>
              </w:rPr>
              <w:t>4</w:t>
            </w:r>
          </w:p>
        </w:tc>
        <w:tc>
          <w:tcPr>
            <w:tcW w:w="6920" w:type="dxa"/>
          </w:tcPr>
          <w:p w14:paraId="151DB16F" w14:textId="3ADC7926" w:rsidR="00B729E7" w:rsidRPr="00E463FD" w:rsidRDefault="00E463FD" w:rsidP="008C338D">
            <w:pPr>
              <w:spacing w:line="360" w:lineRule="auto"/>
              <w:rPr>
                <w:bCs/>
                <w:sz w:val="24"/>
                <w:szCs w:val="24"/>
              </w:rPr>
            </w:pPr>
            <w:r w:rsidRPr="00E463FD">
              <w:rPr>
                <w:sz w:val="24"/>
                <w:szCs w:val="24"/>
              </w:rPr>
              <w:t>Sequence Diagram for User</w:t>
            </w:r>
          </w:p>
        </w:tc>
        <w:tc>
          <w:tcPr>
            <w:tcW w:w="710" w:type="dxa"/>
          </w:tcPr>
          <w:p w14:paraId="2F2CA2F3" w14:textId="21835BBF" w:rsidR="00B729E7" w:rsidRPr="002169A0" w:rsidRDefault="00B729E7" w:rsidP="008C338D">
            <w:pPr>
              <w:spacing w:line="360" w:lineRule="auto"/>
              <w:jc w:val="right"/>
              <w:rPr>
                <w:bCs/>
                <w:sz w:val="24"/>
                <w:szCs w:val="24"/>
              </w:rPr>
            </w:pPr>
            <w:r w:rsidRPr="002169A0">
              <w:rPr>
                <w:bCs/>
                <w:sz w:val="24"/>
                <w:szCs w:val="24"/>
              </w:rPr>
              <w:t>1</w:t>
            </w:r>
            <w:r w:rsidR="00E463FD">
              <w:rPr>
                <w:bCs/>
                <w:sz w:val="24"/>
                <w:szCs w:val="24"/>
              </w:rPr>
              <w:t>5</w:t>
            </w:r>
          </w:p>
        </w:tc>
      </w:tr>
      <w:tr w:rsidR="00B729E7" w:rsidRPr="001B1679" w14:paraId="165FBEAE" w14:textId="77777777" w:rsidTr="00B729E7">
        <w:tc>
          <w:tcPr>
            <w:tcW w:w="896" w:type="dxa"/>
          </w:tcPr>
          <w:p w14:paraId="28918C9D" w14:textId="577210C6" w:rsidR="00B729E7" w:rsidRPr="002169A0" w:rsidRDefault="00E463FD" w:rsidP="008C338D">
            <w:pPr>
              <w:spacing w:line="360" w:lineRule="auto"/>
              <w:jc w:val="center"/>
              <w:rPr>
                <w:bCs/>
                <w:sz w:val="24"/>
                <w:szCs w:val="24"/>
              </w:rPr>
            </w:pPr>
            <w:r>
              <w:rPr>
                <w:bCs/>
                <w:sz w:val="24"/>
                <w:szCs w:val="24"/>
              </w:rPr>
              <w:t>5</w:t>
            </w:r>
          </w:p>
        </w:tc>
        <w:tc>
          <w:tcPr>
            <w:tcW w:w="6920" w:type="dxa"/>
          </w:tcPr>
          <w:p w14:paraId="72CC3202" w14:textId="335156C8" w:rsidR="00B729E7" w:rsidRPr="00E463FD" w:rsidRDefault="00E463FD" w:rsidP="008C338D">
            <w:pPr>
              <w:spacing w:line="360" w:lineRule="auto"/>
              <w:rPr>
                <w:bCs/>
                <w:sz w:val="24"/>
                <w:szCs w:val="24"/>
              </w:rPr>
            </w:pPr>
            <w:r w:rsidRPr="00E463FD">
              <w:rPr>
                <w:sz w:val="24"/>
                <w:szCs w:val="24"/>
              </w:rPr>
              <w:t>Data Flow Diagram of the Shopping Site</w:t>
            </w:r>
          </w:p>
        </w:tc>
        <w:tc>
          <w:tcPr>
            <w:tcW w:w="710" w:type="dxa"/>
          </w:tcPr>
          <w:p w14:paraId="1EA761CD" w14:textId="4FCA121D" w:rsidR="00B729E7" w:rsidRPr="002169A0" w:rsidRDefault="00B729E7" w:rsidP="008C338D">
            <w:pPr>
              <w:spacing w:line="360" w:lineRule="auto"/>
              <w:jc w:val="right"/>
              <w:rPr>
                <w:bCs/>
                <w:sz w:val="24"/>
                <w:szCs w:val="24"/>
              </w:rPr>
            </w:pPr>
            <w:r w:rsidRPr="002169A0">
              <w:rPr>
                <w:bCs/>
                <w:sz w:val="24"/>
                <w:szCs w:val="24"/>
              </w:rPr>
              <w:t>1</w:t>
            </w:r>
            <w:r w:rsidR="00E463FD">
              <w:rPr>
                <w:bCs/>
                <w:sz w:val="24"/>
                <w:szCs w:val="24"/>
              </w:rPr>
              <w:t>6</w:t>
            </w:r>
          </w:p>
        </w:tc>
      </w:tr>
    </w:tbl>
    <w:p w14:paraId="3EBC8EF6" w14:textId="7A0DE372" w:rsidR="00B729E7" w:rsidRDefault="00B729E7" w:rsidP="00E463FD">
      <w:pPr>
        <w:rPr>
          <w:b/>
          <w:bCs/>
        </w:rPr>
      </w:pPr>
    </w:p>
    <w:p w14:paraId="62C53B39" w14:textId="77777777" w:rsidR="00B729E7" w:rsidRPr="002C2DB8" w:rsidRDefault="00B729E7" w:rsidP="00B729E7"/>
    <w:p w14:paraId="437DDAF7" w14:textId="77777777" w:rsidR="00B729E7" w:rsidRPr="002C2DB8" w:rsidRDefault="00B729E7" w:rsidP="00B729E7"/>
    <w:p w14:paraId="4E4606BA" w14:textId="77777777" w:rsidR="00B729E7" w:rsidRPr="002C2DB8" w:rsidRDefault="00B729E7" w:rsidP="00B729E7"/>
    <w:p w14:paraId="6F7CF4F8" w14:textId="77777777" w:rsidR="00B729E7" w:rsidRDefault="00B729E7" w:rsidP="00B729E7">
      <w:pPr>
        <w:jc w:val="center"/>
      </w:pPr>
    </w:p>
    <w:p w14:paraId="27CEC169" w14:textId="77777777" w:rsidR="00B729E7" w:rsidRDefault="00B729E7" w:rsidP="00B729E7">
      <w:pPr>
        <w:tabs>
          <w:tab w:val="left" w:pos="3021"/>
        </w:tabs>
      </w:pPr>
      <w:r>
        <w:tab/>
      </w:r>
    </w:p>
    <w:p w14:paraId="16FB5FE7" w14:textId="77777777" w:rsidR="00EC45BB" w:rsidRDefault="00EC45BB" w:rsidP="00EC45BB">
      <w:pPr>
        <w:jc w:val="center"/>
      </w:pPr>
    </w:p>
    <w:p w14:paraId="03C18DA2" w14:textId="77777777" w:rsidR="00EC45BB" w:rsidRPr="00EC45BB" w:rsidRDefault="00EC45BB" w:rsidP="00EC45BB"/>
    <w:p w14:paraId="001F4A68" w14:textId="77777777" w:rsidR="00EC45BB" w:rsidRPr="00EC45BB" w:rsidRDefault="00EC45BB" w:rsidP="00EC45BB"/>
    <w:p w14:paraId="0F7A73BF" w14:textId="77777777" w:rsidR="00EC45BB" w:rsidRPr="00EC45BB" w:rsidRDefault="00EC45BB" w:rsidP="00EC45BB"/>
    <w:p w14:paraId="728B07C1" w14:textId="77777777" w:rsidR="00EC45BB" w:rsidRDefault="00EC45BB" w:rsidP="00EC45BB">
      <w:pPr>
        <w:jc w:val="center"/>
        <w:rPr>
          <w:b/>
          <w:bCs/>
          <w:sz w:val="32"/>
          <w:szCs w:val="32"/>
        </w:rPr>
      </w:pPr>
    </w:p>
    <w:p w14:paraId="7D929CE6" w14:textId="77777777" w:rsidR="00EC45BB" w:rsidRDefault="00EC45BB" w:rsidP="00EC45BB">
      <w:pPr>
        <w:jc w:val="center"/>
        <w:rPr>
          <w:b/>
          <w:bCs/>
          <w:sz w:val="32"/>
          <w:szCs w:val="32"/>
        </w:rPr>
      </w:pPr>
    </w:p>
    <w:p w14:paraId="3E2FD442" w14:textId="77777777" w:rsidR="00EC45BB" w:rsidRDefault="00EC45BB" w:rsidP="00EC45BB">
      <w:pPr>
        <w:jc w:val="center"/>
        <w:rPr>
          <w:b/>
          <w:bCs/>
          <w:sz w:val="32"/>
          <w:szCs w:val="32"/>
        </w:rPr>
      </w:pPr>
    </w:p>
    <w:p w14:paraId="220CBAE9" w14:textId="77777777" w:rsidR="00EC45BB" w:rsidRDefault="00EC45BB" w:rsidP="00EC45BB">
      <w:pPr>
        <w:jc w:val="center"/>
        <w:rPr>
          <w:b/>
          <w:bCs/>
          <w:sz w:val="32"/>
          <w:szCs w:val="32"/>
        </w:rPr>
      </w:pPr>
    </w:p>
    <w:p w14:paraId="75A3159A" w14:textId="5B654787" w:rsidR="00EC45BB" w:rsidRDefault="00EC45BB" w:rsidP="00EC45BB">
      <w:pPr>
        <w:jc w:val="center"/>
        <w:rPr>
          <w:b/>
          <w:bCs/>
          <w:sz w:val="32"/>
          <w:szCs w:val="32"/>
        </w:rPr>
      </w:pPr>
    </w:p>
    <w:p w14:paraId="5775E50D" w14:textId="77777777" w:rsidR="005F6C21" w:rsidRDefault="005F6C21" w:rsidP="00EC45BB">
      <w:pPr>
        <w:jc w:val="center"/>
        <w:rPr>
          <w:b/>
          <w:bCs/>
          <w:sz w:val="32"/>
          <w:szCs w:val="32"/>
        </w:rPr>
      </w:pPr>
    </w:p>
    <w:p w14:paraId="3E5C5F74" w14:textId="77777777" w:rsidR="00EC45BB" w:rsidRDefault="00EC45BB" w:rsidP="00EC45BB">
      <w:pPr>
        <w:jc w:val="center"/>
        <w:rPr>
          <w:b/>
          <w:bCs/>
          <w:sz w:val="32"/>
          <w:szCs w:val="32"/>
        </w:rPr>
      </w:pPr>
    </w:p>
    <w:p w14:paraId="78CDB50E" w14:textId="77777777" w:rsidR="00EC45BB" w:rsidRDefault="00EC45BB" w:rsidP="00EC45BB">
      <w:pPr>
        <w:jc w:val="center"/>
        <w:rPr>
          <w:b/>
          <w:bCs/>
          <w:sz w:val="32"/>
          <w:szCs w:val="32"/>
        </w:rPr>
      </w:pPr>
    </w:p>
    <w:p w14:paraId="6EECEBF5" w14:textId="77777777" w:rsidR="00EC45BB" w:rsidRDefault="00EC45BB" w:rsidP="00EC45BB">
      <w:pPr>
        <w:jc w:val="center"/>
        <w:rPr>
          <w:b/>
          <w:bCs/>
          <w:sz w:val="32"/>
          <w:szCs w:val="32"/>
        </w:rPr>
      </w:pPr>
    </w:p>
    <w:p w14:paraId="3150BDC4" w14:textId="77777777" w:rsidR="00EC45BB" w:rsidRDefault="00EC45BB" w:rsidP="00EC45BB">
      <w:pPr>
        <w:jc w:val="center"/>
        <w:rPr>
          <w:b/>
          <w:bCs/>
          <w:sz w:val="32"/>
          <w:szCs w:val="32"/>
        </w:rPr>
      </w:pPr>
    </w:p>
    <w:p w14:paraId="1475356C" w14:textId="77777777" w:rsidR="00EC45BB" w:rsidRDefault="00EC45BB" w:rsidP="00EC45BB">
      <w:pPr>
        <w:jc w:val="center"/>
        <w:rPr>
          <w:b/>
          <w:bCs/>
          <w:sz w:val="32"/>
          <w:szCs w:val="32"/>
        </w:rPr>
      </w:pPr>
    </w:p>
    <w:p w14:paraId="61F2336F" w14:textId="77777777" w:rsidR="00EC45BB" w:rsidRDefault="00EC45BB" w:rsidP="00EC45BB">
      <w:pPr>
        <w:jc w:val="center"/>
        <w:rPr>
          <w:b/>
          <w:bCs/>
          <w:sz w:val="32"/>
          <w:szCs w:val="32"/>
        </w:rPr>
      </w:pPr>
    </w:p>
    <w:p w14:paraId="1CEA86ED" w14:textId="77777777" w:rsidR="00EC45BB" w:rsidRDefault="00EC45BB" w:rsidP="00EC45BB">
      <w:pPr>
        <w:jc w:val="center"/>
        <w:rPr>
          <w:b/>
          <w:bCs/>
          <w:sz w:val="32"/>
          <w:szCs w:val="32"/>
        </w:rPr>
      </w:pPr>
    </w:p>
    <w:p w14:paraId="7A5D21FB" w14:textId="77777777" w:rsidR="00EC45BB" w:rsidRDefault="00EC45BB" w:rsidP="00EC45BB">
      <w:pPr>
        <w:jc w:val="center"/>
        <w:rPr>
          <w:b/>
          <w:bCs/>
          <w:sz w:val="32"/>
          <w:szCs w:val="32"/>
        </w:rPr>
      </w:pPr>
    </w:p>
    <w:p w14:paraId="717CAE67" w14:textId="77777777" w:rsidR="00EC45BB" w:rsidRDefault="00EC45BB" w:rsidP="00EC45BB">
      <w:pPr>
        <w:jc w:val="center"/>
        <w:rPr>
          <w:b/>
          <w:bCs/>
          <w:sz w:val="32"/>
          <w:szCs w:val="32"/>
        </w:rPr>
      </w:pPr>
    </w:p>
    <w:p w14:paraId="229BE122" w14:textId="77777777" w:rsidR="00EC45BB" w:rsidRDefault="00EC45BB" w:rsidP="00EC45BB">
      <w:pPr>
        <w:jc w:val="center"/>
        <w:rPr>
          <w:b/>
          <w:bCs/>
          <w:sz w:val="32"/>
          <w:szCs w:val="32"/>
        </w:rPr>
      </w:pPr>
    </w:p>
    <w:p w14:paraId="394270C7" w14:textId="77777777" w:rsidR="00EC45BB" w:rsidRDefault="00EC45BB" w:rsidP="00EC45BB">
      <w:pPr>
        <w:jc w:val="center"/>
        <w:rPr>
          <w:b/>
          <w:bCs/>
          <w:sz w:val="32"/>
          <w:szCs w:val="32"/>
        </w:rPr>
      </w:pPr>
    </w:p>
    <w:p w14:paraId="601CBFB9" w14:textId="77777777" w:rsidR="00EC45BB" w:rsidRDefault="00EC45BB" w:rsidP="00EC45BB">
      <w:pPr>
        <w:jc w:val="center"/>
        <w:rPr>
          <w:b/>
          <w:bCs/>
          <w:sz w:val="32"/>
          <w:szCs w:val="32"/>
        </w:rPr>
      </w:pPr>
    </w:p>
    <w:p w14:paraId="2F75190F" w14:textId="77777777" w:rsidR="00EC45BB" w:rsidRDefault="00EC45BB" w:rsidP="00EC45BB">
      <w:pPr>
        <w:jc w:val="center"/>
        <w:rPr>
          <w:b/>
          <w:bCs/>
          <w:sz w:val="32"/>
          <w:szCs w:val="32"/>
        </w:rPr>
      </w:pPr>
    </w:p>
    <w:p w14:paraId="07E99E80" w14:textId="77777777" w:rsidR="00EC45BB" w:rsidRDefault="00EC45BB" w:rsidP="00EC45BB">
      <w:pPr>
        <w:jc w:val="center"/>
        <w:rPr>
          <w:b/>
          <w:bCs/>
          <w:sz w:val="32"/>
          <w:szCs w:val="32"/>
        </w:rPr>
      </w:pPr>
    </w:p>
    <w:p w14:paraId="463F90F6" w14:textId="77777777" w:rsidR="00EC45BB" w:rsidRDefault="00EC45BB" w:rsidP="00EC45BB">
      <w:pPr>
        <w:jc w:val="center"/>
        <w:rPr>
          <w:b/>
          <w:bCs/>
          <w:sz w:val="32"/>
          <w:szCs w:val="32"/>
        </w:rPr>
      </w:pPr>
    </w:p>
    <w:p w14:paraId="49542C45" w14:textId="77777777" w:rsidR="003B77F5" w:rsidRDefault="003B77F5" w:rsidP="00EC45BB">
      <w:pPr>
        <w:jc w:val="center"/>
        <w:rPr>
          <w:b/>
          <w:bCs/>
          <w:sz w:val="40"/>
          <w:szCs w:val="40"/>
          <w:u w:val="single"/>
        </w:rPr>
      </w:pPr>
    </w:p>
    <w:p w14:paraId="5607E7EC" w14:textId="44C15E87" w:rsidR="00D06B38" w:rsidRPr="00AB5261" w:rsidRDefault="00D06B38" w:rsidP="00EC45BB">
      <w:pPr>
        <w:jc w:val="center"/>
        <w:rPr>
          <w:b/>
          <w:bCs/>
          <w:sz w:val="40"/>
          <w:szCs w:val="40"/>
          <w:u w:val="single"/>
        </w:rPr>
      </w:pPr>
      <w:r w:rsidRPr="00AB5261">
        <w:rPr>
          <w:b/>
          <w:bCs/>
          <w:sz w:val="40"/>
          <w:szCs w:val="40"/>
          <w:u w:val="single"/>
        </w:rPr>
        <w:lastRenderedPageBreak/>
        <w:t>Chapter 1</w:t>
      </w:r>
    </w:p>
    <w:p w14:paraId="106CAB2F" w14:textId="33EFEB30" w:rsidR="001B3123" w:rsidRDefault="001B3123" w:rsidP="00EC45BB">
      <w:pPr>
        <w:jc w:val="center"/>
        <w:rPr>
          <w:b/>
          <w:bCs/>
          <w:sz w:val="32"/>
          <w:szCs w:val="32"/>
          <w:u w:val="single"/>
        </w:rPr>
      </w:pPr>
    </w:p>
    <w:p w14:paraId="161E645C" w14:textId="77777777" w:rsidR="001B3123" w:rsidRPr="001B3123" w:rsidRDefault="001B3123" w:rsidP="00EC45BB">
      <w:pPr>
        <w:jc w:val="center"/>
        <w:rPr>
          <w:b/>
          <w:bCs/>
          <w:sz w:val="32"/>
          <w:szCs w:val="32"/>
          <w:u w:val="single"/>
        </w:rPr>
      </w:pPr>
    </w:p>
    <w:p w14:paraId="18DB92F9" w14:textId="77777777" w:rsidR="001B3123" w:rsidRPr="00AB5261" w:rsidRDefault="001B3123" w:rsidP="001B3123">
      <w:pPr>
        <w:spacing w:line="360" w:lineRule="auto"/>
        <w:ind w:right="660"/>
        <w:jc w:val="both"/>
        <w:rPr>
          <w:b/>
          <w:sz w:val="32"/>
          <w:szCs w:val="28"/>
          <w:u w:val="single"/>
        </w:rPr>
      </w:pPr>
      <w:r w:rsidRPr="00AB5261">
        <w:rPr>
          <w:b/>
          <w:sz w:val="32"/>
          <w:szCs w:val="28"/>
          <w:u w:val="single"/>
        </w:rPr>
        <w:t>Introduction to the System:</w:t>
      </w:r>
    </w:p>
    <w:p w14:paraId="3AA20EFB" w14:textId="77777777" w:rsidR="001B3123" w:rsidRDefault="001B3123" w:rsidP="001B3123">
      <w:pPr>
        <w:spacing w:line="360" w:lineRule="auto"/>
        <w:ind w:right="660" w:firstLine="705"/>
        <w:jc w:val="both"/>
        <w:rPr>
          <w:b/>
          <w:sz w:val="28"/>
          <w:szCs w:val="26"/>
          <w:u w:val="single"/>
        </w:rPr>
      </w:pPr>
    </w:p>
    <w:p w14:paraId="762599AF" w14:textId="3ECF7384" w:rsidR="001B3123" w:rsidRPr="001B3123" w:rsidRDefault="001B3123" w:rsidP="001B3123">
      <w:pPr>
        <w:pStyle w:val="ListParagraph"/>
        <w:spacing w:line="360" w:lineRule="auto"/>
        <w:jc w:val="both"/>
        <w:rPr>
          <w:sz w:val="28"/>
          <w:szCs w:val="28"/>
        </w:rPr>
      </w:pPr>
      <w:r w:rsidRPr="001B3123">
        <w:rPr>
          <w:sz w:val="28"/>
          <w:szCs w:val="28"/>
        </w:rPr>
        <w:t>The “Online Grocery Shop Project” has been developed to override the problems prevailing in the practicing manual system. This software is supported to eliminate and, in some cases, reduce the hardships faced by this existing system. Moreover, this system is designed for the need of the company to carry out operations in a smooth and effective manner</w:t>
      </w:r>
      <w:r w:rsidRPr="001B3123">
        <w:rPr>
          <w:sz w:val="24"/>
          <w:szCs w:val="24"/>
        </w:rPr>
        <w:t>.</w:t>
      </w:r>
    </w:p>
    <w:p w14:paraId="1B85BAFF" w14:textId="7A3C88E3" w:rsidR="001B3123" w:rsidRPr="001B3123" w:rsidRDefault="001B3123" w:rsidP="001B3123">
      <w:pPr>
        <w:pStyle w:val="ListParagraph"/>
        <w:spacing w:line="360" w:lineRule="auto"/>
        <w:rPr>
          <w:sz w:val="28"/>
          <w:szCs w:val="28"/>
        </w:rPr>
      </w:pPr>
      <w:r w:rsidRPr="001B3123">
        <w:rPr>
          <w:sz w:val="28"/>
          <w:szCs w:val="28"/>
        </w:rPr>
        <w:t>This application is reduced as much as possible to avoid errors while entering the data. It also provides error message while entering invalid data. No formal knowledge is needed for the user to use this system. Thus, by this all it proves it is user-friendly. Online Grocery Shop Management System, as described above, can lead to error free, secure, reliable and fast management system. It can assist the user in concentrating on their other activities rather than concentrate on record keeping. Thus, it will help the organization in better utilization of resources.</w:t>
      </w:r>
    </w:p>
    <w:p w14:paraId="74639C2E" w14:textId="77777777" w:rsidR="001B3123" w:rsidRPr="001B3123" w:rsidRDefault="001B3123" w:rsidP="001B3123">
      <w:pPr>
        <w:pStyle w:val="ListParagraph"/>
        <w:spacing w:line="360" w:lineRule="auto"/>
        <w:rPr>
          <w:sz w:val="24"/>
          <w:szCs w:val="24"/>
        </w:rPr>
      </w:pPr>
    </w:p>
    <w:p w14:paraId="2C6B7EDB" w14:textId="338AA3D2" w:rsidR="001B3123" w:rsidRDefault="001B3123" w:rsidP="001B3123">
      <w:pPr>
        <w:pStyle w:val="ListParagraph"/>
        <w:spacing w:line="360" w:lineRule="auto"/>
        <w:rPr>
          <w:sz w:val="24"/>
          <w:szCs w:val="24"/>
        </w:rPr>
      </w:pPr>
      <w:r w:rsidRPr="001B3123">
        <w:rPr>
          <w:sz w:val="28"/>
          <w:szCs w:val="28"/>
        </w:rPr>
        <w:t>Every food organization, whether big or small, has challenges to overcome and managing the information of groceries, customers, groceries stock, sales</w:t>
      </w:r>
      <w:r w:rsidRPr="001B3123">
        <w:rPr>
          <w:sz w:val="24"/>
          <w:szCs w:val="24"/>
        </w:rPr>
        <w:t>.</w:t>
      </w:r>
    </w:p>
    <w:p w14:paraId="68BB88AD" w14:textId="7D77496F" w:rsidR="001B3123" w:rsidRDefault="001B3123" w:rsidP="001B3123">
      <w:pPr>
        <w:pStyle w:val="ListParagraph"/>
        <w:spacing w:line="360" w:lineRule="auto"/>
        <w:rPr>
          <w:sz w:val="24"/>
          <w:szCs w:val="24"/>
        </w:rPr>
      </w:pPr>
    </w:p>
    <w:p w14:paraId="64491970" w14:textId="6361D01A" w:rsidR="001B3123" w:rsidRDefault="001B3123" w:rsidP="001B3123">
      <w:pPr>
        <w:pStyle w:val="ListParagraph"/>
        <w:spacing w:line="360" w:lineRule="auto"/>
        <w:rPr>
          <w:sz w:val="24"/>
          <w:szCs w:val="24"/>
        </w:rPr>
      </w:pPr>
    </w:p>
    <w:p w14:paraId="3A795D4C" w14:textId="5CFCFD02" w:rsidR="001B3123" w:rsidRDefault="001B3123" w:rsidP="001B3123">
      <w:pPr>
        <w:pStyle w:val="ListParagraph"/>
        <w:spacing w:line="360" w:lineRule="auto"/>
        <w:rPr>
          <w:sz w:val="24"/>
          <w:szCs w:val="24"/>
        </w:rPr>
      </w:pPr>
    </w:p>
    <w:p w14:paraId="70830BBE" w14:textId="6E6665F1" w:rsidR="001B3123" w:rsidRDefault="001B3123" w:rsidP="001B3123">
      <w:pPr>
        <w:pStyle w:val="ListParagraph"/>
        <w:spacing w:line="360" w:lineRule="auto"/>
        <w:rPr>
          <w:sz w:val="24"/>
          <w:szCs w:val="24"/>
        </w:rPr>
      </w:pPr>
    </w:p>
    <w:p w14:paraId="6961BA5F" w14:textId="6537B709" w:rsidR="001B3123" w:rsidRDefault="001B3123">
      <w:pPr>
        <w:rPr>
          <w:sz w:val="24"/>
          <w:szCs w:val="24"/>
        </w:rPr>
      </w:pPr>
      <w:r>
        <w:rPr>
          <w:sz w:val="24"/>
          <w:szCs w:val="24"/>
        </w:rPr>
        <w:br w:type="page"/>
      </w:r>
    </w:p>
    <w:p w14:paraId="23E785CE" w14:textId="77777777" w:rsidR="001B3123" w:rsidRPr="00AB5261" w:rsidRDefault="001B3123" w:rsidP="001B3123">
      <w:pPr>
        <w:spacing w:line="360" w:lineRule="auto"/>
        <w:ind w:right="660"/>
        <w:jc w:val="both"/>
        <w:rPr>
          <w:b/>
          <w:bCs/>
          <w:sz w:val="32"/>
          <w:szCs w:val="28"/>
          <w:u w:val="single"/>
        </w:rPr>
      </w:pPr>
      <w:r w:rsidRPr="00AB5261">
        <w:rPr>
          <w:b/>
          <w:bCs/>
          <w:sz w:val="32"/>
          <w:szCs w:val="28"/>
          <w:u w:val="single"/>
        </w:rPr>
        <w:lastRenderedPageBreak/>
        <w:t>Problem Definition:</w:t>
      </w:r>
    </w:p>
    <w:p w14:paraId="0404EAF5" w14:textId="77777777" w:rsidR="001B3123" w:rsidRPr="00AB5261" w:rsidRDefault="001B3123" w:rsidP="001B3123">
      <w:pPr>
        <w:spacing w:line="360" w:lineRule="auto"/>
        <w:ind w:right="660"/>
        <w:jc w:val="both"/>
        <w:rPr>
          <w:b/>
          <w:bCs/>
          <w:sz w:val="32"/>
          <w:szCs w:val="28"/>
          <w:u w:val="single"/>
        </w:rPr>
      </w:pPr>
    </w:p>
    <w:p w14:paraId="4CFA0F07" w14:textId="77777777" w:rsidR="001B3123" w:rsidRDefault="001B3123" w:rsidP="001B3123">
      <w:pPr>
        <w:spacing w:line="360" w:lineRule="auto"/>
        <w:ind w:left="709"/>
        <w:jc w:val="both"/>
        <w:rPr>
          <w:sz w:val="28"/>
          <w:szCs w:val="28"/>
        </w:rPr>
      </w:pPr>
      <w:r w:rsidRPr="001B3123">
        <w:rPr>
          <w:sz w:val="28"/>
          <w:szCs w:val="28"/>
        </w:rPr>
        <w:t>Managing your online grocery shopping system may seem tricky, but this is part of Customer service system (application support direct contact with customer)</w:t>
      </w:r>
    </w:p>
    <w:p w14:paraId="2575BD05" w14:textId="7102E411" w:rsidR="001B3123" w:rsidRPr="001B3123" w:rsidRDefault="001B3123" w:rsidP="001B3123">
      <w:pPr>
        <w:spacing w:line="360" w:lineRule="auto"/>
        <w:ind w:left="709"/>
        <w:jc w:val="both"/>
        <w:rPr>
          <w:sz w:val="28"/>
          <w:szCs w:val="28"/>
        </w:rPr>
      </w:pPr>
      <w:r>
        <w:rPr>
          <w:sz w:val="28"/>
          <w:szCs w:val="28"/>
        </w:rPr>
        <w:t xml:space="preserve">To Manage the Online Grocery Product Ordering. It </w:t>
      </w:r>
      <w:r w:rsidR="00AB5261">
        <w:rPr>
          <w:sz w:val="28"/>
          <w:szCs w:val="28"/>
        </w:rPr>
        <w:t>Helps</w:t>
      </w:r>
      <w:r>
        <w:rPr>
          <w:sz w:val="28"/>
          <w:szCs w:val="28"/>
        </w:rPr>
        <w:t xml:space="preserve"> Customers to Book products from anywhere. Also make payment on Delivery. It helps to People to Book desired products at their prefer time.</w:t>
      </w:r>
    </w:p>
    <w:p w14:paraId="65E21CB2" w14:textId="77777777" w:rsidR="00890E72" w:rsidRPr="001B3123" w:rsidRDefault="00890E72" w:rsidP="00381658">
      <w:pPr>
        <w:jc w:val="both"/>
        <w:rPr>
          <w:i/>
          <w:sz w:val="24"/>
          <w:szCs w:val="24"/>
        </w:rPr>
      </w:pPr>
    </w:p>
    <w:p w14:paraId="2E73BCC5" w14:textId="77777777" w:rsidR="00890E72" w:rsidRDefault="00890E72" w:rsidP="00381658">
      <w:pPr>
        <w:jc w:val="both"/>
        <w:rPr>
          <w:i/>
        </w:rPr>
      </w:pPr>
    </w:p>
    <w:p w14:paraId="291D9ED2" w14:textId="77777777" w:rsidR="00890E72" w:rsidRDefault="00890E72" w:rsidP="00381658">
      <w:pPr>
        <w:jc w:val="both"/>
        <w:rPr>
          <w:i/>
        </w:rPr>
      </w:pPr>
    </w:p>
    <w:p w14:paraId="4D220870" w14:textId="77777777" w:rsidR="00AB5261" w:rsidRDefault="00AB5261" w:rsidP="00AB5261">
      <w:pPr>
        <w:spacing w:line="360" w:lineRule="auto"/>
        <w:ind w:right="660"/>
        <w:jc w:val="both"/>
        <w:rPr>
          <w:b/>
          <w:bCs/>
          <w:sz w:val="32"/>
          <w:szCs w:val="28"/>
          <w:u w:val="single"/>
        </w:rPr>
      </w:pPr>
    </w:p>
    <w:p w14:paraId="05B60A82" w14:textId="77777777" w:rsidR="00AB5261" w:rsidRDefault="00AB5261" w:rsidP="00AB5261">
      <w:pPr>
        <w:spacing w:line="360" w:lineRule="auto"/>
        <w:ind w:right="660"/>
        <w:jc w:val="both"/>
        <w:rPr>
          <w:b/>
          <w:bCs/>
          <w:sz w:val="32"/>
          <w:szCs w:val="28"/>
          <w:u w:val="single"/>
        </w:rPr>
      </w:pPr>
    </w:p>
    <w:p w14:paraId="4539B8AB" w14:textId="0297473C" w:rsidR="00AB5261" w:rsidRPr="00AB5261" w:rsidRDefault="00AB5261" w:rsidP="00AB5261">
      <w:pPr>
        <w:spacing w:line="360" w:lineRule="auto"/>
        <w:ind w:right="660"/>
        <w:jc w:val="both"/>
        <w:rPr>
          <w:b/>
          <w:bCs/>
          <w:sz w:val="32"/>
          <w:szCs w:val="28"/>
          <w:u w:val="single"/>
        </w:rPr>
      </w:pPr>
      <w:r w:rsidRPr="00AB5261">
        <w:rPr>
          <w:b/>
          <w:bCs/>
          <w:sz w:val="32"/>
          <w:szCs w:val="28"/>
          <w:u w:val="single"/>
        </w:rPr>
        <w:t>Objective:</w:t>
      </w:r>
    </w:p>
    <w:p w14:paraId="526E4526" w14:textId="77777777" w:rsidR="00AB5261" w:rsidRDefault="00AB5261" w:rsidP="00AB5261">
      <w:pPr>
        <w:spacing w:line="360" w:lineRule="auto"/>
        <w:ind w:left="709" w:right="660"/>
        <w:jc w:val="both"/>
        <w:rPr>
          <w:b/>
          <w:bCs/>
          <w:sz w:val="28"/>
          <w:szCs w:val="26"/>
          <w:u w:val="single"/>
        </w:rPr>
      </w:pPr>
    </w:p>
    <w:p w14:paraId="2272589B" w14:textId="77777777" w:rsidR="00AB5261" w:rsidRDefault="00AB5261" w:rsidP="00E00ED4">
      <w:pPr>
        <w:pStyle w:val="ListParagraph"/>
        <w:spacing w:line="360" w:lineRule="auto"/>
        <w:ind w:left="720" w:firstLine="0"/>
        <w:rPr>
          <w:sz w:val="28"/>
          <w:szCs w:val="28"/>
        </w:rPr>
      </w:pPr>
      <w:r w:rsidRPr="00AB5261">
        <w:rPr>
          <w:sz w:val="28"/>
          <w:szCs w:val="28"/>
        </w:rPr>
        <w:t xml:space="preserve">This software helps customers to find different products according to category, price, and subcategories. It is designed in such a way that one can view all the updates of the products from any place online. The software will help in easily maintaining and updating products </w:t>
      </w:r>
      <w:proofErr w:type="gramStart"/>
      <w:r w:rsidRPr="00AB5261">
        <w:rPr>
          <w:sz w:val="28"/>
          <w:szCs w:val="28"/>
        </w:rPr>
        <w:t>in</w:t>
      </w:r>
      <w:proofErr w:type="gramEnd"/>
      <w:r w:rsidRPr="00AB5261">
        <w:rPr>
          <w:sz w:val="28"/>
          <w:szCs w:val="28"/>
        </w:rPr>
        <w:t xml:space="preserve"> the website for the administrator. Also, quick and easy comparison of different products for the customers.</w:t>
      </w:r>
    </w:p>
    <w:p w14:paraId="6F9A4E59" w14:textId="77777777" w:rsidR="00AB5261" w:rsidRDefault="00AB5261" w:rsidP="00AB5261">
      <w:pPr>
        <w:pStyle w:val="ListParagraph"/>
        <w:spacing w:line="360" w:lineRule="auto"/>
        <w:ind w:left="0"/>
        <w:rPr>
          <w:sz w:val="28"/>
          <w:szCs w:val="28"/>
        </w:rPr>
      </w:pPr>
    </w:p>
    <w:p w14:paraId="166B212D" w14:textId="77777777" w:rsidR="00AB5261" w:rsidRDefault="00AB5261" w:rsidP="00AB5261">
      <w:pPr>
        <w:pStyle w:val="ListParagraph"/>
        <w:spacing w:line="360" w:lineRule="auto"/>
        <w:ind w:left="0"/>
        <w:rPr>
          <w:sz w:val="28"/>
          <w:szCs w:val="28"/>
        </w:rPr>
      </w:pPr>
    </w:p>
    <w:p w14:paraId="60B7FC8B" w14:textId="77777777" w:rsidR="00AB5261" w:rsidRDefault="00AB5261" w:rsidP="00AB5261">
      <w:pPr>
        <w:tabs>
          <w:tab w:val="left" w:pos="720"/>
        </w:tabs>
        <w:spacing w:line="360" w:lineRule="auto"/>
        <w:ind w:right="660"/>
        <w:jc w:val="both"/>
        <w:rPr>
          <w:b/>
          <w:bCs/>
          <w:color w:val="000000"/>
          <w:sz w:val="32"/>
          <w:szCs w:val="28"/>
          <w:u w:val="single"/>
        </w:rPr>
      </w:pPr>
    </w:p>
    <w:p w14:paraId="408DDCB3" w14:textId="77777777" w:rsidR="00AB5261" w:rsidRDefault="00AB5261" w:rsidP="00AB5261">
      <w:pPr>
        <w:tabs>
          <w:tab w:val="left" w:pos="720"/>
        </w:tabs>
        <w:spacing w:line="360" w:lineRule="auto"/>
        <w:ind w:right="660"/>
        <w:jc w:val="both"/>
        <w:rPr>
          <w:b/>
          <w:bCs/>
          <w:color w:val="000000"/>
          <w:sz w:val="32"/>
          <w:szCs w:val="28"/>
          <w:u w:val="single"/>
        </w:rPr>
      </w:pPr>
    </w:p>
    <w:p w14:paraId="68104F4C" w14:textId="77777777" w:rsidR="00AB5261" w:rsidRDefault="00AB5261" w:rsidP="00AB5261">
      <w:pPr>
        <w:tabs>
          <w:tab w:val="left" w:pos="720"/>
        </w:tabs>
        <w:spacing w:line="360" w:lineRule="auto"/>
        <w:ind w:right="660"/>
        <w:jc w:val="both"/>
        <w:rPr>
          <w:b/>
          <w:bCs/>
          <w:color w:val="000000"/>
          <w:sz w:val="32"/>
          <w:szCs w:val="28"/>
          <w:u w:val="single"/>
        </w:rPr>
      </w:pPr>
    </w:p>
    <w:p w14:paraId="3E4BC43B" w14:textId="77777777" w:rsidR="00AB5261" w:rsidRDefault="00AB5261" w:rsidP="00AB5261">
      <w:pPr>
        <w:tabs>
          <w:tab w:val="left" w:pos="720"/>
        </w:tabs>
        <w:spacing w:line="360" w:lineRule="auto"/>
        <w:ind w:right="660"/>
        <w:jc w:val="both"/>
        <w:rPr>
          <w:b/>
          <w:bCs/>
          <w:color w:val="000000"/>
          <w:sz w:val="32"/>
          <w:szCs w:val="28"/>
          <w:u w:val="single"/>
        </w:rPr>
      </w:pPr>
    </w:p>
    <w:p w14:paraId="3FABDD63" w14:textId="77777777" w:rsidR="00AB5261" w:rsidRDefault="00AB5261" w:rsidP="00AB5261">
      <w:pPr>
        <w:tabs>
          <w:tab w:val="left" w:pos="720"/>
        </w:tabs>
        <w:spacing w:line="360" w:lineRule="auto"/>
        <w:ind w:right="660"/>
        <w:jc w:val="both"/>
        <w:rPr>
          <w:b/>
          <w:bCs/>
          <w:color w:val="000000"/>
          <w:sz w:val="32"/>
          <w:szCs w:val="28"/>
          <w:u w:val="single"/>
        </w:rPr>
      </w:pPr>
    </w:p>
    <w:p w14:paraId="51C6DA18" w14:textId="77777777" w:rsidR="00AB5261" w:rsidRDefault="00AB5261" w:rsidP="00AB5261">
      <w:pPr>
        <w:tabs>
          <w:tab w:val="left" w:pos="720"/>
        </w:tabs>
        <w:spacing w:line="360" w:lineRule="auto"/>
        <w:ind w:right="660"/>
        <w:jc w:val="both"/>
        <w:rPr>
          <w:b/>
          <w:bCs/>
          <w:color w:val="000000"/>
          <w:sz w:val="32"/>
          <w:szCs w:val="28"/>
          <w:u w:val="single"/>
        </w:rPr>
      </w:pPr>
    </w:p>
    <w:p w14:paraId="0E8A6C0D" w14:textId="77777777" w:rsidR="00AB5261" w:rsidRDefault="00AB5261" w:rsidP="00AB5261">
      <w:pPr>
        <w:tabs>
          <w:tab w:val="left" w:pos="720"/>
        </w:tabs>
        <w:spacing w:line="360" w:lineRule="auto"/>
        <w:ind w:right="660"/>
        <w:jc w:val="both"/>
        <w:rPr>
          <w:b/>
          <w:bCs/>
          <w:color w:val="000000"/>
          <w:sz w:val="32"/>
          <w:szCs w:val="28"/>
          <w:u w:val="single"/>
        </w:rPr>
      </w:pPr>
    </w:p>
    <w:p w14:paraId="3FAB8474" w14:textId="54A9BB7C" w:rsidR="00AB5261" w:rsidRPr="00AB5261" w:rsidRDefault="00AB5261" w:rsidP="00AB5261">
      <w:pPr>
        <w:tabs>
          <w:tab w:val="left" w:pos="720"/>
        </w:tabs>
        <w:spacing w:line="360" w:lineRule="auto"/>
        <w:ind w:right="660"/>
        <w:jc w:val="both"/>
        <w:rPr>
          <w:b/>
          <w:bCs/>
          <w:color w:val="000000"/>
          <w:sz w:val="32"/>
          <w:szCs w:val="28"/>
          <w:u w:val="single"/>
        </w:rPr>
      </w:pPr>
      <w:r w:rsidRPr="00AB5261">
        <w:rPr>
          <w:b/>
          <w:bCs/>
          <w:color w:val="000000"/>
          <w:sz w:val="32"/>
          <w:szCs w:val="28"/>
          <w:u w:val="single"/>
        </w:rPr>
        <w:t>Goal:</w:t>
      </w:r>
    </w:p>
    <w:p w14:paraId="3205312E" w14:textId="77777777" w:rsidR="00AB5261" w:rsidRDefault="00AB5261" w:rsidP="00AB5261">
      <w:pPr>
        <w:tabs>
          <w:tab w:val="left" w:pos="720"/>
        </w:tabs>
        <w:spacing w:line="360" w:lineRule="auto"/>
        <w:ind w:right="660"/>
        <w:jc w:val="both"/>
        <w:rPr>
          <w:b/>
          <w:bCs/>
          <w:color w:val="000000"/>
          <w:sz w:val="28"/>
          <w:szCs w:val="26"/>
          <w:u w:val="single"/>
        </w:rPr>
      </w:pPr>
    </w:p>
    <w:p w14:paraId="0C3C7FCA" w14:textId="668DC5E5" w:rsidR="00AB5261" w:rsidRPr="00AB5261" w:rsidRDefault="00AB5261" w:rsidP="00AB5261">
      <w:pPr>
        <w:widowControl/>
        <w:tabs>
          <w:tab w:val="left" w:pos="2835"/>
        </w:tabs>
        <w:spacing w:line="360" w:lineRule="auto"/>
        <w:jc w:val="both"/>
        <w:rPr>
          <w:sz w:val="32"/>
          <w:szCs w:val="32"/>
        </w:rPr>
      </w:pPr>
      <w:r w:rsidRPr="00AB5261">
        <w:rPr>
          <w:sz w:val="28"/>
          <w:szCs w:val="28"/>
        </w:rPr>
        <w:t>The project is basically targeted at those people who would like online shopping and to have Internet access.</w:t>
      </w:r>
    </w:p>
    <w:p w14:paraId="07FF2634" w14:textId="29F2870A" w:rsidR="00AB5261" w:rsidRPr="00AB5261" w:rsidRDefault="00AB5261" w:rsidP="00AB5261">
      <w:pPr>
        <w:tabs>
          <w:tab w:val="left" w:pos="2828"/>
        </w:tabs>
        <w:spacing w:line="360" w:lineRule="auto"/>
        <w:ind w:right="660"/>
        <w:jc w:val="both"/>
        <w:rPr>
          <w:rFonts w:ascii="Georgia" w:hAnsi="Georgia"/>
          <w:color w:val="000000"/>
          <w:sz w:val="28"/>
          <w:szCs w:val="28"/>
        </w:rPr>
      </w:pPr>
      <w:r w:rsidRPr="00AB5261">
        <w:rPr>
          <w:sz w:val="28"/>
          <w:szCs w:val="28"/>
        </w:rPr>
        <w:t xml:space="preserve">Finally, buyers are curious about comparing the prices for various products according to our budget. </w:t>
      </w:r>
    </w:p>
    <w:p w14:paraId="626946BF" w14:textId="77777777" w:rsidR="00AB5261" w:rsidRPr="00AB5261" w:rsidRDefault="00AB5261" w:rsidP="00AB5261">
      <w:pPr>
        <w:tabs>
          <w:tab w:val="left" w:pos="2828"/>
        </w:tabs>
        <w:spacing w:line="360" w:lineRule="auto"/>
        <w:ind w:right="660"/>
        <w:jc w:val="both"/>
        <w:rPr>
          <w:color w:val="000000"/>
          <w:sz w:val="32"/>
          <w:szCs w:val="32"/>
        </w:rPr>
      </w:pPr>
      <w:r w:rsidRPr="00AB5261">
        <w:rPr>
          <w:color w:val="000000"/>
          <w:sz w:val="28"/>
          <w:szCs w:val="28"/>
        </w:rPr>
        <w:t>To make a database that is consistent, reliable and secure.</w:t>
      </w:r>
    </w:p>
    <w:p w14:paraId="7BCBED84" w14:textId="77777777" w:rsidR="00AB5261" w:rsidRPr="00AB5261" w:rsidRDefault="00AB5261" w:rsidP="00AB5261">
      <w:pPr>
        <w:tabs>
          <w:tab w:val="left" w:pos="2828"/>
        </w:tabs>
        <w:spacing w:line="360" w:lineRule="auto"/>
        <w:ind w:right="660"/>
        <w:jc w:val="both"/>
        <w:rPr>
          <w:color w:val="000000"/>
          <w:sz w:val="28"/>
          <w:szCs w:val="28"/>
        </w:rPr>
      </w:pPr>
      <w:r w:rsidRPr="00AB5261">
        <w:rPr>
          <w:color w:val="000000"/>
          <w:sz w:val="28"/>
          <w:szCs w:val="28"/>
        </w:rPr>
        <w:t>To provide correct, complete, ongoing information.</w:t>
      </w:r>
    </w:p>
    <w:p w14:paraId="5963E2E1" w14:textId="77777777" w:rsidR="00AB5261" w:rsidRPr="00AB5261" w:rsidRDefault="00AB5261" w:rsidP="00AB5261">
      <w:pPr>
        <w:tabs>
          <w:tab w:val="left" w:pos="2828"/>
        </w:tabs>
        <w:spacing w:line="360" w:lineRule="auto"/>
        <w:ind w:right="660"/>
        <w:jc w:val="both"/>
        <w:rPr>
          <w:color w:val="000000"/>
          <w:sz w:val="28"/>
          <w:szCs w:val="28"/>
        </w:rPr>
      </w:pPr>
      <w:r w:rsidRPr="00AB5261">
        <w:rPr>
          <w:color w:val="000000"/>
          <w:sz w:val="28"/>
          <w:szCs w:val="28"/>
        </w:rPr>
        <w:t>To develop a well-organized information storage system.</w:t>
      </w:r>
    </w:p>
    <w:p w14:paraId="79835174" w14:textId="58335975" w:rsidR="00890E72" w:rsidRDefault="00AB5261" w:rsidP="00AB5261">
      <w:pPr>
        <w:spacing w:line="360" w:lineRule="auto"/>
        <w:rPr>
          <w:sz w:val="32"/>
          <w:szCs w:val="32"/>
        </w:rPr>
      </w:pPr>
      <w:r w:rsidRPr="00AB5261">
        <w:rPr>
          <w:color w:val="000000"/>
          <w:sz w:val="28"/>
          <w:szCs w:val="28"/>
        </w:rPr>
        <w:t>To make good documentation to facilitate possible future enhancements</w:t>
      </w:r>
      <w:r w:rsidR="00EE323D" w:rsidRPr="00AB5261">
        <w:rPr>
          <w:sz w:val="32"/>
          <w:szCs w:val="32"/>
        </w:rPr>
        <w:t xml:space="preserve"> </w:t>
      </w:r>
    </w:p>
    <w:p w14:paraId="44FBBAA4" w14:textId="0833F6F4" w:rsidR="00AB5261" w:rsidRDefault="00AB5261" w:rsidP="00AB5261">
      <w:pPr>
        <w:spacing w:line="360" w:lineRule="auto"/>
        <w:rPr>
          <w:sz w:val="32"/>
          <w:szCs w:val="32"/>
        </w:rPr>
      </w:pPr>
    </w:p>
    <w:p w14:paraId="4C95AC28" w14:textId="24FA593E" w:rsidR="00AB5261" w:rsidRDefault="00AB5261" w:rsidP="00AB5261">
      <w:pPr>
        <w:spacing w:line="360" w:lineRule="auto"/>
        <w:rPr>
          <w:sz w:val="32"/>
          <w:szCs w:val="32"/>
        </w:rPr>
      </w:pPr>
    </w:p>
    <w:p w14:paraId="333E69C7" w14:textId="7C6CD15A" w:rsidR="00AB5261" w:rsidRDefault="00AB5261" w:rsidP="00AB5261">
      <w:pPr>
        <w:spacing w:line="360" w:lineRule="auto"/>
        <w:rPr>
          <w:sz w:val="32"/>
          <w:szCs w:val="32"/>
        </w:rPr>
      </w:pPr>
    </w:p>
    <w:p w14:paraId="0D6A29B2" w14:textId="7DD8FDD4" w:rsidR="00AB5261" w:rsidRPr="00AB5261" w:rsidRDefault="00AB5261" w:rsidP="00AB5261">
      <w:pPr>
        <w:spacing w:line="360" w:lineRule="auto"/>
        <w:ind w:right="660"/>
        <w:jc w:val="both"/>
        <w:rPr>
          <w:b/>
          <w:bCs/>
          <w:color w:val="000000"/>
          <w:sz w:val="32"/>
          <w:szCs w:val="28"/>
          <w:u w:val="single"/>
        </w:rPr>
      </w:pPr>
      <w:r w:rsidRPr="00AB5261">
        <w:rPr>
          <w:b/>
          <w:bCs/>
          <w:color w:val="000000"/>
          <w:sz w:val="32"/>
          <w:szCs w:val="28"/>
          <w:u w:val="single"/>
        </w:rPr>
        <w:t>Need for the System:</w:t>
      </w:r>
    </w:p>
    <w:p w14:paraId="1D8CFA96" w14:textId="77777777" w:rsidR="00AB5261" w:rsidRDefault="00AB5261" w:rsidP="00AB5261">
      <w:pPr>
        <w:spacing w:line="360" w:lineRule="auto"/>
        <w:jc w:val="both"/>
        <w:rPr>
          <w:b/>
          <w:bCs/>
          <w:color w:val="000000"/>
          <w:sz w:val="28"/>
          <w:szCs w:val="26"/>
          <w:u w:val="single"/>
        </w:rPr>
      </w:pPr>
    </w:p>
    <w:p w14:paraId="0A839897" w14:textId="77777777" w:rsidR="00AB5261" w:rsidRDefault="00AB5261" w:rsidP="00AB5261">
      <w:pPr>
        <w:spacing w:line="360" w:lineRule="auto"/>
        <w:jc w:val="both"/>
        <w:rPr>
          <w:color w:val="000000"/>
          <w:sz w:val="28"/>
          <w:szCs w:val="28"/>
        </w:rPr>
      </w:pPr>
      <w:r>
        <w:rPr>
          <w:color w:val="000000"/>
          <w:sz w:val="28"/>
          <w:szCs w:val="28"/>
        </w:rPr>
        <w:t>T</w:t>
      </w:r>
      <w:r w:rsidRPr="00AB5261">
        <w:rPr>
          <w:color w:val="000000"/>
          <w:sz w:val="28"/>
          <w:szCs w:val="28"/>
        </w:rPr>
        <w:t>here is always a need for a system that will perform to purchasing grocery products online according to customer requirement.</w:t>
      </w:r>
    </w:p>
    <w:p w14:paraId="207F4986" w14:textId="5B4F4129" w:rsidR="00AB5261" w:rsidRPr="00AB5261" w:rsidRDefault="00AB5261" w:rsidP="00AB5261">
      <w:pPr>
        <w:spacing w:line="360" w:lineRule="auto"/>
        <w:jc w:val="both"/>
        <w:rPr>
          <w:sz w:val="28"/>
          <w:szCs w:val="28"/>
        </w:rPr>
      </w:pPr>
      <w:r w:rsidRPr="00AB5261">
        <w:rPr>
          <w:sz w:val="28"/>
          <w:szCs w:val="28"/>
        </w:rPr>
        <w:t>This system will reduce the manual operation required to maintain all the records of booking information. And generates various reports for analysis. Main concept of the project is to enter transaction reports and to maintain customer records. Hence this software can be used in any grocery shop to maintain their records easily.</w:t>
      </w:r>
    </w:p>
    <w:p w14:paraId="75A876A2" w14:textId="088EA18F" w:rsidR="00AB5261" w:rsidRDefault="00AB5261" w:rsidP="00AB5261">
      <w:pPr>
        <w:spacing w:line="360" w:lineRule="auto"/>
        <w:rPr>
          <w:sz w:val="40"/>
          <w:szCs w:val="40"/>
        </w:rPr>
      </w:pPr>
    </w:p>
    <w:p w14:paraId="62D8A205" w14:textId="2BCC8710" w:rsidR="00AB5261" w:rsidRDefault="00AB5261" w:rsidP="00AB5261">
      <w:pPr>
        <w:spacing w:line="360" w:lineRule="auto"/>
        <w:rPr>
          <w:sz w:val="40"/>
          <w:szCs w:val="40"/>
        </w:rPr>
      </w:pPr>
    </w:p>
    <w:p w14:paraId="12CF490E" w14:textId="35325F20" w:rsidR="00AB5261" w:rsidRDefault="00AB5261" w:rsidP="00AB5261">
      <w:pPr>
        <w:spacing w:line="360" w:lineRule="auto"/>
        <w:rPr>
          <w:sz w:val="40"/>
          <w:szCs w:val="40"/>
        </w:rPr>
      </w:pPr>
    </w:p>
    <w:p w14:paraId="68781B93" w14:textId="59E812C0" w:rsidR="00AB5261" w:rsidRDefault="00AB5261" w:rsidP="00AB5261">
      <w:pPr>
        <w:spacing w:line="360" w:lineRule="auto"/>
        <w:jc w:val="center"/>
        <w:rPr>
          <w:b/>
          <w:sz w:val="40"/>
          <w:szCs w:val="40"/>
          <w:u w:val="single"/>
        </w:rPr>
      </w:pPr>
      <w:r w:rsidRPr="00AB5261">
        <w:rPr>
          <w:b/>
          <w:sz w:val="40"/>
          <w:szCs w:val="40"/>
          <w:u w:val="single"/>
        </w:rPr>
        <w:lastRenderedPageBreak/>
        <w:t>Chapter 2</w:t>
      </w:r>
    </w:p>
    <w:p w14:paraId="37244311" w14:textId="53AD3ADE" w:rsidR="00AB5261" w:rsidRDefault="00AB5261" w:rsidP="00AB5261">
      <w:pPr>
        <w:spacing w:line="360" w:lineRule="auto"/>
        <w:rPr>
          <w:b/>
          <w:sz w:val="32"/>
          <w:szCs w:val="32"/>
          <w:u w:val="single"/>
        </w:rPr>
      </w:pPr>
      <w:r w:rsidRPr="00AB5261">
        <w:rPr>
          <w:b/>
          <w:sz w:val="32"/>
          <w:szCs w:val="32"/>
          <w:u w:val="single"/>
        </w:rPr>
        <w:t>Hardware and Software Requirements</w:t>
      </w:r>
      <w:r>
        <w:rPr>
          <w:b/>
          <w:sz w:val="32"/>
          <w:szCs w:val="32"/>
          <w:u w:val="single"/>
        </w:rPr>
        <w:t>:</w:t>
      </w:r>
    </w:p>
    <w:p w14:paraId="37B83B81" w14:textId="31CF8A13" w:rsidR="00AB5261" w:rsidRDefault="00AB5261" w:rsidP="00AB5261">
      <w:pPr>
        <w:spacing w:line="360" w:lineRule="auto"/>
        <w:rPr>
          <w:b/>
          <w:sz w:val="32"/>
          <w:szCs w:val="32"/>
          <w:u w:val="single"/>
        </w:rPr>
      </w:pPr>
    </w:p>
    <w:p w14:paraId="6D73D7CF" w14:textId="081BB751" w:rsidR="00AB5261" w:rsidRPr="00AB5261" w:rsidRDefault="00AB5261" w:rsidP="00AB5261">
      <w:pPr>
        <w:ind w:right="675"/>
        <w:jc w:val="both"/>
        <w:rPr>
          <w:b/>
          <w:bCs/>
          <w:sz w:val="32"/>
          <w:szCs w:val="28"/>
          <w:u w:val="single"/>
        </w:rPr>
      </w:pPr>
      <w:r w:rsidRPr="00AB5261">
        <w:rPr>
          <w:b/>
          <w:bCs/>
          <w:sz w:val="32"/>
          <w:szCs w:val="28"/>
          <w:u w:val="single"/>
        </w:rPr>
        <w:t>Introduction:</w:t>
      </w:r>
    </w:p>
    <w:p w14:paraId="102B1FA8" w14:textId="77777777" w:rsidR="00AB5261" w:rsidRDefault="00AB5261" w:rsidP="00AB5261">
      <w:pPr>
        <w:ind w:right="675" w:firstLine="720"/>
        <w:jc w:val="both"/>
        <w:rPr>
          <w:b/>
          <w:bCs/>
          <w:sz w:val="28"/>
          <w:szCs w:val="26"/>
          <w:u w:val="single"/>
        </w:rPr>
      </w:pPr>
    </w:p>
    <w:p w14:paraId="616A2275" w14:textId="7BBBB752" w:rsidR="00AB5261" w:rsidRDefault="00AB5261" w:rsidP="00AB5261">
      <w:pPr>
        <w:spacing w:line="360" w:lineRule="auto"/>
        <w:ind w:left="720" w:right="675"/>
        <w:jc w:val="both"/>
        <w:rPr>
          <w:sz w:val="28"/>
          <w:szCs w:val="28"/>
        </w:rPr>
      </w:pPr>
      <w:r w:rsidRPr="00AB5261">
        <w:rPr>
          <w:sz w:val="28"/>
          <w:szCs w:val="28"/>
        </w:rPr>
        <w:t xml:space="preserve">In this chapter we mentioned the software and hardware requirements, which are necessary for successfully running this system. The major element in building systems is selecting compatible hardware and software. The system analyst must determine what software package is best for the </w:t>
      </w:r>
      <w:r w:rsidRPr="00AB5261">
        <w:rPr>
          <w:b/>
          <w:bCs/>
          <w:sz w:val="28"/>
          <w:szCs w:val="28"/>
        </w:rPr>
        <w:t xml:space="preserve">“Online Grocery </w:t>
      </w:r>
      <w:r>
        <w:rPr>
          <w:b/>
          <w:bCs/>
          <w:sz w:val="28"/>
          <w:szCs w:val="28"/>
        </w:rPr>
        <w:t>Store</w:t>
      </w:r>
      <w:r w:rsidRPr="00AB5261">
        <w:rPr>
          <w:b/>
          <w:bCs/>
          <w:sz w:val="28"/>
          <w:szCs w:val="28"/>
        </w:rPr>
        <w:t xml:space="preserve"> System”</w:t>
      </w:r>
      <w:r w:rsidRPr="00AB5261">
        <w:rPr>
          <w:sz w:val="28"/>
          <w:szCs w:val="28"/>
        </w:rPr>
        <w:t xml:space="preserve"> and, where software is not an issue, the kind of hardware and peripherals needed for the final conversion.</w:t>
      </w:r>
    </w:p>
    <w:p w14:paraId="6B74B075" w14:textId="76A27974" w:rsidR="00AB5261" w:rsidRDefault="00AB5261" w:rsidP="00AB5261">
      <w:pPr>
        <w:spacing w:line="360" w:lineRule="auto"/>
        <w:ind w:left="720" w:right="675"/>
        <w:jc w:val="both"/>
        <w:rPr>
          <w:sz w:val="28"/>
          <w:szCs w:val="28"/>
        </w:rPr>
      </w:pPr>
    </w:p>
    <w:p w14:paraId="521A4835" w14:textId="5550F6D7" w:rsidR="00AB5261" w:rsidRDefault="00AB5261" w:rsidP="00AB5261">
      <w:pPr>
        <w:spacing w:line="360" w:lineRule="auto"/>
        <w:ind w:left="720" w:right="675"/>
        <w:jc w:val="both"/>
        <w:rPr>
          <w:sz w:val="28"/>
          <w:szCs w:val="28"/>
        </w:rPr>
      </w:pPr>
    </w:p>
    <w:p w14:paraId="605C6535" w14:textId="53A37DE4" w:rsidR="00AB5261" w:rsidRDefault="00AB5261" w:rsidP="00AB5261">
      <w:pPr>
        <w:spacing w:line="360" w:lineRule="auto"/>
        <w:ind w:left="720" w:right="675"/>
        <w:jc w:val="both"/>
        <w:rPr>
          <w:sz w:val="28"/>
          <w:szCs w:val="28"/>
        </w:rPr>
      </w:pPr>
    </w:p>
    <w:p w14:paraId="0A6840DD" w14:textId="77777777" w:rsidR="00AB5261" w:rsidRPr="00AB5261" w:rsidRDefault="00AB5261" w:rsidP="00AB5261">
      <w:pPr>
        <w:spacing w:line="360" w:lineRule="auto"/>
        <w:ind w:right="675"/>
        <w:jc w:val="both"/>
        <w:rPr>
          <w:b/>
          <w:bCs/>
          <w:sz w:val="32"/>
          <w:szCs w:val="28"/>
          <w:u w:val="single"/>
        </w:rPr>
      </w:pPr>
      <w:r w:rsidRPr="00AB5261">
        <w:rPr>
          <w:b/>
          <w:bCs/>
          <w:sz w:val="32"/>
          <w:szCs w:val="28"/>
          <w:u w:val="single"/>
        </w:rPr>
        <w:t>System Environment:</w:t>
      </w:r>
    </w:p>
    <w:p w14:paraId="5C8D1E46" w14:textId="77777777" w:rsidR="00AB5261" w:rsidRDefault="00AB5261" w:rsidP="00AB5261">
      <w:pPr>
        <w:spacing w:line="360" w:lineRule="auto"/>
        <w:ind w:left="720" w:right="675"/>
        <w:jc w:val="both"/>
        <w:rPr>
          <w:b/>
          <w:bCs/>
          <w:sz w:val="28"/>
          <w:szCs w:val="26"/>
          <w:u w:val="single"/>
        </w:rPr>
      </w:pPr>
    </w:p>
    <w:p w14:paraId="2CCF41EA" w14:textId="77777777" w:rsidR="00AB5261" w:rsidRPr="00AB5261" w:rsidRDefault="00AB5261" w:rsidP="00AB5261">
      <w:pPr>
        <w:spacing w:line="360" w:lineRule="auto"/>
        <w:ind w:left="720" w:right="675"/>
        <w:jc w:val="both"/>
        <w:rPr>
          <w:b/>
          <w:bCs/>
          <w:sz w:val="32"/>
          <w:szCs w:val="32"/>
        </w:rPr>
      </w:pPr>
      <w:r w:rsidRPr="00AB5261">
        <w:rPr>
          <w:sz w:val="28"/>
          <w:szCs w:val="28"/>
        </w:rPr>
        <w:t xml:space="preserve">After analysis, some resources are required to convert the abstract system into the real one. All the resources, which accomplish a robust </w:t>
      </w:r>
    </w:p>
    <w:p w14:paraId="262089B9" w14:textId="77777777" w:rsidR="00AB5261" w:rsidRPr="00AB5261" w:rsidRDefault="00AB5261" w:rsidP="00AB5261">
      <w:pPr>
        <w:spacing w:line="360" w:lineRule="auto"/>
        <w:ind w:left="720" w:right="675"/>
        <w:jc w:val="both"/>
        <w:rPr>
          <w:sz w:val="28"/>
          <w:szCs w:val="28"/>
        </w:rPr>
      </w:pPr>
      <w:r w:rsidRPr="00AB5261">
        <w:rPr>
          <w:sz w:val="28"/>
          <w:szCs w:val="28"/>
        </w:rPr>
        <w:t>The hardware and software selection begins with requirement analysis, followed by a request for proposal and vendor evaluation.</w:t>
      </w:r>
    </w:p>
    <w:p w14:paraId="49503E45" w14:textId="77777777" w:rsidR="00AB5261" w:rsidRPr="00AB5261" w:rsidRDefault="00AB5261" w:rsidP="00AB5261">
      <w:pPr>
        <w:spacing w:line="360" w:lineRule="auto"/>
        <w:ind w:left="720" w:right="675" w:firstLine="720"/>
        <w:jc w:val="both"/>
        <w:rPr>
          <w:sz w:val="28"/>
          <w:szCs w:val="28"/>
        </w:rPr>
      </w:pPr>
    </w:p>
    <w:p w14:paraId="2671C285" w14:textId="77777777" w:rsidR="00AB5261" w:rsidRPr="00AB5261" w:rsidRDefault="00AB5261" w:rsidP="00AB5261">
      <w:pPr>
        <w:spacing w:line="360" w:lineRule="auto"/>
        <w:ind w:left="720" w:right="675"/>
        <w:jc w:val="both"/>
        <w:rPr>
          <w:sz w:val="28"/>
          <w:szCs w:val="28"/>
        </w:rPr>
      </w:pPr>
      <w:r w:rsidRPr="00AB5261">
        <w:rPr>
          <w:bCs/>
          <w:sz w:val="28"/>
          <w:szCs w:val="28"/>
        </w:rPr>
        <w:t xml:space="preserve">Software </w:t>
      </w:r>
      <w:r w:rsidRPr="00AB5261">
        <w:rPr>
          <w:sz w:val="28"/>
          <w:szCs w:val="28"/>
        </w:rPr>
        <w:t xml:space="preserve">and real system are identified. According to the provided functional specification all the technologies and </w:t>
      </w:r>
      <w:proofErr w:type="gramStart"/>
      <w:r w:rsidRPr="00AB5261">
        <w:rPr>
          <w:sz w:val="28"/>
          <w:szCs w:val="28"/>
        </w:rPr>
        <w:t>its</w:t>
      </w:r>
      <w:proofErr w:type="gramEnd"/>
      <w:r w:rsidRPr="00AB5261">
        <w:rPr>
          <w:sz w:val="28"/>
          <w:szCs w:val="28"/>
        </w:rPr>
        <w:t xml:space="preserve"> capacities are identified. Basic functions and procedures and </w:t>
      </w:r>
      <w:r w:rsidRPr="00AB5261">
        <w:rPr>
          <w:sz w:val="28"/>
          <w:szCs w:val="28"/>
        </w:rPr>
        <w:lastRenderedPageBreak/>
        <w:t>methodologies are prepared to implement. Some of the Basic requirements such as hardware and software are described as follows: -</w:t>
      </w:r>
    </w:p>
    <w:p w14:paraId="42217349" w14:textId="77777777" w:rsidR="00AB5261" w:rsidRPr="00AB5261" w:rsidRDefault="00AB5261" w:rsidP="00AB5261">
      <w:pPr>
        <w:spacing w:line="360" w:lineRule="auto"/>
        <w:ind w:left="720" w:right="675"/>
        <w:jc w:val="both"/>
        <w:rPr>
          <w:sz w:val="32"/>
          <w:szCs w:val="32"/>
        </w:rPr>
      </w:pPr>
    </w:p>
    <w:p w14:paraId="7DFD2F84" w14:textId="77777777" w:rsidR="00E00ED4" w:rsidRDefault="00E00ED4" w:rsidP="00E00ED4">
      <w:pPr>
        <w:spacing w:line="360" w:lineRule="auto"/>
        <w:ind w:right="675"/>
        <w:jc w:val="both"/>
        <w:rPr>
          <w:b/>
          <w:bCs/>
          <w:sz w:val="32"/>
          <w:szCs w:val="32"/>
        </w:rPr>
      </w:pPr>
    </w:p>
    <w:p w14:paraId="3CF4762C" w14:textId="77777777" w:rsidR="00E00ED4" w:rsidRDefault="00E00ED4" w:rsidP="00E00ED4">
      <w:pPr>
        <w:spacing w:line="360" w:lineRule="auto"/>
        <w:ind w:right="675"/>
        <w:jc w:val="both"/>
        <w:rPr>
          <w:b/>
          <w:bCs/>
          <w:sz w:val="32"/>
          <w:szCs w:val="32"/>
        </w:rPr>
      </w:pPr>
    </w:p>
    <w:p w14:paraId="3E19F298" w14:textId="7514E079" w:rsidR="00E00ED4" w:rsidRPr="00E00ED4" w:rsidRDefault="00E00ED4" w:rsidP="00E00ED4">
      <w:pPr>
        <w:spacing w:line="360" w:lineRule="auto"/>
        <w:ind w:right="675"/>
        <w:jc w:val="both"/>
        <w:rPr>
          <w:b/>
          <w:bCs/>
          <w:sz w:val="32"/>
          <w:szCs w:val="32"/>
        </w:rPr>
      </w:pPr>
      <w:r w:rsidRPr="00E00ED4">
        <w:rPr>
          <w:b/>
          <w:bCs/>
          <w:sz w:val="32"/>
          <w:szCs w:val="32"/>
        </w:rPr>
        <w:t>Hardware and Software Specification</w:t>
      </w:r>
    </w:p>
    <w:p w14:paraId="047C896A" w14:textId="77777777" w:rsidR="00E00ED4" w:rsidRDefault="00E00ED4" w:rsidP="00E00ED4">
      <w:pPr>
        <w:spacing w:line="360" w:lineRule="auto"/>
        <w:ind w:left="720" w:right="675"/>
        <w:jc w:val="both"/>
        <w:rPr>
          <w:b/>
          <w:bCs/>
          <w:sz w:val="24"/>
          <w:szCs w:val="24"/>
        </w:rPr>
      </w:pPr>
    </w:p>
    <w:p w14:paraId="38B052F8" w14:textId="77777777" w:rsidR="00E00ED4" w:rsidRPr="00E00ED4" w:rsidRDefault="00E00ED4" w:rsidP="00E00ED4">
      <w:pPr>
        <w:spacing w:line="360" w:lineRule="auto"/>
        <w:ind w:left="720" w:right="675"/>
        <w:jc w:val="both"/>
        <w:rPr>
          <w:b/>
          <w:bCs/>
          <w:sz w:val="32"/>
          <w:szCs w:val="32"/>
          <w:u w:val="single"/>
        </w:rPr>
      </w:pPr>
      <w:r w:rsidRPr="00E00ED4">
        <w:rPr>
          <w:b/>
          <w:bCs/>
          <w:sz w:val="32"/>
          <w:szCs w:val="32"/>
          <w:u w:val="single"/>
        </w:rPr>
        <w:t>Software Requirements:</w:t>
      </w:r>
    </w:p>
    <w:p w14:paraId="5F6BB50E" w14:textId="77777777" w:rsidR="00E00ED4" w:rsidRPr="00E00ED4" w:rsidRDefault="00E00ED4" w:rsidP="00E00ED4">
      <w:pPr>
        <w:widowControl/>
        <w:numPr>
          <w:ilvl w:val="0"/>
          <w:numId w:val="14"/>
        </w:numPr>
        <w:shd w:val="clear" w:color="auto" w:fill="FFFFFF"/>
        <w:spacing w:before="100" w:beforeAutospacing="1" w:after="100" w:afterAutospacing="1" w:line="360" w:lineRule="auto"/>
        <w:ind w:left="0"/>
        <w:rPr>
          <w:color w:val="000000"/>
          <w:sz w:val="28"/>
          <w:szCs w:val="28"/>
        </w:rPr>
      </w:pPr>
      <w:r w:rsidRPr="00E00ED4">
        <w:rPr>
          <w:color w:val="000000"/>
          <w:sz w:val="28"/>
          <w:szCs w:val="28"/>
        </w:rPr>
        <w:t>Technology: Python Django</w:t>
      </w:r>
    </w:p>
    <w:p w14:paraId="420DC66F" w14:textId="55B5C384" w:rsidR="00E00ED4" w:rsidRPr="00E00ED4" w:rsidRDefault="00E00ED4" w:rsidP="00E00ED4">
      <w:pPr>
        <w:widowControl/>
        <w:numPr>
          <w:ilvl w:val="0"/>
          <w:numId w:val="14"/>
        </w:numPr>
        <w:shd w:val="clear" w:color="auto" w:fill="FFFFFF"/>
        <w:spacing w:before="100" w:beforeAutospacing="1" w:after="100" w:afterAutospacing="1" w:line="360" w:lineRule="auto"/>
        <w:ind w:left="0"/>
        <w:rPr>
          <w:color w:val="000000"/>
          <w:sz w:val="28"/>
          <w:szCs w:val="28"/>
        </w:rPr>
      </w:pPr>
      <w:r w:rsidRPr="00E00ED4">
        <w:rPr>
          <w:color w:val="000000"/>
          <w:sz w:val="28"/>
          <w:szCs w:val="28"/>
        </w:rPr>
        <w:t xml:space="preserve">IDE: </w:t>
      </w:r>
      <w:r>
        <w:rPr>
          <w:color w:val="000000"/>
          <w:sz w:val="28"/>
          <w:szCs w:val="28"/>
        </w:rPr>
        <w:t>Visual Studio Code</w:t>
      </w:r>
    </w:p>
    <w:p w14:paraId="25825CD4" w14:textId="5590E105" w:rsidR="00E00ED4" w:rsidRPr="00E00ED4" w:rsidRDefault="00E00ED4" w:rsidP="00E00ED4">
      <w:pPr>
        <w:widowControl/>
        <w:numPr>
          <w:ilvl w:val="0"/>
          <w:numId w:val="14"/>
        </w:numPr>
        <w:shd w:val="clear" w:color="auto" w:fill="FFFFFF"/>
        <w:spacing w:before="100" w:beforeAutospacing="1" w:after="100" w:afterAutospacing="1" w:line="360" w:lineRule="auto"/>
        <w:ind w:left="0"/>
        <w:rPr>
          <w:color w:val="000000"/>
          <w:sz w:val="28"/>
          <w:szCs w:val="28"/>
        </w:rPr>
      </w:pPr>
      <w:r w:rsidRPr="00E00ED4">
        <w:rPr>
          <w:color w:val="000000"/>
          <w:sz w:val="28"/>
          <w:szCs w:val="28"/>
        </w:rPr>
        <w:t>Client-Side Technologies: HTML, CSS, JavaScript, Bootstrap</w:t>
      </w:r>
    </w:p>
    <w:p w14:paraId="152FF5F4" w14:textId="49732014" w:rsidR="00E00ED4" w:rsidRPr="00E00ED4" w:rsidRDefault="00E00ED4" w:rsidP="00E00ED4">
      <w:pPr>
        <w:widowControl/>
        <w:numPr>
          <w:ilvl w:val="0"/>
          <w:numId w:val="14"/>
        </w:numPr>
        <w:shd w:val="clear" w:color="auto" w:fill="FFFFFF"/>
        <w:spacing w:before="100" w:beforeAutospacing="1" w:after="100" w:afterAutospacing="1" w:line="360" w:lineRule="auto"/>
        <w:ind w:left="0"/>
        <w:rPr>
          <w:color w:val="000000"/>
          <w:sz w:val="28"/>
          <w:szCs w:val="28"/>
        </w:rPr>
      </w:pPr>
      <w:r w:rsidRPr="00E00ED4">
        <w:rPr>
          <w:color w:val="000000"/>
          <w:sz w:val="28"/>
          <w:szCs w:val="28"/>
        </w:rPr>
        <w:t>Server-Side Technologies: Python</w:t>
      </w:r>
    </w:p>
    <w:p w14:paraId="6BFB494F" w14:textId="7A75FC7F" w:rsidR="00E00ED4" w:rsidRPr="00E00ED4" w:rsidRDefault="00E00ED4" w:rsidP="00E00ED4">
      <w:pPr>
        <w:widowControl/>
        <w:numPr>
          <w:ilvl w:val="0"/>
          <w:numId w:val="14"/>
        </w:numPr>
        <w:shd w:val="clear" w:color="auto" w:fill="FFFFFF"/>
        <w:spacing w:before="100" w:beforeAutospacing="1" w:after="100" w:afterAutospacing="1" w:line="360" w:lineRule="auto"/>
        <w:ind w:left="0"/>
        <w:rPr>
          <w:color w:val="000000"/>
          <w:sz w:val="28"/>
          <w:szCs w:val="28"/>
        </w:rPr>
      </w:pPr>
      <w:r w:rsidRPr="00E00ED4">
        <w:rPr>
          <w:color w:val="000000"/>
          <w:sz w:val="28"/>
          <w:szCs w:val="28"/>
        </w:rPr>
        <w:t>Data Base Server: SQLite</w:t>
      </w:r>
    </w:p>
    <w:p w14:paraId="22385A55" w14:textId="77777777" w:rsidR="00E00ED4" w:rsidRPr="00E00ED4" w:rsidRDefault="00E00ED4" w:rsidP="00E00ED4">
      <w:pPr>
        <w:widowControl/>
        <w:numPr>
          <w:ilvl w:val="0"/>
          <w:numId w:val="14"/>
        </w:numPr>
        <w:shd w:val="clear" w:color="auto" w:fill="FFFFFF"/>
        <w:adjustRightInd w:val="0"/>
        <w:spacing w:before="100" w:beforeAutospacing="1" w:after="100" w:afterAutospacing="1" w:line="360" w:lineRule="auto"/>
        <w:ind w:left="0"/>
        <w:jc w:val="both"/>
        <w:rPr>
          <w:color w:val="000000"/>
          <w:sz w:val="28"/>
          <w:szCs w:val="28"/>
        </w:rPr>
      </w:pPr>
      <w:r w:rsidRPr="00E00ED4">
        <w:rPr>
          <w:color w:val="000000"/>
          <w:sz w:val="28"/>
          <w:szCs w:val="28"/>
        </w:rPr>
        <w:t xml:space="preserve">Operating System: Microsoft Windows/Linux </w:t>
      </w:r>
    </w:p>
    <w:p w14:paraId="66EE2174" w14:textId="77777777" w:rsidR="00E00ED4" w:rsidRDefault="00E00ED4" w:rsidP="00E00ED4">
      <w:pPr>
        <w:widowControl/>
        <w:shd w:val="clear" w:color="auto" w:fill="FFFFFF"/>
        <w:adjustRightInd w:val="0"/>
        <w:spacing w:before="100" w:beforeAutospacing="1" w:after="100" w:afterAutospacing="1" w:line="360" w:lineRule="auto"/>
        <w:jc w:val="both"/>
        <w:rPr>
          <w:color w:val="000000"/>
        </w:rPr>
      </w:pPr>
    </w:p>
    <w:p w14:paraId="58865048" w14:textId="77777777" w:rsidR="00E00ED4" w:rsidRPr="00E00ED4" w:rsidRDefault="00E00ED4" w:rsidP="00E00ED4">
      <w:pPr>
        <w:spacing w:before="120" w:after="120" w:line="360" w:lineRule="auto"/>
        <w:ind w:left="720" w:right="675"/>
        <w:rPr>
          <w:b/>
          <w:bCs/>
          <w:sz w:val="32"/>
          <w:szCs w:val="32"/>
          <w:u w:val="single"/>
        </w:rPr>
      </w:pPr>
      <w:r w:rsidRPr="00E00ED4">
        <w:rPr>
          <w:b/>
          <w:bCs/>
          <w:sz w:val="32"/>
          <w:szCs w:val="32"/>
          <w:u w:val="single"/>
        </w:rPr>
        <w:t>Hardware Requirements:</w:t>
      </w:r>
    </w:p>
    <w:p w14:paraId="33C2BEA3" w14:textId="77777777" w:rsidR="00E00ED4" w:rsidRPr="00E00ED4" w:rsidRDefault="00E00ED4" w:rsidP="00E00ED4">
      <w:pPr>
        <w:widowControl/>
        <w:numPr>
          <w:ilvl w:val="0"/>
          <w:numId w:val="15"/>
        </w:numPr>
        <w:shd w:val="clear" w:color="auto" w:fill="FFFFFF"/>
        <w:spacing w:before="100" w:beforeAutospacing="1" w:after="100" w:afterAutospacing="1" w:line="360" w:lineRule="auto"/>
        <w:ind w:left="0"/>
        <w:rPr>
          <w:color w:val="000000"/>
          <w:sz w:val="32"/>
          <w:szCs w:val="32"/>
        </w:rPr>
      </w:pPr>
      <w:r w:rsidRPr="00E00ED4">
        <w:rPr>
          <w:color w:val="000000"/>
          <w:sz w:val="28"/>
          <w:szCs w:val="28"/>
        </w:rPr>
        <w:t>Processor: Pentium-III (or) Higher</w:t>
      </w:r>
    </w:p>
    <w:p w14:paraId="51183CF2" w14:textId="77777777" w:rsidR="00E00ED4" w:rsidRPr="00E00ED4" w:rsidRDefault="00E00ED4" w:rsidP="00E00ED4">
      <w:pPr>
        <w:widowControl/>
        <w:numPr>
          <w:ilvl w:val="0"/>
          <w:numId w:val="15"/>
        </w:numPr>
        <w:shd w:val="clear" w:color="auto" w:fill="FFFFFF"/>
        <w:spacing w:before="100" w:beforeAutospacing="1" w:after="100" w:afterAutospacing="1" w:line="360" w:lineRule="auto"/>
        <w:ind w:left="0"/>
        <w:rPr>
          <w:color w:val="000000"/>
          <w:sz w:val="28"/>
          <w:szCs w:val="28"/>
        </w:rPr>
      </w:pPr>
      <w:r w:rsidRPr="00E00ED4">
        <w:rPr>
          <w:color w:val="000000"/>
          <w:sz w:val="28"/>
          <w:szCs w:val="28"/>
        </w:rPr>
        <w:t>Ram: 64MB (or) Higher</w:t>
      </w:r>
    </w:p>
    <w:p w14:paraId="29E6DF91" w14:textId="77777777" w:rsidR="00E00ED4" w:rsidRPr="00E00ED4" w:rsidRDefault="00E00ED4" w:rsidP="00E00ED4">
      <w:pPr>
        <w:widowControl/>
        <w:numPr>
          <w:ilvl w:val="0"/>
          <w:numId w:val="15"/>
        </w:numPr>
        <w:shd w:val="clear" w:color="auto" w:fill="FFFFFF"/>
        <w:spacing w:before="100" w:beforeAutospacing="1" w:after="100" w:afterAutospacing="1" w:line="360" w:lineRule="auto"/>
        <w:ind w:left="0"/>
        <w:rPr>
          <w:color w:val="000000"/>
          <w:sz w:val="28"/>
          <w:szCs w:val="28"/>
        </w:rPr>
      </w:pPr>
      <w:r w:rsidRPr="00E00ED4">
        <w:rPr>
          <w:color w:val="000000"/>
          <w:sz w:val="28"/>
          <w:szCs w:val="28"/>
        </w:rPr>
        <w:t>Hard disk: 80GB (or) Higher</w:t>
      </w:r>
    </w:p>
    <w:p w14:paraId="01F0B5F3" w14:textId="09664556" w:rsidR="00AB5261" w:rsidRDefault="00AB5261" w:rsidP="00AB5261">
      <w:pPr>
        <w:spacing w:line="360" w:lineRule="auto"/>
        <w:rPr>
          <w:bCs/>
          <w:sz w:val="32"/>
          <w:szCs w:val="32"/>
        </w:rPr>
      </w:pPr>
    </w:p>
    <w:p w14:paraId="337EB56E" w14:textId="1F0317DA" w:rsidR="00E00ED4" w:rsidRDefault="00E00ED4" w:rsidP="00AB5261">
      <w:pPr>
        <w:spacing w:line="360" w:lineRule="auto"/>
        <w:rPr>
          <w:bCs/>
          <w:sz w:val="32"/>
          <w:szCs w:val="32"/>
        </w:rPr>
      </w:pPr>
    </w:p>
    <w:p w14:paraId="54B6C655" w14:textId="02E3974E" w:rsidR="00E00ED4" w:rsidRDefault="00E00ED4" w:rsidP="00AB5261">
      <w:pPr>
        <w:spacing w:line="360" w:lineRule="auto"/>
        <w:rPr>
          <w:bCs/>
          <w:sz w:val="32"/>
          <w:szCs w:val="32"/>
        </w:rPr>
      </w:pPr>
    </w:p>
    <w:p w14:paraId="70303871" w14:textId="04F22E3C" w:rsidR="00E00ED4" w:rsidRDefault="00E00ED4" w:rsidP="00AB5261">
      <w:pPr>
        <w:spacing w:line="360" w:lineRule="auto"/>
        <w:rPr>
          <w:bCs/>
          <w:sz w:val="32"/>
          <w:szCs w:val="32"/>
        </w:rPr>
      </w:pPr>
    </w:p>
    <w:p w14:paraId="59E45C7B" w14:textId="28BCCCBA" w:rsidR="00E00ED4" w:rsidRDefault="00E00ED4" w:rsidP="00AB5261">
      <w:pPr>
        <w:spacing w:line="360" w:lineRule="auto"/>
        <w:rPr>
          <w:bCs/>
          <w:sz w:val="32"/>
          <w:szCs w:val="32"/>
        </w:rPr>
      </w:pPr>
    </w:p>
    <w:p w14:paraId="6E06C094" w14:textId="1416D2C6" w:rsidR="00E00ED4" w:rsidRDefault="00E00ED4" w:rsidP="00AB5261">
      <w:pPr>
        <w:spacing w:line="360" w:lineRule="auto"/>
        <w:rPr>
          <w:bCs/>
          <w:sz w:val="32"/>
          <w:szCs w:val="32"/>
        </w:rPr>
      </w:pPr>
    </w:p>
    <w:p w14:paraId="59D93AA3" w14:textId="342D811C" w:rsidR="00E00ED4" w:rsidRDefault="00E00ED4" w:rsidP="00E00ED4">
      <w:pPr>
        <w:spacing w:line="360" w:lineRule="auto"/>
        <w:jc w:val="center"/>
        <w:rPr>
          <w:b/>
          <w:bCs/>
          <w:sz w:val="40"/>
          <w:szCs w:val="40"/>
          <w:u w:val="single"/>
        </w:rPr>
      </w:pPr>
      <w:r w:rsidRPr="00E00ED4">
        <w:rPr>
          <w:b/>
          <w:bCs/>
          <w:sz w:val="40"/>
          <w:szCs w:val="40"/>
          <w:u w:val="single"/>
        </w:rPr>
        <w:t>Chapter 3</w:t>
      </w:r>
    </w:p>
    <w:p w14:paraId="50BED707" w14:textId="73B3D38F" w:rsidR="00E00ED4" w:rsidRDefault="00E00ED4" w:rsidP="00E00ED4">
      <w:pPr>
        <w:spacing w:line="360" w:lineRule="auto"/>
        <w:rPr>
          <w:b/>
          <w:bCs/>
          <w:sz w:val="40"/>
          <w:szCs w:val="40"/>
          <w:u w:val="single"/>
        </w:rPr>
      </w:pPr>
      <w:r>
        <w:rPr>
          <w:b/>
          <w:bCs/>
          <w:sz w:val="40"/>
          <w:szCs w:val="40"/>
          <w:u w:val="single"/>
        </w:rPr>
        <w:t>System Analysis:</w:t>
      </w:r>
    </w:p>
    <w:p w14:paraId="54C80078" w14:textId="17C6EE9D" w:rsidR="00E00ED4" w:rsidRDefault="00E00ED4" w:rsidP="00E00ED4">
      <w:pPr>
        <w:spacing w:line="360" w:lineRule="auto"/>
        <w:rPr>
          <w:b/>
          <w:bCs/>
          <w:sz w:val="40"/>
          <w:szCs w:val="40"/>
          <w:u w:val="single"/>
        </w:rPr>
      </w:pPr>
    </w:p>
    <w:p w14:paraId="6AA8B695" w14:textId="77777777" w:rsidR="00E00ED4" w:rsidRPr="00E00ED4" w:rsidRDefault="00E00ED4" w:rsidP="00E00ED4">
      <w:pPr>
        <w:pStyle w:val="Heading3"/>
        <w:tabs>
          <w:tab w:val="left" w:pos="240"/>
        </w:tabs>
        <w:spacing w:line="360" w:lineRule="auto"/>
        <w:ind w:left="0" w:right="646"/>
        <w:jc w:val="both"/>
        <w:rPr>
          <w:sz w:val="32"/>
          <w:u w:val="single"/>
        </w:rPr>
      </w:pPr>
      <w:r w:rsidRPr="00E00ED4">
        <w:rPr>
          <w:sz w:val="32"/>
          <w:u w:val="single"/>
        </w:rPr>
        <w:t>Purpose:</w:t>
      </w:r>
    </w:p>
    <w:p w14:paraId="45BCA98B" w14:textId="0A852EDA" w:rsidR="00E00ED4" w:rsidRDefault="00E00ED4" w:rsidP="00E00ED4">
      <w:pPr>
        <w:spacing w:line="360" w:lineRule="auto"/>
        <w:ind w:left="720"/>
        <w:rPr>
          <w:sz w:val="28"/>
          <w:szCs w:val="28"/>
        </w:rPr>
      </w:pPr>
      <w:r w:rsidRPr="00E00ED4">
        <w:rPr>
          <w:sz w:val="28"/>
          <w:szCs w:val="28"/>
        </w:rPr>
        <w:t xml:space="preserve">To manage the online shopping of grocery products. It helps customers to search and buy medicines from anywhere. Also make payment on delivery for it. It helps people to book desired products at </w:t>
      </w:r>
      <w:r w:rsidR="006025BD" w:rsidRPr="00E00ED4">
        <w:rPr>
          <w:sz w:val="28"/>
          <w:szCs w:val="28"/>
        </w:rPr>
        <w:t>their</w:t>
      </w:r>
      <w:r w:rsidRPr="00E00ED4">
        <w:rPr>
          <w:sz w:val="28"/>
          <w:szCs w:val="28"/>
        </w:rPr>
        <w:t xml:space="preserve"> </w:t>
      </w:r>
      <w:r w:rsidR="006025BD" w:rsidRPr="00E00ED4">
        <w:rPr>
          <w:sz w:val="28"/>
          <w:szCs w:val="28"/>
        </w:rPr>
        <w:t>preferred</w:t>
      </w:r>
      <w:r w:rsidRPr="00E00ED4">
        <w:rPr>
          <w:sz w:val="28"/>
          <w:szCs w:val="28"/>
        </w:rPr>
        <w:t xml:space="preserve"> time</w:t>
      </w:r>
      <w:r>
        <w:rPr>
          <w:sz w:val="28"/>
          <w:szCs w:val="28"/>
        </w:rPr>
        <w:t>.</w:t>
      </w:r>
    </w:p>
    <w:p w14:paraId="79504C31" w14:textId="32630F94" w:rsidR="00E00ED4" w:rsidRDefault="006025BD" w:rsidP="00E00ED4">
      <w:pPr>
        <w:spacing w:line="360" w:lineRule="auto"/>
        <w:ind w:left="720"/>
        <w:rPr>
          <w:color w:val="000000"/>
          <w:sz w:val="28"/>
          <w:szCs w:val="28"/>
        </w:rPr>
      </w:pPr>
      <w:r w:rsidRPr="006025BD">
        <w:rPr>
          <w:color w:val="000000"/>
          <w:sz w:val="28"/>
          <w:szCs w:val="28"/>
        </w:rPr>
        <w:t>The online grocery shop system is available in the market that can serve customers to book/purchase grocery products online</w:t>
      </w:r>
    </w:p>
    <w:p w14:paraId="1D5964F4" w14:textId="0982A35C" w:rsidR="006025BD" w:rsidRDefault="006025BD" w:rsidP="00E00ED4">
      <w:pPr>
        <w:spacing w:line="360" w:lineRule="auto"/>
        <w:ind w:left="720"/>
        <w:rPr>
          <w:color w:val="000000"/>
          <w:sz w:val="28"/>
          <w:szCs w:val="28"/>
        </w:rPr>
      </w:pPr>
    </w:p>
    <w:p w14:paraId="408DFCFC" w14:textId="77777777" w:rsidR="006025BD" w:rsidRPr="006025BD" w:rsidRDefault="006025BD" w:rsidP="006025BD">
      <w:pPr>
        <w:spacing w:line="360" w:lineRule="auto"/>
        <w:ind w:right="645"/>
        <w:jc w:val="both"/>
        <w:rPr>
          <w:b/>
          <w:bCs/>
          <w:sz w:val="32"/>
          <w:szCs w:val="28"/>
          <w:u w:val="single"/>
        </w:rPr>
      </w:pPr>
      <w:r w:rsidRPr="006025BD">
        <w:rPr>
          <w:b/>
          <w:bCs/>
          <w:sz w:val="32"/>
          <w:szCs w:val="28"/>
          <w:u w:val="single"/>
        </w:rPr>
        <w:t>Project Scope:</w:t>
      </w:r>
    </w:p>
    <w:p w14:paraId="222F3514" w14:textId="77777777" w:rsidR="006025BD" w:rsidRDefault="006025BD" w:rsidP="006025BD">
      <w:pPr>
        <w:spacing w:line="360" w:lineRule="auto"/>
        <w:ind w:right="645"/>
        <w:jc w:val="both"/>
        <w:rPr>
          <w:b/>
          <w:bCs/>
          <w:sz w:val="28"/>
          <w:szCs w:val="26"/>
          <w:u w:val="single"/>
        </w:rPr>
      </w:pPr>
    </w:p>
    <w:p w14:paraId="1CD945EF" w14:textId="35F8426B" w:rsidR="006025BD" w:rsidRPr="006025BD" w:rsidRDefault="006025BD" w:rsidP="006025BD">
      <w:pPr>
        <w:pStyle w:val="BodyText"/>
        <w:spacing w:line="360" w:lineRule="auto"/>
        <w:ind w:left="720" w:right="645"/>
        <w:jc w:val="both"/>
        <w:rPr>
          <w:sz w:val="28"/>
          <w:szCs w:val="28"/>
          <w:lang w:val="en-IN"/>
        </w:rPr>
      </w:pPr>
      <w:r w:rsidRPr="006025BD">
        <w:rPr>
          <w:sz w:val="28"/>
          <w:szCs w:val="28"/>
        </w:rPr>
        <w:t xml:space="preserve">The project has a wide scope, as it is not intended for a particular organization. This project is going to develop generic software, which can be applied by any business organization. Moreover, it provides facilities </w:t>
      </w:r>
      <w:proofErr w:type="gramStart"/>
      <w:r w:rsidRPr="006025BD">
        <w:rPr>
          <w:sz w:val="28"/>
          <w:szCs w:val="28"/>
        </w:rPr>
        <w:t>to</w:t>
      </w:r>
      <w:proofErr w:type="gramEnd"/>
      <w:r w:rsidRPr="006025BD">
        <w:rPr>
          <w:sz w:val="28"/>
          <w:szCs w:val="28"/>
        </w:rPr>
        <w:t xml:space="preserve"> its customer. Also, the software is going to provide a huge amount of summary data.</w:t>
      </w:r>
      <w:r>
        <w:rPr>
          <w:sz w:val="28"/>
          <w:szCs w:val="28"/>
        </w:rPr>
        <w:t xml:space="preserve"> This web application involves almost all the features of Online Shopping. The Future implementation will be online help for the customers and chatting with website administrator</w:t>
      </w:r>
      <w:r w:rsidRPr="006025BD">
        <w:rPr>
          <w:sz w:val="28"/>
          <w:szCs w:val="28"/>
        </w:rPr>
        <w:t>.</w:t>
      </w:r>
    </w:p>
    <w:p w14:paraId="0813F877" w14:textId="565CB48B" w:rsidR="006025BD" w:rsidRPr="006025BD" w:rsidRDefault="006025BD" w:rsidP="006025BD">
      <w:pPr>
        <w:pStyle w:val="BodyText"/>
        <w:spacing w:line="360" w:lineRule="auto"/>
        <w:ind w:left="720" w:right="645"/>
        <w:jc w:val="both"/>
        <w:rPr>
          <w:rFonts w:eastAsia="Lucida Sans Unicode"/>
          <w:sz w:val="28"/>
          <w:szCs w:val="28"/>
        </w:rPr>
      </w:pPr>
    </w:p>
    <w:p w14:paraId="73C1B52B" w14:textId="057BF5A2" w:rsidR="006025BD" w:rsidRDefault="006025BD" w:rsidP="00E00ED4">
      <w:pPr>
        <w:spacing w:line="360" w:lineRule="auto"/>
        <w:ind w:left="720"/>
        <w:rPr>
          <w:b/>
          <w:bCs/>
          <w:sz w:val="56"/>
          <w:szCs w:val="56"/>
        </w:rPr>
      </w:pPr>
    </w:p>
    <w:p w14:paraId="22BE80CF" w14:textId="77777777" w:rsidR="00895C39" w:rsidRDefault="00895C39" w:rsidP="00895C39">
      <w:pPr>
        <w:spacing w:line="360" w:lineRule="auto"/>
        <w:jc w:val="both"/>
        <w:rPr>
          <w:b/>
          <w:bCs/>
          <w:sz w:val="28"/>
          <w:szCs w:val="26"/>
          <w:u w:val="single"/>
        </w:rPr>
      </w:pPr>
    </w:p>
    <w:p w14:paraId="1077E164" w14:textId="1AB81306" w:rsidR="00895C39" w:rsidRPr="00895C39" w:rsidRDefault="00895C39" w:rsidP="00895C39">
      <w:pPr>
        <w:spacing w:line="360" w:lineRule="auto"/>
        <w:jc w:val="both"/>
        <w:rPr>
          <w:b/>
          <w:bCs/>
          <w:sz w:val="32"/>
          <w:szCs w:val="28"/>
          <w:u w:val="single"/>
        </w:rPr>
      </w:pPr>
      <w:r w:rsidRPr="00895C39">
        <w:rPr>
          <w:b/>
          <w:bCs/>
          <w:sz w:val="32"/>
          <w:szCs w:val="28"/>
          <w:u w:val="single"/>
        </w:rPr>
        <w:lastRenderedPageBreak/>
        <w:t>System Overview:</w:t>
      </w:r>
    </w:p>
    <w:p w14:paraId="620E7F02" w14:textId="77777777" w:rsidR="00895C39" w:rsidRPr="00895C39" w:rsidRDefault="00895C39" w:rsidP="00895C39">
      <w:pPr>
        <w:spacing w:line="360" w:lineRule="auto"/>
        <w:jc w:val="both"/>
        <w:rPr>
          <w:b/>
          <w:bCs/>
          <w:sz w:val="32"/>
          <w:szCs w:val="32"/>
          <w:u w:val="single"/>
        </w:rPr>
      </w:pPr>
      <w:r w:rsidRPr="00895C39">
        <w:rPr>
          <w:sz w:val="28"/>
          <w:szCs w:val="28"/>
        </w:rPr>
        <w:t>The key features required in the system are as follows:</w:t>
      </w:r>
    </w:p>
    <w:p w14:paraId="612B6D14" w14:textId="77777777" w:rsidR="00895C39" w:rsidRPr="00895C39" w:rsidRDefault="00895C39" w:rsidP="00895C39">
      <w:pPr>
        <w:spacing w:line="360" w:lineRule="auto"/>
        <w:ind w:left="709"/>
        <w:jc w:val="both"/>
        <w:rPr>
          <w:sz w:val="28"/>
          <w:szCs w:val="28"/>
        </w:rPr>
      </w:pPr>
    </w:p>
    <w:p w14:paraId="5A04940C" w14:textId="6064011D" w:rsidR="00895C39" w:rsidRPr="00895C39" w:rsidRDefault="00895C39" w:rsidP="00895C39">
      <w:pPr>
        <w:widowControl/>
        <w:numPr>
          <w:ilvl w:val="0"/>
          <w:numId w:val="17"/>
        </w:numPr>
        <w:spacing w:line="360" w:lineRule="auto"/>
        <w:jc w:val="both"/>
        <w:rPr>
          <w:rFonts w:eastAsia="Lucida Sans Unicode"/>
          <w:sz w:val="28"/>
          <w:szCs w:val="28"/>
        </w:rPr>
      </w:pPr>
      <w:r w:rsidRPr="00895C39">
        <w:rPr>
          <w:b/>
          <w:sz w:val="28"/>
          <w:szCs w:val="28"/>
        </w:rPr>
        <w:t>Login:</w:t>
      </w:r>
      <w:r w:rsidRPr="00895C39">
        <w:rPr>
          <w:sz w:val="28"/>
          <w:szCs w:val="28"/>
        </w:rPr>
        <w:t xml:space="preserve"> This module has a drop-down list box from where we </w:t>
      </w:r>
      <w:proofErr w:type="gramStart"/>
      <w:r w:rsidRPr="00895C39">
        <w:rPr>
          <w:sz w:val="28"/>
          <w:szCs w:val="28"/>
        </w:rPr>
        <w:t>have to</w:t>
      </w:r>
      <w:proofErr w:type="gramEnd"/>
      <w:r w:rsidRPr="00895C39">
        <w:rPr>
          <w:sz w:val="28"/>
          <w:szCs w:val="28"/>
        </w:rPr>
        <w:t xml:space="preserve"> select</w:t>
      </w:r>
    </w:p>
    <w:p w14:paraId="7CB06CE4" w14:textId="533F7F28" w:rsidR="00895C39" w:rsidRPr="00895C39" w:rsidRDefault="00895C39" w:rsidP="00895C39">
      <w:pPr>
        <w:spacing w:line="360" w:lineRule="auto"/>
        <w:ind w:left="720"/>
        <w:jc w:val="both"/>
        <w:rPr>
          <w:sz w:val="28"/>
          <w:szCs w:val="28"/>
        </w:rPr>
      </w:pPr>
      <w:r w:rsidRPr="00895C39">
        <w:rPr>
          <w:b/>
          <w:sz w:val="28"/>
          <w:szCs w:val="28"/>
        </w:rPr>
        <w:t>ADMIN or USER</w:t>
      </w:r>
      <w:r w:rsidRPr="00895C39">
        <w:rPr>
          <w:sz w:val="28"/>
          <w:szCs w:val="28"/>
        </w:rPr>
        <w:t xml:space="preserve">. ADMIN has all the rights in the software including updating the status of his site. The other fields in login </w:t>
      </w:r>
      <w:r w:rsidRPr="00895C39">
        <w:rPr>
          <w:b/>
          <w:sz w:val="28"/>
          <w:szCs w:val="28"/>
        </w:rPr>
        <w:t>are</w:t>
      </w:r>
      <w:r w:rsidRPr="00895C39">
        <w:rPr>
          <w:sz w:val="28"/>
          <w:szCs w:val="28"/>
        </w:rPr>
        <w:t xml:space="preserve"> username and password. If the username and password are correct, then it is directed to the next page. </w:t>
      </w:r>
    </w:p>
    <w:p w14:paraId="174E738C" w14:textId="77777777" w:rsidR="00895C39" w:rsidRPr="00895C39" w:rsidRDefault="00895C39" w:rsidP="00895C39">
      <w:pPr>
        <w:ind w:left="720"/>
        <w:jc w:val="both"/>
        <w:rPr>
          <w:sz w:val="28"/>
          <w:szCs w:val="28"/>
        </w:rPr>
      </w:pPr>
    </w:p>
    <w:p w14:paraId="37B37A22" w14:textId="12B51DBC" w:rsidR="00895C39" w:rsidRPr="00895C39" w:rsidRDefault="00895C39" w:rsidP="00895C39">
      <w:pPr>
        <w:widowControl/>
        <w:numPr>
          <w:ilvl w:val="0"/>
          <w:numId w:val="17"/>
        </w:numPr>
        <w:spacing w:line="360" w:lineRule="auto"/>
        <w:jc w:val="both"/>
        <w:rPr>
          <w:sz w:val="28"/>
          <w:szCs w:val="28"/>
        </w:rPr>
      </w:pPr>
      <w:r w:rsidRPr="00895C39">
        <w:rPr>
          <w:b/>
          <w:sz w:val="28"/>
          <w:szCs w:val="28"/>
        </w:rPr>
        <w:t>New user:</w:t>
      </w:r>
      <w:r w:rsidRPr="00895C39">
        <w:rPr>
          <w:sz w:val="28"/>
          <w:szCs w:val="28"/>
        </w:rPr>
        <w:t xml:space="preserve"> This module is for the users who do not have an account. Here users are allowed to create an account to login. The account creation is done by filling in the registration form with user details such as name, phone, email etc.</w:t>
      </w:r>
    </w:p>
    <w:p w14:paraId="7B612DA2" w14:textId="77777777" w:rsidR="00895C39" w:rsidRPr="00895C39" w:rsidRDefault="00895C39" w:rsidP="00895C39">
      <w:pPr>
        <w:ind w:left="360"/>
        <w:jc w:val="both"/>
        <w:rPr>
          <w:sz w:val="28"/>
          <w:szCs w:val="28"/>
        </w:rPr>
      </w:pPr>
    </w:p>
    <w:p w14:paraId="5A20A466" w14:textId="2CA68A5A" w:rsidR="00895C39" w:rsidRPr="00895C39" w:rsidRDefault="00895C39" w:rsidP="00895C39">
      <w:pPr>
        <w:widowControl/>
        <w:numPr>
          <w:ilvl w:val="0"/>
          <w:numId w:val="17"/>
        </w:numPr>
        <w:spacing w:line="360" w:lineRule="auto"/>
        <w:jc w:val="both"/>
        <w:rPr>
          <w:sz w:val="28"/>
          <w:szCs w:val="28"/>
        </w:rPr>
      </w:pPr>
      <w:r w:rsidRPr="00895C39">
        <w:rPr>
          <w:b/>
          <w:sz w:val="28"/>
          <w:szCs w:val="28"/>
        </w:rPr>
        <w:t>Product:</w:t>
      </w:r>
      <w:r w:rsidRPr="00895C39">
        <w:rPr>
          <w:sz w:val="28"/>
          <w:szCs w:val="28"/>
        </w:rPr>
        <w:t xml:space="preserve"> This module has information regarding the medicines such as its name, category, subcategory, image, price information, its features etc. The </w:t>
      </w:r>
      <w:r w:rsidRPr="00895C39">
        <w:rPr>
          <w:b/>
          <w:sz w:val="28"/>
          <w:szCs w:val="28"/>
        </w:rPr>
        <w:t xml:space="preserve">ADMIN </w:t>
      </w:r>
      <w:r w:rsidRPr="00895C39">
        <w:rPr>
          <w:sz w:val="28"/>
          <w:szCs w:val="28"/>
        </w:rPr>
        <w:t xml:space="preserve">has the authority to Add, Delete, Update etc. The </w:t>
      </w:r>
      <w:r w:rsidRPr="00895C39">
        <w:rPr>
          <w:b/>
          <w:sz w:val="28"/>
          <w:szCs w:val="28"/>
        </w:rPr>
        <w:t>USER</w:t>
      </w:r>
      <w:r w:rsidRPr="00895C39">
        <w:rPr>
          <w:sz w:val="28"/>
          <w:szCs w:val="28"/>
        </w:rPr>
        <w:t xml:space="preserve"> can only view the products available in the stock etc.</w:t>
      </w:r>
    </w:p>
    <w:p w14:paraId="314FC355" w14:textId="77777777" w:rsidR="00895C39" w:rsidRPr="00895C39" w:rsidRDefault="00895C39" w:rsidP="00895C39">
      <w:pPr>
        <w:jc w:val="both"/>
        <w:rPr>
          <w:sz w:val="28"/>
          <w:szCs w:val="28"/>
        </w:rPr>
      </w:pPr>
    </w:p>
    <w:p w14:paraId="5C056B65" w14:textId="77777777" w:rsidR="00895C39" w:rsidRPr="00895C39" w:rsidRDefault="00895C39" w:rsidP="00895C39">
      <w:pPr>
        <w:ind w:left="360"/>
        <w:jc w:val="both"/>
        <w:rPr>
          <w:sz w:val="28"/>
          <w:szCs w:val="28"/>
        </w:rPr>
      </w:pPr>
    </w:p>
    <w:p w14:paraId="56F5E186" w14:textId="48DD0271" w:rsidR="00895C39" w:rsidRPr="00895C39" w:rsidRDefault="00895C39" w:rsidP="00895C39">
      <w:pPr>
        <w:widowControl/>
        <w:numPr>
          <w:ilvl w:val="0"/>
          <w:numId w:val="18"/>
        </w:numPr>
        <w:spacing w:line="360" w:lineRule="auto"/>
        <w:jc w:val="both"/>
        <w:rPr>
          <w:sz w:val="28"/>
          <w:szCs w:val="28"/>
        </w:rPr>
      </w:pPr>
      <w:r w:rsidRPr="00895C39">
        <w:rPr>
          <w:b/>
          <w:sz w:val="28"/>
          <w:szCs w:val="28"/>
        </w:rPr>
        <w:t>Search:</w:t>
      </w:r>
      <w:r w:rsidRPr="00895C39">
        <w:rPr>
          <w:sz w:val="28"/>
          <w:szCs w:val="28"/>
        </w:rPr>
        <w:t xml:space="preserve"> This module helps the customer to ease his search based on his budget or interest. The search can be done on different categories and subcategories like category, subcategory, name, price etc.</w:t>
      </w:r>
    </w:p>
    <w:p w14:paraId="021FD105" w14:textId="385ABC03" w:rsidR="00B206EF" w:rsidRDefault="00B206EF" w:rsidP="00B206EF">
      <w:pPr>
        <w:spacing w:line="360" w:lineRule="auto"/>
        <w:ind w:left="720"/>
        <w:rPr>
          <w:b/>
          <w:bCs/>
          <w:sz w:val="56"/>
          <w:szCs w:val="56"/>
        </w:rPr>
      </w:pPr>
    </w:p>
    <w:p w14:paraId="0BEB97CF" w14:textId="77777777" w:rsidR="000107B2" w:rsidRDefault="000107B2" w:rsidP="00B206EF">
      <w:pPr>
        <w:spacing w:line="360" w:lineRule="auto"/>
        <w:ind w:left="720"/>
        <w:rPr>
          <w:b/>
          <w:bCs/>
          <w:sz w:val="56"/>
          <w:szCs w:val="56"/>
        </w:rPr>
      </w:pPr>
    </w:p>
    <w:p w14:paraId="3838A5B0" w14:textId="4B5EFBA5" w:rsidR="00B206EF" w:rsidRDefault="00B206EF" w:rsidP="00B206EF">
      <w:pPr>
        <w:spacing w:line="360" w:lineRule="auto"/>
        <w:rPr>
          <w:b/>
          <w:bCs/>
          <w:sz w:val="56"/>
          <w:szCs w:val="56"/>
        </w:rPr>
      </w:pPr>
    </w:p>
    <w:p w14:paraId="15E8CE19" w14:textId="66363217" w:rsidR="00B206EF" w:rsidRDefault="00B206EF" w:rsidP="00B206EF">
      <w:pPr>
        <w:spacing w:line="360" w:lineRule="auto"/>
        <w:jc w:val="center"/>
        <w:rPr>
          <w:b/>
          <w:bCs/>
          <w:sz w:val="40"/>
          <w:szCs w:val="40"/>
          <w:u w:val="single"/>
        </w:rPr>
      </w:pPr>
      <w:r w:rsidRPr="00B206EF">
        <w:rPr>
          <w:b/>
          <w:bCs/>
          <w:sz w:val="40"/>
          <w:szCs w:val="40"/>
          <w:u w:val="single"/>
        </w:rPr>
        <w:lastRenderedPageBreak/>
        <w:t>Chapter 4</w:t>
      </w:r>
    </w:p>
    <w:p w14:paraId="20261F2F" w14:textId="42BE0E60" w:rsidR="00B206EF" w:rsidRDefault="00B206EF" w:rsidP="00B206EF">
      <w:pPr>
        <w:spacing w:line="360" w:lineRule="auto"/>
        <w:rPr>
          <w:b/>
          <w:bCs/>
          <w:sz w:val="40"/>
          <w:szCs w:val="40"/>
          <w:u w:val="single"/>
        </w:rPr>
      </w:pPr>
      <w:r>
        <w:rPr>
          <w:b/>
          <w:bCs/>
          <w:sz w:val="40"/>
          <w:szCs w:val="40"/>
          <w:u w:val="single"/>
        </w:rPr>
        <w:t>Implementation</w:t>
      </w:r>
    </w:p>
    <w:p w14:paraId="103A4CA6" w14:textId="279B32A1" w:rsidR="00B206EF" w:rsidRDefault="00B206EF" w:rsidP="00B206EF">
      <w:pPr>
        <w:spacing w:line="360" w:lineRule="auto"/>
        <w:rPr>
          <w:b/>
          <w:bCs/>
          <w:sz w:val="40"/>
          <w:szCs w:val="40"/>
          <w:u w:val="single"/>
        </w:rPr>
      </w:pPr>
    </w:p>
    <w:p w14:paraId="5C93ABE7" w14:textId="77777777" w:rsidR="00B206EF" w:rsidRPr="00B206EF" w:rsidRDefault="00B206EF" w:rsidP="00B206EF">
      <w:pPr>
        <w:tabs>
          <w:tab w:val="left" w:pos="720"/>
          <w:tab w:val="left" w:pos="2175"/>
        </w:tabs>
        <w:rPr>
          <w:b/>
          <w:color w:val="000000"/>
          <w:spacing w:val="-12"/>
          <w:w w:val="87"/>
          <w:sz w:val="32"/>
          <w:szCs w:val="32"/>
          <w:u w:val="single"/>
        </w:rPr>
      </w:pPr>
      <w:r w:rsidRPr="00B206EF">
        <w:rPr>
          <w:b/>
          <w:color w:val="000000"/>
          <w:spacing w:val="-12"/>
          <w:w w:val="87"/>
          <w:sz w:val="32"/>
          <w:szCs w:val="32"/>
          <w:u w:val="single"/>
        </w:rPr>
        <w:t>Python</w:t>
      </w:r>
    </w:p>
    <w:p w14:paraId="2836AC43" w14:textId="77777777" w:rsidR="00B206EF" w:rsidRDefault="00B206EF" w:rsidP="00B206EF">
      <w:pPr>
        <w:tabs>
          <w:tab w:val="left" w:pos="720"/>
          <w:tab w:val="left" w:pos="2175"/>
        </w:tabs>
        <w:rPr>
          <w:b/>
          <w:color w:val="000000"/>
          <w:spacing w:val="-12"/>
          <w:w w:val="87"/>
          <w:sz w:val="28"/>
          <w:szCs w:val="28"/>
        </w:rPr>
      </w:pPr>
    </w:p>
    <w:p w14:paraId="547B5D08" w14:textId="77777777" w:rsidR="00B206EF" w:rsidRPr="00B206EF" w:rsidRDefault="00B206EF" w:rsidP="00B206EF">
      <w:pPr>
        <w:spacing w:line="360" w:lineRule="auto"/>
        <w:jc w:val="both"/>
        <w:rPr>
          <w:sz w:val="32"/>
          <w:szCs w:val="32"/>
        </w:rPr>
      </w:pPr>
      <w:r w:rsidRPr="00B206EF">
        <w:rPr>
          <w:sz w:val="28"/>
          <w:szCs w:val="28"/>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1BACDBD1" w14:textId="77777777" w:rsidR="00B206EF" w:rsidRPr="00B206EF" w:rsidRDefault="00B206EF" w:rsidP="00B206EF">
      <w:pPr>
        <w:spacing w:line="360" w:lineRule="auto"/>
        <w:jc w:val="both"/>
        <w:rPr>
          <w:sz w:val="28"/>
          <w:szCs w:val="28"/>
        </w:rPr>
      </w:pPr>
      <w:r w:rsidRPr="00B206EF">
        <w:rPr>
          <w:sz w:val="28"/>
          <w:szCs w:val="28"/>
        </w:rPr>
        <w:t>Python is a programming language that lets you work quickly and integrate systems more efficiently.</w:t>
      </w:r>
    </w:p>
    <w:p w14:paraId="5179A795" w14:textId="3DC5D666" w:rsidR="00B206EF" w:rsidRPr="00B206EF" w:rsidRDefault="00B206EF" w:rsidP="00B206EF">
      <w:pPr>
        <w:spacing w:line="360" w:lineRule="auto"/>
        <w:jc w:val="both"/>
        <w:rPr>
          <w:sz w:val="28"/>
          <w:szCs w:val="28"/>
        </w:rPr>
      </w:pPr>
      <w:r w:rsidRPr="00B206EF">
        <w:rPr>
          <w:sz w:val="28"/>
          <w:szCs w:val="28"/>
        </w:rPr>
        <w:t>Python is dynamically typed, and garbage collected. It supports multiple programming paradigms, including procedural, object-oriented, and functional programming. Python is often described as a "batteries included" language due to its comprehensive standard library.</w:t>
      </w:r>
    </w:p>
    <w:p w14:paraId="07F2186B" w14:textId="44829F79" w:rsidR="00B206EF" w:rsidRDefault="00B206EF" w:rsidP="00B206EF">
      <w:pPr>
        <w:spacing w:line="360" w:lineRule="auto"/>
        <w:rPr>
          <w:b/>
          <w:bCs/>
          <w:sz w:val="40"/>
          <w:szCs w:val="40"/>
          <w:u w:val="single"/>
        </w:rPr>
      </w:pPr>
    </w:p>
    <w:p w14:paraId="622CACD0" w14:textId="66EE88D1" w:rsidR="00B206EF" w:rsidRDefault="00B206EF" w:rsidP="00B206EF">
      <w:pPr>
        <w:spacing w:line="360" w:lineRule="auto"/>
        <w:rPr>
          <w:b/>
          <w:bCs/>
          <w:sz w:val="40"/>
          <w:szCs w:val="40"/>
          <w:u w:val="single"/>
        </w:rPr>
      </w:pPr>
    </w:p>
    <w:p w14:paraId="5EE95BB9" w14:textId="77777777" w:rsidR="00B206EF" w:rsidRPr="00B206EF" w:rsidRDefault="00B206EF" w:rsidP="00B206EF">
      <w:pPr>
        <w:spacing w:line="360" w:lineRule="auto"/>
        <w:jc w:val="both"/>
        <w:rPr>
          <w:b/>
          <w:sz w:val="32"/>
          <w:szCs w:val="32"/>
          <w:u w:val="single"/>
        </w:rPr>
      </w:pPr>
      <w:r w:rsidRPr="00B206EF">
        <w:rPr>
          <w:b/>
          <w:sz w:val="32"/>
          <w:szCs w:val="32"/>
          <w:u w:val="single"/>
        </w:rPr>
        <w:t>HTML</w:t>
      </w:r>
    </w:p>
    <w:p w14:paraId="3970B467" w14:textId="77777777" w:rsidR="00B206EF" w:rsidRDefault="00B206EF" w:rsidP="00B206EF">
      <w:pPr>
        <w:spacing w:line="360" w:lineRule="auto"/>
        <w:jc w:val="both"/>
        <w:rPr>
          <w:b/>
          <w:sz w:val="28"/>
          <w:szCs w:val="28"/>
        </w:rPr>
      </w:pPr>
    </w:p>
    <w:p w14:paraId="70563EAF" w14:textId="2EBE5A73" w:rsidR="00B206EF" w:rsidRDefault="00B206EF" w:rsidP="00B206EF">
      <w:pPr>
        <w:spacing w:line="360" w:lineRule="auto"/>
        <w:rPr>
          <w:color w:val="000000"/>
          <w:sz w:val="28"/>
          <w:szCs w:val="28"/>
          <w:shd w:val="clear" w:color="auto" w:fill="FFFFFF"/>
        </w:rPr>
      </w:pPr>
      <w:r w:rsidRPr="00B206EF">
        <w:rPr>
          <w:color w:val="000000"/>
          <w:sz w:val="28"/>
          <w:szCs w:val="28"/>
          <w:shd w:val="clear" w:color="auto" w:fill="FFFFFF"/>
        </w:rPr>
        <w:t>HTML (Hypertext Markup Language) is the set of</w:t>
      </w:r>
      <w:r w:rsidRPr="00B206EF">
        <w:rPr>
          <w:rStyle w:val="apple-converted-space"/>
          <w:color w:val="000000"/>
          <w:sz w:val="28"/>
          <w:szCs w:val="28"/>
          <w:shd w:val="clear" w:color="auto" w:fill="FFFFFF"/>
        </w:rPr>
        <w:t> </w:t>
      </w:r>
      <w:r w:rsidRPr="00B206EF">
        <w:rPr>
          <w:color w:val="000000"/>
          <w:sz w:val="28"/>
          <w:szCs w:val="28"/>
          <w:shd w:val="clear" w:color="auto" w:fill="FFFFFF"/>
        </w:rPr>
        <w:t>markup</w:t>
      </w:r>
      <w:r w:rsidRPr="00B206EF">
        <w:rPr>
          <w:rStyle w:val="apple-converted-space"/>
          <w:color w:val="000000"/>
          <w:sz w:val="28"/>
          <w:szCs w:val="28"/>
          <w:shd w:val="clear" w:color="auto" w:fill="FFFFFF"/>
        </w:rPr>
        <w:t> </w:t>
      </w:r>
      <w:r w:rsidRPr="00B206EF">
        <w:rPr>
          <w:color w:val="000000"/>
          <w:sz w:val="28"/>
          <w:szCs w:val="28"/>
          <w:shd w:val="clear" w:color="auto" w:fill="FFFFFF"/>
        </w:rPr>
        <w:t>symbols or codes inserted in a file intended for display on a World Wide Web</w:t>
      </w:r>
      <w:r w:rsidRPr="00B206EF">
        <w:rPr>
          <w:rStyle w:val="apple-converted-space"/>
          <w:color w:val="000000"/>
          <w:sz w:val="28"/>
          <w:szCs w:val="28"/>
          <w:shd w:val="clear" w:color="auto" w:fill="FFFFFF"/>
        </w:rPr>
        <w:t> </w:t>
      </w:r>
      <w:r w:rsidRPr="00B206EF">
        <w:rPr>
          <w:color w:val="000000"/>
          <w:sz w:val="28"/>
          <w:szCs w:val="28"/>
          <w:shd w:val="clear" w:color="auto" w:fill="FFFFFF"/>
        </w:rPr>
        <w:t>browser</w:t>
      </w:r>
      <w:r w:rsidRPr="00B206EF">
        <w:rPr>
          <w:rStyle w:val="apple-converted-space"/>
          <w:color w:val="000000"/>
          <w:sz w:val="28"/>
          <w:szCs w:val="28"/>
          <w:shd w:val="clear" w:color="auto" w:fill="FFFFFF"/>
        </w:rPr>
        <w:t> </w:t>
      </w:r>
      <w:r w:rsidRPr="00B206EF">
        <w:rPr>
          <w:color w:val="000000"/>
          <w:sz w:val="28"/>
          <w:szCs w:val="28"/>
          <w:shd w:val="clear" w:color="auto" w:fill="FFFFFF"/>
        </w:rPr>
        <w:t>page. The markup tells the Web browser how to display a Web page's words and images for the user. Each individual markup code is referred to as an element (but many people also refer to it as a</w:t>
      </w:r>
      <w:r w:rsidRPr="00B206EF">
        <w:rPr>
          <w:rStyle w:val="apple-converted-space"/>
          <w:color w:val="000000"/>
          <w:sz w:val="28"/>
          <w:szCs w:val="28"/>
          <w:shd w:val="clear" w:color="auto" w:fill="FFFFFF"/>
        </w:rPr>
        <w:t> </w:t>
      </w:r>
      <w:r w:rsidRPr="00B206EF">
        <w:rPr>
          <w:color w:val="000000"/>
          <w:sz w:val="28"/>
          <w:szCs w:val="28"/>
          <w:shd w:val="clear" w:color="auto" w:fill="FFFFFF"/>
        </w:rPr>
        <w:t>tag). Some elements come in pairs that indicate when some display effect is to begin and when it is to end</w:t>
      </w:r>
    </w:p>
    <w:p w14:paraId="57A0B149" w14:textId="4ABE309C" w:rsidR="00B206EF" w:rsidRDefault="00B206EF" w:rsidP="00B206EF">
      <w:pPr>
        <w:spacing w:line="360" w:lineRule="auto"/>
        <w:rPr>
          <w:color w:val="000000"/>
          <w:sz w:val="28"/>
          <w:szCs w:val="28"/>
          <w:shd w:val="clear" w:color="auto" w:fill="FFFFFF"/>
        </w:rPr>
      </w:pPr>
    </w:p>
    <w:p w14:paraId="2D8D494F" w14:textId="77777777" w:rsidR="00B206EF" w:rsidRPr="00B206EF" w:rsidRDefault="00B206EF" w:rsidP="00B206EF">
      <w:pPr>
        <w:spacing w:line="360" w:lineRule="auto"/>
        <w:jc w:val="both"/>
        <w:rPr>
          <w:b/>
          <w:bCs/>
          <w:sz w:val="32"/>
          <w:szCs w:val="32"/>
        </w:rPr>
      </w:pPr>
      <w:r w:rsidRPr="00B206EF">
        <w:rPr>
          <w:b/>
          <w:bCs/>
          <w:sz w:val="32"/>
          <w:szCs w:val="32"/>
        </w:rPr>
        <w:t>CASCADING STYLE SHEET (CSS)</w:t>
      </w:r>
    </w:p>
    <w:p w14:paraId="20421C84" w14:textId="77777777" w:rsidR="00B206EF" w:rsidRDefault="00B206EF" w:rsidP="00B206EF">
      <w:pPr>
        <w:spacing w:line="360" w:lineRule="auto"/>
        <w:ind w:firstLine="720"/>
        <w:jc w:val="both"/>
        <w:rPr>
          <w:sz w:val="24"/>
          <w:szCs w:val="24"/>
        </w:rPr>
      </w:pPr>
      <w:r>
        <w:t> </w:t>
      </w:r>
    </w:p>
    <w:p w14:paraId="234CAC00" w14:textId="199FA2E2" w:rsidR="00B206EF" w:rsidRPr="00B206EF" w:rsidRDefault="00B206EF" w:rsidP="00B206EF">
      <w:pPr>
        <w:spacing w:line="360" w:lineRule="auto"/>
        <w:jc w:val="both"/>
        <w:rPr>
          <w:sz w:val="28"/>
          <w:szCs w:val="28"/>
        </w:rPr>
      </w:pPr>
      <w:r w:rsidRPr="00B206EF">
        <w:rPr>
          <w:sz w:val="28"/>
          <w:szCs w:val="28"/>
        </w:rPr>
        <w:t xml:space="preserve">Cascading Style Sheets (CSS) are a collection of rules we use to define and modify web pages.  CSS is like styles in Word.  CSS allows Web designers to have much more control over their pages’ look and layout.  For instance, you could create a style that defines the body text to be Verdana, 10 points. Later, you may easily change the body text to Times New Roman, 12 points by just changing the rule in the CSS.  Instead of having to change the font on each page of your website, all you need to do is redefine the style on the style sheet, and it will instantly change on all the pages that the style sheet has been applied to. With HTML styles, the font change would be applied to each instance of that font and must be changed in each spot.  </w:t>
      </w:r>
    </w:p>
    <w:p w14:paraId="4F6F50BE" w14:textId="77777777" w:rsidR="00B206EF" w:rsidRPr="00B206EF" w:rsidRDefault="00B206EF" w:rsidP="00B206EF">
      <w:pPr>
        <w:spacing w:line="360" w:lineRule="auto"/>
        <w:jc w:val="both"/>
        <w:rPr>
          <w:sz w:val="28"/>
          <w:szCs w:val="28"/>
        </w:rPr>
      </w:pPr>
    </w:p>
    <w:p w14:paraId="7C797391" w14:textId="77777777" w:rsidR="00B206EF" w:rsidRPr="00B206EF" w:rsidRDefault="00B206EF" w:rsidP="00B206EF">
      <w:pPr>
        <w:spacing w:line="360" w:lineRule="auto"/>
        <w:jc w:val="both"/>
        <w:rPr>
          <w:sz w:val="28"/>
          <w:szCs w:val="28"/>
        </w:rPr>
      </w:pPr>
      <w:r w:rsidRPr="00B206EF">
        <w:rPr>
          <w:sz w:val="28"/>
          <w:szCs w:val="28"/>
        </w:rPr>
        <w:t xml:space="preserve">CSS can control the placement of text and objects on your pages as well as the look of those objects.  </w:t>
      </w:r>
    </w:p>
    <w:p w14:paraId="5A538D1E" w14:textId="77777777" w:rsidR="00B206EF" w:rsidRPr="00B206EF" w:rsidRDefault="00B206EF" w:rsidP="00B206EF">
      <w:pPr>
        <w:spacing w:line="360" w:lineRule="auto"/>
        <w:jc w:val="both"/>
        <w:rPr>
          <w:sz w:val="28"/>
          <w:szCs w:val="28"/>
        </w:rPr>
      </w:pPr>
    </w:p>
    <w:p w14:paraId="52599316" w14:textId="4C3C74A0" w:rsidR="00B206EF" w:rsidRPr="00B206EF" w:rsidRDefault="00B206EF" w:rsidP="00B206EF">
      <w:pPr>
        <w:spacing w:line="360" w:lineRule="auto"/>
        <w:jc w:val="both"/>
        <w:rPr>
          <w:sz w:val="28"/>
          <w:szCs w:val="28"/>
        </w:rPr>
      </w:pPr>
      <w:r w:rsidRPr="00B206EF">
        <w:rPr>
          <w:sz w:val="28"/>
          <w:szCs w:val="28"/>
        </w:rPr>
        <w:t>HTML information creates the objects (or gives objects meaning), but styles describe how the objects should appear. The HTML gives your page structure, while the CSS creates the “presentation”.  An external CSS is just a text file with a .</w:t>
      </w:r>
      <w:proofErr w:type="spellStart"/>
      <w:r w:rsidRPr="00B206EF">
        <w:rPr>
          <w:sz w:val="28"/>
          <w:szCs w:val="28"/>
        </w:rPr>
        <w:t>css</w:t>
      </w:r>
      <w:proofErr w:type="spellEnd"/>
      <w:r w:rsidRPr="00B206EF">
        <w:rPr>
          <w:sz w:val="28"/>
          <w:szCs w:val="28"/>
        </w:rPr>
        <w:t xml:space="preserve"> extension.  These files can be created with Dreamweaver, a CSS editor, or even Notepad.  </w:t>
      </w:r>
    </w:p>
    <w:p w14:paraId="516C8F01" w14:textId="77777777" w:rsidR="00B206EF" w:rsidRPr="00B206EF" w:rsidRDefault="00B206EF" w:rsidP="00B206EF">
      <w:pPr>
        <w:spacing w:line="360" w:lineRule="auto"/>
        <w:jc w:val="both"/>
        <w:rPr>
          <w:sz w:val="28"/>
          <w:szCs w:val="28"/>
        </w:rPr>
      </w:pPr>
    </w:p>
    <w:p w14:paraId="2EDD70BB" w14:textId="6105F37C" w:rsidR="00B206EF" w:rsidRDefault="00B206EF" w:rsidP="00B206EF">
      <w:pPr>
        <w:spacing w:line="360" w:lineRule="auto"/>
        <w:jc w:val="both"/>
        <w:rPr>
          <w:sz w:val="28"/>
          <w:szCs w:val="28"/>
        </w:rPr>
      </w:pPr>
      <w:r w:rsidRPr="00B206EF">
        <w:rPr>
          <w:sz w:val="28"/>
          <w:szCs w:val="28"/>
        </w:rPr>
        <w:t xml:space="preserve">The best practice is to design your web page on paper first so you know where you will want to use styles on your page. Then you can create the styles and apply them to your page. </w:t>
      </w:r>
    </w:p>
    <w:p w14:paraId="3C5AC732" w14:textId="01989944" w:rsidR="00B206EF" w:rsidRDefault="00B206EF" w:rsidP="00B206EF">
      <w:pPr>
        <w:spacing w:line="360" w:lineRule="auto"/>
        <w:jc w:val="both"/>
        <w:rPr>
          <w:sz w:val="28"/>
          <w:szCs w:val="28"/>
        </w:rPr>
      </w:pPr>
    </w:p>
    <w:p w14:paraId="563C7FD9" w14:textId="0548FDF0" w:rsidR="00B206EF" w:rsidRDefault="00B206EF" w:rsidP="00B206EF">
      <w:pPr>
        <w:spacing w:line="360" w:lineRule="auto"/>
        <w:jc w:val="both"/>
        <w:rPr>
          <w:sz w:val="28"/>
          <w:szCs w:val="28"/>
        </w:rPr>
      </w:pPr>
    </w:p>
    <w:p w14:paraId="5C428A4C" w14:textId="77777777" w:rsidR="00785750" w:rsidRDefault="00785750" w:rsidP="00B206EF">
      <w:pPr>
        <w:spacing w:line="360" w:lineRule="auto"/>
        <w:jc w:val="both"/>
        <w:rPr>
          <w:sz w:val="28"/>
          <w:szCs w:val="28"/>
        </w:rPr>
      </w:pPr>
    </w:p>
    <w:p w14:paraId="156DA59E" w14:textId="040A7FB3" w:rsidR="001B7A0F" w:rsidRPr="001B7A0F" w:rsidRDefault="001B7A0F" w:rsidP="001B7A0F">
      <w:pPr>
        <w:spacing w:line="360" w:lineRule="auto"/>
        <w:jc w:val="both"/>
        <w:rPr>
          <w:b/>
          <w:bCs/>
          <w:sz w:val="32"/>
          <w:szCs w:val="32"/>
        </w:rPr>
      </w:pPr>
      <w:r w:rsidRPr="001B7A0F">
        <w:rPr>
          <w:b/>
          <w:bCs/>
          <w:sz w:val="32"/>
          <w:szCs w:val="32"/>
        </w:rPr>
        <w:lastRenderedPageBreak/>
        <w:t>JavaScript</w:t>
      </w:r>
    </w:p>
    <w:p w14:paraId="2A775061" w14:textId="77777777" w:rsidR="001B7A0F" w:rsidRDefault="001B7A0F" w:rsidP="001B7A0F">
      <w:pPr>
        <w:spacing w:line="360" w:lineRule="auto"/>
        <w:jc w:val="both"/>
        <w:rPr>
          <w:b/>
          <w:bCs/>
          <w:sz w:val="28"/>
          <w:szCs w:val="28"/>
        </w:rPr>
      </w:pPr>
    </w:p>
    <w:p w14:paraId="3E5352A2" w14:textId="5A52E6FC" w:rsidR="001B7A0F" w:rsidRPr="001B7A0F" w:rsidRDefault="001B7A0F" w:rsidP="001B7A0F">
      <w:pPr>
        <w:pStyle w:val="NormalWeb"/>
        <w:shd w:val="clear" w:color="auto" w:fill="FFFFFF"/>
        <w:spacing w:before="0" w:beforeAutospacing="0" w:after="0" w:afterAutospacing="0" w:line="360" w:lineRule="auto"/>
        <w:jc w:val="both"/>
        <w:rPr>
          <w:sz w:val="28"/>
          <w:szCs w:val="28"/>
        </w:rPr>
      </w:pPr>
      <w:r w:rsidRPr="001B7A0F">
        <w:rPr>
          <w:sz w:val="28"/>
          <w:szCs w:val="28"/>
        </w:rPr>
        <w:t>JavaScript is a</w:t>
      </w:r>
      <w:r w:rsidRPr="001B7A0F">
        <w:rPr>
          <w:rStyle w:val="apple-converted-space"/>
          <w:rFonts w:eastAsia="Lucida Sans Unicode"/>
          <w:sz w:val="28"/>
          <w:szCs w:val="28"/>
        </w:rPr>
        <w:t> </w:t>
      </w:r>
      <w:r w:rsidRPr="001B7A0F">
        <w:rPr>
          <w:sz w:val="28"/>
          <w:szCs w:val="28"/>
          <w:bdr w:val="none" w:sz="0" w:space="0" w:color="auto" w:frame="1"/>
        </w:rPr>
        <w:t>programming language</w:t>
      </w:r>
      <w:r w:rsidRPr="001B7A0F">
        <w:rPr>
          <w:sz w:val="28"/>
          <w:szCs w:val="28"/>
        </w:rPr>
        <w:t xml:space="preserve"> commonly used in</w:t>
      </w:r>
      <w:r w:rsidRPr="001B7A0F">
        <w:rPr>
          <w:rStyle w:val="apple-converted-space"/>
          <w:rFonts w:eastAsia="Lucida Sans Unicode"/>
          <w:sz w:val="28"/>
          <w:szCs w:val="28"/>
        </w:rPr>
        <w:t> </w:t>
      </w:r>
      <w:r w:rsidRPr="001B7A0F">
        <w:rPr>
          <w:sz w:val="28"/>
          <w:szCs w:val="28"/>
          <w:bdr w:val="none" w:sz="0" w:space="0" w:color="auto" w:frame="1"/>
        </w:rPr>
        <w:t>web development</w:t>
      </w:r>
      <w:r w:rsidRPr="001B7A0F">
        <w:rPr>
          <w:sz w:val="28"/>
          <w:szCs w:val="28"/>
        </w:rPr>
        <w:t>. It was originally developed by Netscape to add dynamic and interactive elements to websites. While JavaScript is influenced by</w:t>
      </w:r>
      <w:r w:rsidRPr="001B7A0F">
        <w:rPr>
          <w:sz w:val="28"/>
          <w:szCs w:val="28"/>
          <w:bdr w:val="none" w:sz="0" w:space="0" w:color="auto" w:frame="1"/>
        </w:rPr>
        <w:t xml:space="preserve"> Java</w:t>
      </w:r>
      <w:r w:rsidRPr="001B7A0F">
        <w:rPr>
          <w:sz w:val="28"/>
          <w:szCs w:val="28"/>
        </w:rPr>
        <w:t>, the</w:t>
      </w:r>
      <w:r w:rsidRPr="001B7A0F">
        <w:rPr>
          <w:rStyle w:val="apple-converted-space"/>
          <w:rFonts w:eastAsia="Lucida Sans Unicode"/>
          <w:sz w:val="28"/>
          <w:szCs w:val="28"/>
        </w:rPr>
        <w:t> </w:t>
      </w:r>
      <w:r w:rsidRPr="001B7A0F">
        <w:rPr>
          <w:sz w:val="28"/>
          <w:szCs w:val="28"/>
          <w:bdr w:val="none" w:sz="0" w:space="0" w:color="auto" w:frame="1"/>
        </w:rPr>
        <w:t>syntax</w:t>
      </w:r>
      <w:r w:rsidRPr="001B7A0F">
        <w:rPr>
          <w:rStyle w:val="apple-converted-space"/>
          <w:rFonts w:eastAsia="Lucida Sans Unicode"/>
          <w:sz w:val="28"/>
          <w:szCs w:val="28"/>
        </w:rPr>
        <w:t> </w:t>
      </w:r>
      <w:r w:rsidRPr="001B7A0F">
        <w:rPr>
          <w:sz w:val="28"/>
          <w:szCs w:val="28"/>
        </w:rPr>
        <w:t>is more like</w:t>
      </w:r>
      <w:r w:rsidRPr="001B7A0F">
        <w:rPr>
          <w:rStyle w:val="apple-converted-space"/>
          <w:rFonts w:eastAsia="Lucida Sans Unicode"/>
          <w:sz w:val="28"/>
          <w:szCs w:val="28"/>
        </w:rPr>
        <w:t> </w:t>
      </w:r>
      <w:r w:rsidRPr="001B7A0F">
        <w:rPr>
          <w:sz w:val="28"/>
          <w:szCs w:val="28"/>
          <w:bdr w:val="none" w:sz="0" w:space="0" w:color="auto" w:frame="1"/>
        </w:rPr>
        <w:t>C</w:t>
      </w:r>
      <w:r w:rsidRPr="001B7A0F">
        <w:rPr>
          <w:rStyle w:val="apple-converted-space"/>
          <w:rFonts w:eastAsia="Lucida Sans Unicode"/>
          <w:sz w:val="28"/>
          <w:szCs w:val="28"/>
        </w:rPr>
        <w:t> </w:t>
      </w:r>
      <w:r w:rsidRPr="001B7A0F">
        <w:rPr>
          <w:sz w:val="28"/>
          <w:szCs w:val="28"/>
        </w:rPr>
        <w:t>and is based on ECMAScript, a scripting language developed by Sun Microsystems.</w:t>
      </w:r>
    </w:p>
    <w:p w14:paraId="1D95EFF0" w14:textId="74A1EC0D" w:rsidR="001B7A0F" w:rsidRPr="001B7A0F" w:rsidRDefault="001B7A0F" w:rsidP="001B7A0F">
      <w:pPr>
        <w:pStyle w:val="NormalWeb"/>
        <w:shd w:val="clear" w:color="auto" w:fill="FFFFFF"/>
        <w:spacing w:before="0" w:beforeAutospacing="0" w:after="0" w:afterAutospacing="0" w:line="360" w:lineRule="auto"/>
        <w:jc w:val="both"/>
        <w:rPr>
          <w:sz w:val="28"/>
          <w:szCs w:val="28"/>
        </w:rPr>
      </w:pPr>
      <w:r w:rsidRPr="001B7A0F">
        <w:rPr>
          <w:sz w:val="28"/>
          <w:szCs w:val="28"/>
        </w:rPr>
        <w:t>JavaScript is a client-side scripting language, which means the</w:t>
      </w:r>
      <w:r w:rsidRPr="001B7A0F">
        <w:rPr>
          <w:rStyle w:val="apple-converted-space"/>
          <w:rFonts w:eastAsia="Lucida Sans Unicode"/>
          <w:sz w:val="28"/>
          <w:szCs w:val="28"/>
        </w:rPr>
        <w:t> </w:t>
      </w:r>
      <w:r w:rsidRPr="001B7A0F">
        <w:rPr>
          <w:sz w:val="28"/>
          <w:szCs w:val="28"/>
          <w:bdr w:val="none" w:sz="0" w:space="0" w:color="auto" w:frame="1"/>
        </w:rPr>
        <w:t>source code</w:t>
      </w:r>
      <w:r w:rsidRPr="001B7A0F">
        <w:rPr>
          <w:rStyle w:val="apple-converted-space"/>
          <w:rFonts w:eastAsia="Lucida Sans Unicode"/>
          <w:sz w:val="28"/>
          <w:szCs w:val="28"/>
        </w:rPr>
        <w:t> </w:t>
      </w:r>
      <w:r w:rsidRPr="001B7A0F">
        <w:rPr>
          <w:sz w:val="28"/>
          <w:szCs w:val="28"/>
        </w:rPr>
        <w:t>is processed by the client's</w:t>
      </w:r>
      <w:r w:rsidRPr="001B7A0F">
        <w:rPr>
          <w:rStyle w:val="apple-converted-space"/>
          <w:rFonts w:eastAsia="Lucida Sans Unicode"/>
          <w:sz w:val="28"/>
          <w:szCs w:val="28"/>
        </w:rPr>
        <w:t> </w:t>
      </w:r>
      <w:r w:rsidRPr="001B7A0F">
        <w:rPr>
          <w:sz w:val="28"/>
          <w:szCs w:val="28"/>
          <w:bdr w:val="none" w:sz="0" w:space="0" w:color="auto" w:frame="1"/>
        </w:rPr>
        <w:t>web browser</w:t>
      </w:r>
      <w:r w:rsidRPr="001B7A0F">
        <w:rPr>
          <w:rStyle w:val="apple-converted-space"/>
          <w:rFonts w:eastAsia="Lucida Sans Unicode"/>
          <w:sz w:val="28"/>
          <w:szCs w:val="28"/>
        </w:rPr>
        <w:t> </w:t>
      </w:r>
      <w:r w:rsidRPr="001B7A0F">
        <w:rPr>
          <w:sz w:val="28"/>
          <w:szCs w:val="28"/>
        </w:rPr>
        <w:t>rather than on the</w:t>
      </w:r>
      <w:r w:rsidRPr="001B7A0F">
        <w:rPr>
          <w:rStyle w:val="apple-converted-space"/>
          <w:rFonts w:eastAsia="Lucida Sans Unicode"/>
          <w:sz w:val="28"/>
          <w:szCs w:val="28"/>
        </w:rPr>
        <w:t> </w:t>
      </w:r>
      <w:r w:rsidRPr="001B7A0F">
        <w:rPr>
          <w:sz w:val="28"/>
          <w:szCs w:val="28"/>
          <w:bdr w:val="none" w:sz="0" w:space="0" w:color="auto" w:frame="1"/>
        </w:rPr>
        <w:t>web server</w:t>
      </w:r>
      <w:r w:rsidRPr="001B7A0F">
        <w:rPr>
          <w:sz w:val="28"/>
          <w:szCs w:val="28"/>
        </w:rPr>
        <w:t>. This means JavaScript</w:t>
      </w:r>
      <w:r w:rsidRPr="001B7A0F">
        <w:rPr>
          <w:rStyle w:val="apple-converted-space"/>
          <w:rFonts w:eastAsia="Lucida Sans Unicode"/>
          <w:sz w:val="28"/>
          <w:szCs w:val="28"/>
        </w:rPr>
        <w:t> </w:t>
      </w:r>
      <w:r w:rsidRPr="001B7A0F">
        <w:rPr>
          <w:sz w:val="28"/>
          <w:szCs w:val="28"/>
          <w:bdr w:val="none" w:sz="0" w:space="0" w:color="auto" w:frame="1"/>
        </w:rPr>
        <w:t>functions</w:t>
      </w:r>
      <w:r w:rsidRPr="001B7A0F">
        <w:rPr>
          <w:sz w:val="28"/>
          <w:szCs w:val="28"/>
        </w:rPr>
        <w:t xml:space="preserve"> can run after a webpage has loaded without COMMUNICATING</w:t>
      </w:r>
      <w:r w:rsidRPr="001B7A0F">
        <w:rPr>
          <w:rStyle w:val="apple-converted-space"/>
          <w:rFonts w:eastAsia="Lucida Sans Unicode"/>
          <w:sz w:val="28"/>
          <w:szCs w:val="28"/>
        </w:rPr>
        <w:t> </w:t>
      </w:r>
      <w:r w:rsidRPr="001B7A0F">
        <w:rPr>
          <w:sz w:val="28"/>
          <w:szCs w:val="28"/>
        </w:rPr>
        <w:t>with the server. For example, a JavaScript function may check a web form before it is submitted to make sure all the required</w:t>
      </w:r>
      <w:r w:rsidRPr="001B7A0F">
        <w:rPr>
          <w:rStyle w:val="apple-converted-space"/>
          <w:rFonts w:eastAsia="Lucida Sans Unicode"/>
          <w:sz w:val="28"/>
          <w:szCs w:val="28"/>
        </w:rPr>
        <w:t> </w:t>
      </w:r>
      <w:r w:rsidRPr="001B7A0F">
        <w:rPr>
          <w:sz w:val="28"/>
          <w:szCs w:val="28"/>
          <w:bdr w:val="none" w:sz="0" w:space="0" w:color="auto" w:frame="1"/>
        </w:rPr>
        <w:t>fields</w:t>
      </w:r>
      <w:r w:rsidRPr="001B7A0F">
        <w:rPr>
          <w:rStyle w:val="apple-converted-space"/>
          <w:rFonts w:eastAsia="Lucida Sans Unicode"/>
          <w:sz w:val="28"/>
          <w:szCs w:val="28"/>
        </w:rPr>
        <w:t> </w:t>
      </w:r>
      <w:r w:rsidRPr="001B7A0F">
        <w:rPr>
          <w:sz w:val="28"/>
          <w:szCs w:val="28"/>
        </w:rPr>
        <w:t>have been filled out. The JavaScript code can produce an error message before any information is transmitted to the server.</w:t>
      </w:r>
    </w:p>
    <w:p w14:paraId="1C2290EC" w14:textId="77777777" w:rsidR="001B7A0F" w:rsidRPr="001B7A0F" w:rsidRDefault="001B7A0F" w:rsidP="001B7A0F">
      <w:pPr>
        <w:pStyle w:val="NormalWeb"/>
        <w:shd w:val="clear" w:color="auto" w:fill="FFFFFF"/>
        <w:spacing w:before="0" w:beforeAutospacing="0" w:after="0" w:afterAutospacing="0" w:line="360" w:lineRule="auto"/>
        <w:jc w:val="both"/>
        <w:rPr>
          <w:sz w:val="28"/>
          <w:szCs w:val="28"/>
        </w:rPr>
      </w:pPr>
      <w:r w:rsidRPr="001B7A0F">
        <w:rPr>
          <w:sz w:val="28"/>
          <w:szCs w:val="28"/>
        </w:rPr>
        <w:t>Like server-side scripting languages, such as</w:t>
      </w:r>
      <w:r w:rsidRPr="001B7A0F">
        <w:rPr>
          <w:rStyle w:val="apple-converted-space"/>
          <w:rFonts w:eastAsia="Lucida Sans Unicode"/>
          <w:sz w:val="28"/>
          <w:szCs w:val="28"/>
        </w:rPr>
        <w:t> </w:t>
      </w:r>
      <w:r w:rsidRPr="001B7A0F">
        <w:rPr>
          <w:sz w:val="28"/>
          <w:szCs w:val="28"/>
          <w:bdr w:val="none" w:sz="0" w:space="0" w:color="auto" w:frame="1"/>
        </w:rPr>
        <w:t>PHP</w:t>
      </w:r>
      <w:r w:rsidRPr="001B7A0F">
        <w:rPr>
          <w:rStyle w:val="apple-converted-space"/>
          <w:rFonts w:eastAsia="Lucida Sans Unicode"/>
          <w:sz w:val="28"/>
          <w:szCs w:val="28"/>
        </w:rPr>
        <w:t> </w:t>
      </w:r>
      <w:r w:rsidRPr="001B7A0F">
        <w:rPr>
          <w:sz w:val="28"/>
          <w:szCs w:val="28"/>
        </w:rPr>
        <w:t>and</w:t>
      </w:r>
      <w:r w:rsidRPr="001B7A0F">
        <w:rPr>
          <w:rStyle w:val="apple-converted-space"/>
          <w:rFonts w:eastAsia="Lucida Sans Unicode"/>
          <w:sz w:val="28"/>
          <w:szCs w:val="28"/>
        </w:rPr>
        <w:t> </w:t>
      </w:r>
      <w:r w:rsidRPr="001B7A0F">
        <w:rPr>
          <w:sz w:val="28"/>
          <w:szCs w:val="28"/>
          <w:bdr w:val="none" w:sz="0" w:space="0" w:color="auto" w:frame="1"/>
        </w:rPr>
        <w:t>ASP</w:t>
      </w:r>
      <w:r w:rsidRPr="001B7A0F">
        <w:rPr>
          <w:sz w:val="28"/>
          <w:szCs w:val="28"/>
        </w:rPr>
        <w:t>, JavaScript code can be inserted anywhere within the</w:t>
      </w:r>
      <w:r w:rsidRPr="001B7A0F">
        <w:rPr>
          <w:rStyle w:val="apple-converted-space"/>
          <w:rFonts w:eastAsia="Lucida Sans Unicode"/>
          <w:sz w:val="28"/>
          <w:szCs w:val="28"/>
        </w:rPr>
        <w:t> </w:t>
      </w:r>
      <w:r w:rsidRPr="001B7A0F">
        <w:rPr>
          <w:sz w:val="28"/>
          <w:szCs w:val="28"/>
          <w:bdr w:val="none" w:sz="0" w:space="0" w:color="auto" w:frame="1"/>
        </w:rPr>
        <w:t>HTML</w:t>
      </w:r>
      <w:r w:rsidRPr="001B7A0F">
        <w:rPr>
          <w:rStyle w:val="apple-converted-space"/>
          <w:rFonts w:eastAsia="Lucida Sans Unicode"/>
          <w:sz w:val="28"/>
          <w:szCs w:val="28"/>
        </w:rPr>
        <w:t> </w:t>
      </w:r>
      <w:r w:rsidRPr="001B7A0F">
        <w:rPr>
          <w:sz w:val="28"/>
          <w:szCs w:val="28"/>
        </w:rPr>
        <w:t>of a</w:t>
      </w:r>
      <w:r w:rsidRPr="001B7A0F">
        <w:rPr>
          <w:rStyle w:val="apple-converted-space"/>
          <w:rFonts w:eastAsia="Lucida Sans Unicode"/>
          <w:sz w:val="28"/>
          <w:szCs w:val="28"/>
        </w:rPr>
        <w:t> </w:t>
      </w:r>
      <w:r w:rsidRPr="001B7A0F">
        <w:rPr>
          <w:sz w:val="28"/>
          <w:szCs w:val="28"/>
          <w:bdr w:val="none" w:sz="0" w:space="0" w:color="auto" w:frame="1"/>
        </w:rPr>
        <w:t>webpage</w:t>
      </w:r>
      <w:r w:rsidRPr="001B7A0F">
        <w:rPr>
          <w:sz w:val="28"/>
          <w:szCs w:val="28"/>
        </w:rPr>
        <w:t>. However, only the</w:t>
      </w:r>
      <w:r w:rsidRPr="001B7A0F">
        <w:rPr>
          <w:rStyle w:val="apple-converted-space"/>
          <w:rFonts w:eastAsia="Lucida Sans Unicode"/>
          <w:sz w:val="28"/>
          <w:szCs w:val="28"/>
        </w:rPr>
        <w:t> </w:t>
      </w:r>
      <w:r w:rsidRPr="001B7A0F">
        <w:rPr>
          <w:sz w:val="28"/>
          <w:szCs w:val="28"/>
          <w:bdr w:val="none" w:sz="0" w:space="0" w:color="auto" w:frame="1"/>
        </w:rPr>
        <w:t>output</w:t>
      </w:r>
      <w:r w:rsidRPr="001B7A0F">
        <w:rPr>
          <w:rStyle w:val="apple-converted-space"/>
          <w:rFonts w:eastAsia="Lucida Sans Unicode"/>
          <w:sz w:val="28"/>
          <w:szCs w:val="28"/>
        </w:rPr>
        <w:t> </w:t>
      </w:r>
      <w:r w:rsidRPr="001B7A0F">
        <w:rPr>
          <w:sz w:val="28"/>
          <w:szCs w:val="28"/>
        </w:rPr>
        <w:t>of server-side code is displayed in the HTML, while JavaScript code remains fully visible in the source of the webpage. It can also be referenced in a separate</w:t>
      </w:r>
      <w:r w:rsidRPr="001B7A0F">
        <w:rPr>
          <w:rStyle w:val="apple-converted-space"/>
          <w:rFonts w:eastAsia="Lucida Sans Unicode"/>
          <w:sz w:val="28"/>
          <w:szCs w:val="28"/>
        </w:rPr>
        <w:t> </w:t>
      </w:r>
      <w:r w:rsidRPr="001B7A0F">
        <w:rPr>
          <w:sz w:val="28"/>
          <w:szCs w:val="28"/>
          <w:bdr w:val="none" w:sz="0" w:space="0" w:color="auto" w:frame="1"/>
        </w:rPr>
        <w:t>.JS</w:t>
      </w:r>
      <w:r w:rsidRPr="001B7A0F">
        <w:rPr>
          <w:rStyle w:val="apple-converted-space"/>
          <w:rFonts w:eastAsia="Lucida Sans Unicode"/>
          <w:sz w:val="28"/>
          <w:szCs w:val="28"/>
        </w:rPr>
        <w:t> </w:t>
      </w:r>
      <w:r w:rsidRPr="001B7A0F">
        <w:rPr>
          <w:sz w:val="28"/>
          <w:szCs w:val="28"/>
        </w:rPr>
        <w:t>file, which may also be viewed in a browser.</w:t>
      </w:r>
    </w:p>
    <w:p w14:paraId="1770A2D0" w14:textId="39742BEA" w:rsidR="00B206EF" w:rsidRDefault="00B206EF" w:rsidP="00B206EF">
      <w:pPr>
        <w:spacing w:line="360" w:lineRule="auto"/>
        <w:jc w:val="both"/>
        <w:rPr>
          <w:sz w:val="28"/>
          <w:szCs w:val="28"/>
        </w:rPr>
      </w:pPr>
    </w:p>
    <w:p w14:paraId="38C57CBC" w14:textId="0B4F1224" w:rsidR="001B7A0F" w:rsidRDefault="001B7A0F" w:rsidP="00B206EF">
      <w:pPr>
        <w:spacing w:line="360" w:lineRule="auto"/>
        <w:jc w:val="both"/>
        <w:rPr>
          <w:sz w:val="28"/>
          <w:szCs w:val="28"/>
        </w:rPr>
      </w:pPr>
    </w:p>
    <w:p w14:paraId="73779A62" w14:textId="4E6AA15B" w:rsidR="001B7A0F" w:rsidRDefault="001B7A0F" w:rsidP="00B206EF">
      <w:pPr>
        <w:spacing w:line="360" w:lineRule="auto"/>
        <w:jc w:val="both"/>
        <w:rPr>
          <w:sz w:val="28"/>
          <w:szCs w:val="28"/>
        </w:rPr>
      </w:pPr>
    </w:p>
    <w:p w14:paraId="6BBCEE5B" w14:textId="4A111224" w:rsidR="001B7A0F" w:rsidRDefault="001B7A0F" w:rsidP="00B206EF">
      <w:pPr>
        <w:spacing w:line="360" w:lineRule="auto"/>
        <w:jc w:val="both"/>
        <w:rPr>
          <w:sz w:val="28"/>
          <w:szCs w:val="28"/>
        </w:rPr>
      </w:pPr>
    </w:p>
    <w:p w14:paraId="0BF1DD4D" w14:textId="58C38DDD" w:rsidR="001B7A0F" w:rsidRDefault="001B7A0F" w:rsidP="00B206EF">
      <w:pPr>
        <w:spacing w:line="360" w:lineRule="auto"/>
        <w:jc w:val="both"/>
        <w:rPr>
          <w:sz w:val="28"/>
          <w:szCs w:val="28"/>
        </w:rPr>
      </w:pPr>
    </w:p>
    <w:p w14:paraId="61264EA5" w14:textId="15A3F758" w:rsidR="001B7A0F" w:rsidRDefault="001B7A0F" w:rsidP="00B206EF">
      <w:pPr>
        <w:spacing w:line="360" w:lineRule="auto"/>
        <w:jc w:val="both"/>
        <w:rPr>
          <w:sz w:val="28"/>
          <w:szCs w:val="28"/>
        </w:rPr>
      </w:pPr>
    </w:p>
    <w:p w14:paraId="4E54B7EB" w14:textId="2320A11E" w:rsidR="001B7A0F" w:rsidRDefault="001B7A0F" w:rsidP="00B206EF">
      <w:pPr>
        <w:spacing w:line="360" w:lineRule="auto"/>
        <w:jc w:val="both"/>
        <w:rPr>
          <w:sz w:val="28"/>
          <w:szCs w:val="28"/>
        </w:rPr>
      </w:pPr>
    </w:p>
    <w:p w14:paraId="35D1C135" w14:textId="4AEDE8C4" w:rsidR="001B7A0F" w:rsidRDefault="001B7A0F" w:rsidP="00B206EF">
      <w:pPr>
        <w:spacing w:line="360" w:lineRule="auto"/>
        <w:jc w:val="both"/>
        <w:rPr>
          <w:sz w:val="28"/>
          <w:szCs w:val="28"/>
        </w:rPr>
      </w:pPr>
    </w:p>
    <w:p w14:paraId="2407913B" w14:textId="515B38BC" w:rsidR="001B7A0F" w:rsidRDefault="001B7A0F" w:rsidP="00B206EF">
      <w:pPr>
        <w:spacing w:line="360" w:lineRule="auto"/>
        <w:jc w:val="both"/>
        <w:rPr>
          <w:sz w:val="28"/>
          <w:szCs w:val="28"/>
        </w:rPr>
      </w:pPr>
    </w:p>
    <w:p w14:paraId="41AC3779" w14:textId="77777777" w:rsidR="001B7A0F" w:rsidRPr="001B7A0F" w:rsidRDefault="001B7A0F" w:rsidP="001B7A0F">
      <w:pPr>
        <w:adjustRightInd w:val="0"/>
        <w:spacing w:before="118" w:line="382" w:lineRule="exact"/>
        <w:jc w:val="both"/>
        <w:rPr>
          <w:b/>
          <w:color w:val="000000"/>
          <w:spacing w:val="-3"/>
          <w:sz w:val="32"/>
          <w:szCs w:val="32"/>
          <w:u w:val="single"/>
        </w:rPr>
      </w:pPr>
      <w:r w:rsidRPr="001B7A0F">
        <w:rPr>
          <w:b/>
          <w:color w:val="000000"/>
          <w:spacing w:val="-3"/>
          <w:sz w:val="32"/>
          <w:szCs w:val="32"/>
          <w:u w:val="single"/>
        </w:rPr>
        <w:lastRenderedPageBreak/>
        <w:t>Django</w:t>
      </w:r>
    </w:p>
    <w:p w14:paraId="06D8E185" w14:textId="77777777" w:rsidR="001B7A0F" w:rsidRDefault="001B7A0F" w:rsidP="001B7A0F">
      <w:pPr>
        <w:adjustRightInd w:val="0"/>
        <w:spacing w:before="118" w:line="382" w:lineRule="exact"/>
        <w:jc w:val="both"/>
        <w:rPr>
          <w:b/>
          <w:color w:val="000000"/>
          <w:spacing w:val="-3"/>
          <w:sz w:val="28"/>
          <w:szCs w:val="28"/>
          <w:u w:val="single"/>
        </w:rPr>
      </w:pPr>
    </w:p>
    <w:p w14:paraId="49506682" w14:textId="77777777" w:rsidR="001B7A0F" w:rsidRPr="001B7A0F" w:rsidRDefault="001B7A0F" w:rsidP="001B7A0F">
      <w:pPr>
        <w:pStyle w:val="NormalWeb"/>
        <w:shd w:val="clear" w:color="auto" w:fill="FFFFFF"/>
        <w:spacing w:line="360" w:lineRule="auto"/>
        <w:rPr>
          <w:color w:val="000000"/>
          <w:sz w:val="28"/>
          <w:szCs w:val="28"/>
        </w:rPr>
      </w:pPr>
      <w:r w:rsidRPr="001B7A0F">
        <w:rPr>
          <w:color w:val="000000"/>
          <w:sz w:val="28"/>
          <w:szCs w:val="28"/>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14:paraId="2C797619" w14:textId="4078A4C7" w:rsidR="001B7A0F" w:rsidRPr="001B7A0F" w:rsidRDefault="001B7A0F" w:rsidP="001B7A0F">
      <w:pPr>
        <w:pStyle w:val="NormalWeb"/>
        <w:shd w:val="clear" w:color="auto" w:fill="FFFFFF"/>
        <w:spacing w:line="360" w:lineRule="auto"/>
        <w:rPr>
          <w:color w:val="000000"/>
          <w:sz w:val="28"/>
          <w:szCs w:val="28"/>
        </w:rPr>
      </w:pPr>
      <w:r w:rsidRPr="001B7A0F">
        <w:rPr>
          <w:color w:val="000000"/>
          <w:sz w:val="28"/>
          <w:szCs w:val="28"/>
        </w:rPr>
        <w:t>This framework uses a famous tag line:</w:t>
      </w:r>
      <w:r w:rsidRPr="001B7A0F">
        <w:rPr>
          <w:rStyle w:val="Strong"/>
          <w:sz w:val="28"/>
          <w:szCs w:val="28"/>
        </w:rPr>
        <w:t xml:space="preserve"> The web framework for perfectionists with deadlines.</w:t>
      </w:r>
    </w:p>
    <w:p w14:paraId="339C55E5" w14:textId="77777777" w:rsidR="001B7A0F" w:rsidRPr="00B206EF" w:rsidRDefault="001B7A0F" w:rsidP="00B206EF">
      <w:pPr>
        <w:spacing w:line="360" w:lineRule="auto"/>
        <w:jc w:val="both"/>
        <w:rPr>
          <w:sz w:val="28"/>
          <w:szCs w:val="28"/>
        </w:rPr>
      </w:pPr>
    </w:p>
    <w:p w14:paraId="7D5BAA82" w14:textId="6F563B1C" w:rsidR="00B206EF" w:rsidRDefault="00B206EF" w:rsidP="00B206EF">
      <w:pPr>
        <w:spacing w:line="360" w:lineRule="auto"/>
        <w:rPr>
          <w:b/>
          <w:bCs/>
          <w:sz w:val="48"/>
          <w:szCs w:val="48"/>
          <w:u w:val="single"/>
        </w:rPr>
      </w:pPr>
    </w:p>
    <w:p w14:paraId="5A2692B0" w14:textId="14D64AF9" w:rsidR="001B7A0F" w:rsidRDefault="001B7A0F" w:rsidP="00B206EF">
      <w:pPr>
        <w:spacing w:line="360" w:lineRule="auto"/>
        <w:rPr>
          <w:b/>
          <w:bCs/>
          <w:sz w:val="48"/>
          <w:szCs w:val="48"/>
          <w:u w:val="single"/>
        </w:rPr>
      </w:pPr>
    </w:p>
    <w:p w14:paraId="7C06EE8C" w14:textId="30FA64A0" w:rsidR="001B7A0F" w:rsidRDefault="001B7A0F" w:rsidP="00B206EF">
      <w:pPr>
        <w:spacing w:line="360" w:lineRule="auto"/>
        <w:rPr>
          <w:b/>
          <w:bCs/>
          <w:sz w:val="48"/>
          <w:szCs w:val="48"/>
          <w:u w:val="single"/>
        </w:rPr>
      </w:pPr>
    </w:p>
    <w:p w14:paraId="10F31A08" w14:textId="593A5875" w:rsidR="001B7A0F" w:rsidRDefault="001B7A0F" w:rsidP="00B206EF">
      <w:pPr>
        <w:spacing w:line="360" w:lineRule="auto"/>
        <w:rPr>
          <w:b/>
          <w:bCs/>
          <w:sz w:val="48"/>
          <w:szCs w:val="48"/>
          <w:u w:val="single"/>
        </w:rPr>
      </w:pPr>
    </w:p>
    <w:p w14:paraId="2E605925" w14:textId="4148B5B6" w:rsidR="001B7A0F" w:rsidRDefault="001B7A0F" w:rsidP="00B206EF">
      <w:pPr>
        <w:spacing w:line="360" w:lineRule="auto"/>
        <w:rPr>
          <w:b/>
          <w:bCs/>
          <w:sz w:val="48"/>
          <w:szCs w:val="48"/>
          <w:u w:val="single"/>
        </w:rPr>
      </w:pPr>
    </w:p>
    <w:p w14:paraId="1D6FD5B8" w14:textId="6666BC13" w:rsidR="001B7A0F" w:rsidRDefault="001B7A0F" w:rsidP="00B206EF">
      <w:pPr>
        <w:spacing w:line="360" w:lineRule="auto"/>
        <w:rPr>
          <w:b/>
          <w:bCs/>
          <w:sz w:val="48"/>
          <w:szCs w:val="48"/>
          <w:u w:val="single"/>
        </w:rPr>
      </w:pPr>
    </w:p>
    <w:p w14:paraId="0E4A02A4" w14:textId="485409F8" w:rsidR="001B7A0F" w:rsidRDefault="001B7A0F" w:rsidP="00B206EF">
      <w:pPr>
        <w:spacing w:line="360" w:lineRule="auto"/>
        <w:rPr>
          <w:b/>
          <w:bCs/>
          <w:sz w:val="48"/>
          <w:szCs w:val="48"/>
          <w:u w:val="single"/>
        </w:rPr>
      </w:pPr>
    </w:p>
    <w:p w14:paraId="5B0F585E" w14:textId="76BDEFDA" w:rsidR="001B7A0F" w:rsidRDefault="001B7A0F" w:rsidP="00B206EF">
      <w:pPr>
        <w:spacing w:line="360" w:lineRule="auto"/>
        <w:rPr>
          <w:b/>
          <w:bCs/>
          <w:sz w:val="48"/>
          <w:szCs w:val="48"/>
          <w:u w:val="single"/>
        </w:rPr>
      </w:pPr>
    </w:p>
    <w:p w14:paraId="6FA77900" w14:textId="06D9EA1E" w:rsidR="001B7A0F" w:rsidRDefault="001B7A0F" w:rsidP="00B206EF">
      <w:pPr>
        <w:spacing w:line="360" w:lineRule="auto"/>
        <w:rPr>
          <w:b/>
          <w:bCs/>
          <w:sz w:val="48"/>
          <w:szCs w:val="48"/>
          <w:u w:val="single"/>
        </w:rPr>
      </w:pPr>
    </w:p>
    <w:p w14:paraId="68DAE162" w14:textId="23F27536" w:rsidR="001B7A0F" w:rsidRDefault="001B7A0F" w:rsidP="00B206EF">
      <w:pPr>
        <w:spacing w:line="360" w:lineRule="auto"/>
        <w:rPr>
          <w:b/>
          <w:bCs/>
          <w:sz w:val="48"/>
          <w:szCs w:val="48"/>
          <w:u w:val="single"/>
        </w:rPr>
      </w:pPr>
    </w:p>
    <w:p w14:paraId="27874C8B" w14:textId="77777777" w:rsidR="000107B2" w:rsidRDefault="000107B2" w:rsidP="00B206EF">
      <w:pPr>
        <w:spacing w:line="360" w:lineRule="auto"/>
        <w:rPr>
          <w:b/>
          <w:bCs/>
          <w:sz w:val="48"/>
          <w:szCs w:val="48"/>
          <w:u w:val="single"/>
        </w:rPr>
      </w:pPr>
    </w:p>
    <w:p w14:paraId="55C82A95" w14:textId="6664D3CE" w:rsidR="001B7A0F" w:rsidRDefault="001B7A0F" w:rsidP="001B7A0F">
      <w:pPr>
        <w:spacing w:line="360" w:lineRule="auto"/>
        <w:jc w:val="center"/>
        <w:rPr>
          <w:b/>
          <w:bCs/>
          <w:sz w:val="48"/>
          <w:szCs w:val="48"/>
          <w:u w:val="single"/>
        </w:rPr>
      </w:pPr>
      <w:r>
        <w:rPr>
          <w:b/>
          <w:bCs/>
          <w:sz w:val="48"/>
          <w:szCs w:val="48"/>
          <w:u w:val="single"/>
        </w:rPr>
        <w:lastRenderedPageBreak/>
        <w:t>Chapter 5</w:t>
      </w:r>
    </w:p>
    <w:p w14:paraId="451E62D2" w14:textId="47F2BE0B" w:rsidR="001B7A0F" w:rsidRDefault="001B7A0F" w:rsidP="001B7A0F">
      <w:pPr>
        <w:spacing w:line="360" w:lineRule="auto"/>
        <w:rPr>
          <w:b/>
          <w:bCs/>
          <w:sz w:val="48"/>
          <w:szCs w:val="48"/>
          <w:u w:val="single"/>
        </w:rPr>
      </w:pPr>
      <w:r>
        <w:rPr>
          <w:b/>
          <w:bCs/>
          <w:sz w:val="48"/>
          <w:szCs w:val="48"/>
          <w:u w:val="single"/>
        </w:rPr>
        <w:t>System Design</w:t>
      </w:r>
    </w:p>
    <w:p w14:paraId="5C55A1F2" w14:textId="77777777" w:rsidR="001B7A0F" w:rsidRDefault="001B7A0F" w:rsidP="001B7A0F">
      <w:pPr>
        <w:tabs>
          <w:tab w:val="left" w:pos="2127"/>
        </w:tabs>
        <w:spacing w:after="280" w:line="360" w:lineRule="auto"/>
        <w:ind w:right="705"/>
        <w:jc w:val="both"/>
        <w:rPr>
          <w:rFonts w:eastAsia="TimesNewRoman"/>
          <w:bCs/>
          <w:sz w:val="28"/>
          <w:szCs w:val="28"/>
        </w:rPr>
      </w:pPr>
      <w:r w:rsidRPr="001B7A0F">
        <w:rPr>
          <w:b/>
          <w:bCs/>
          <w:sz w:val="32"/>
          <w:szCs w:val="32"/>
          <w:u w:val="single"/>
        </w:rPr>
        <w:t>Use Case Diagram:</w:t>
      </w:r>
      <w:r w:rsidRPr="001B7A0F">
        <w:rPr>
          <w:rFonts w:eastAsia="TimesNewRoman"/>
          <w:bCs/>
          <w:sz w:val="32"/>
          <w:szCs w:val="32"/>
        </w:rPr>
        <w:t xml:space="preserve"> </w:t>
      </w:r>
    </w:p>
    <w:p w14:paraId="5C329C8A" w14:textId="77777777" w:rsidR="001B7A0F" w:rsidRPr="001B7A0F" w:rsidRDefault="001B7A0F" w:rsidP="001B7A0F">
      <w:pPr>
        <w:tabs>
          <w:tab w:val="left" w:pos="2127"/>
        </w:tabs>
        <w:spacing w:after="280" w:line="360" w:lineRule="auto"/>
        <w:ind w:right="705"/>
        <w:jc w:val="both"/>
        <w:rPr>
          <w:rFonts w:eastAsia="TimesNewRoman"/>
          <w:bCs/>
          <w:sz w:val="32"/>
          <w:szCs w:val="32"/>
        </w:rPr>
      </w:pPr>
      <w:r w:rsidRPr="001B7A0F">
        <w:rPr>
          <w:rFonts w:eastAsia="TimesNewRoman"/>
          <w:bCs/>
          <w:sz w:val="28"/>
          <w:szCs w:val="28"/>
        </w:rPr>
        <w:t>Use case diagram consists of use cases and actors and shows the interaction between them. The key points are:</w:t>
      </w:r>
      <w:r w:rsidRPr="001B7A0F">
        <w:rPr>
          <w:rFonts w:eastAsia="TimesNewRoman"/>
          <w:bCs/>
          <w:sz w:val="28"/>
          <w:szCs w:val="28"/>
          <w:lang w:val="en-IN"/>
        </w:rPr>
        <w:t xml:space="preserve"> </w:t>
      </w:r>
    </w:p>
    <w:p w14:paraId="1CAC50AC" w14:textId="77777777" w:rsidR="001B7A0F" w:rsidRPr="001B7A0F" w:rsidRDefault="001B7A0F" w:rsidP="001B7A0F">
      <w:pPr>
        <w:numPr>
          <w:ilvl w:val="0"/>
          <w:numId w:val="19"/>
        </w:numPr>
        <w:tabs>
          <w:tab w:val="left" w:pos="2127"/>
        </w:tabs>
        <w:spacing w:after="280" w:line="360" w:lineRule="auto"/>
        <w:ind w:right="705"/>
        <w:jc w:val="both"/>
        <w:rPr>
          <w:rFonts w:eastAsia="TimesNewRoman"/>
          <w:bCs/>
          <w:sz w:val="28"/>
          <w:szCs w:val="28"/>
        </w:rPr>
      </w:pPr>
      <w:r w:rsidRPr="001B7A0F">
        <w:rPr>
          <w:rFonts w:eastAsia="TimesNewRoman"/>
          <w:bCs/>
          <w:sz w:val="28"/>
          <w:szCs w:val="28"/>
        </w:rPr>
        <w:t>The main purpose is to show the interaction between the use cases and the actor.</w:t>
      </w:r>
      <w:r w:rsidRPr="001B7A0F">
        <w:rPr>
          <w:rFonts w:eastAsia="TimesNewRoman"/>
          <w:bCs/>
          <w:sz w:val="28"/>
          <w:szCs w:val="28"/>
          <w:lang w:val="en-IN"/>
        </w:rPr>
        <w:t xml:space="preserve"> </w:t>
      </w:r>
    </w:p>
    <w:p w14:paraId="199F979A" w14:textId="77777777" w:rsidR="001B7A0F" w:rsidRPr="001B7A0F" w:rsidRDefault="001B7A0F" w:rsidP="001B7A0F">
      <w:pPr>
        <w:numPr>
          <w:ilvl w:val="0"/>
          <w:numId w:val="19"/>
        </w:numPr>
        <w:tabs>
          <w:tab w:val="left" w:pos="2127"/>
        </w:tabs>
        <w:spacing w:after="280" w:line="360" w:lineRule="auto"/>
        <w:ind w:right="705"/>
        <w:jc w:val="both"/>
        <w:rPr>
          <w:rFonts w:eastAsia="TimesNewRoman"/>
          <w:bCs/>
          <w:sz w:val="28"/>
          <w:szCs w:val="28"/>
        </w:rPr>
      </w:pPr>
      <w:r w:rsidRPr="001B7A0F">
        <w:rPr>
          <w:rFonts w:eastAsia="TimesNewRoman"/>
          <w:bCs/>
          <w:sz w:val="28"/>
          <w:szCs w:val="28"/>
        </w:rPr>
        <w:t>To represent the system requirement from user’s perspective.</w:t>
      </w:r>
      <w:r w:rsidRPr="001B7A0F">
        <w:rPr>
          <w:rFonts w:eastAsia="TimesNewRoman"/>
          <w:bCs/>
          <w:sz w:val="28"/>
          <w:szCs w:val="28"/>
          <w:lang w:val="en-IN"/>
        </w:rPr>
        <w:t xml:space="preserve"> </w:t>
      </w:r>
    </w:p>
    <w:p w14:paraId="1A879C81" w14:textId="79904E55" w:rsidR="001B7A0F" w:rsidRPr="001B7A0F" w:rsidRDefault="001B7A0F" w:rsidP="001B7A0F">
      <w:pPr>
        <w:numPr>
          <w:ilvl w:val="0"/>
          <w:numId w:val="19"/>
        </w:numPr>
        <w:tabs>
          <w:tab w:val="left" w:pos="2127"/>
        </w:tabs>
        <w:spacing w:after="280" w:line="360" w:lineRule="auto"/>
        <w:ind w:right="705"/>
        <w:jc w:val="both"/>
        <w:rPr>
          <w:rFonts w:eastAsia="TimesNewRoman"/>
          <w:bCs/>
          <w:sz w:val="28"/>
          <w:szCs w:val="28"/>
        </w:rPr>
      </w:pPr>
      <w:r w:rsidRPr="001B7A0F">
        <w:rPr>
          <w:rFonts w:eastAsia="TimesNewRoman"/>
          <w:bCs/>
          <w:sz w:val="28"/>
          <w:szCs w:val="28"/>
        </w:rPr>
        <w:t>The use cases are the functions that are to be performed in the module.</w:t>
      </w:r>
      <w:r w:rsidRPr="001B7A0F">
        <w:rPr>
          <w:rFonts w:eastAsia="TimesNewRoman"/>
          <w:bCs/>
          <w:sz w:val="28"/>
          <w:szCs w:val="28"/>
          <w:lang w:val="en-IN"/>
        </w:rPr>
        <w:t xml:space="preserve"> </w:t>
      </w:r>
    </w:p>
    <w:p w14:paraId="2F80EF43" w14:textId="4FCED6F6" w:rsidR="001B7A0F" w:rsidRDefault="00E32793" w:rsidP="001B7A0F">
      <w:pPr>
        <w:tabs>
          <w:tab w:val="left" w:pos="3894"/>
        </w:tabs>
        <w:spacing w:after="280" w:line="360" w:lineRule="auto"/>
        <w:ind w:left="1767" w:right="705"/>
        <w:jc w:val="both"/>
        <w:rPr>
          <w:sz w:val="24"/>
          <w:szCs w:val="24"/>
        </w:rPr>
      </w:pPr>
      <w:r>
        <w:rPr>
          <w:noProof/>
        </w:rPr>
        <mc:AlternateContent>
          <mc:Choice Requires="wpg">
            <w:drawing>
              <wp:anchor distT="0" distB="0" distL="114300" distR="114300" simplePos="0" relativeHeight="251662848" behindDoc="0" locked="0" layoutInCell="1" allowOverlap="1" wp14:anchorId="67955425" wp14:editId="74A09707">
                <wp:simplePos x="0" y="0"/>
                <wp:positionH relativeFrom="column">
                  <wp:posOffset>-228600</wp:posOffset>
                </wp:positionH>
                <wp:positionV relativeFrom="paragraph">
                  <wp:posOffset>335280</wp:posOffset>
                </wp:positionV>
                <wp:extent cx="5672455" cy="2733040"/>
                <wp:effectExtent l="0" t="0" r="0" b="0"/>
                <wp:wrapNone/>
                <wp:docPr id="215"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2455" cy="2733040"/>
                          <a:chOff x="2160" y="1663"/>
                          <a:chExt cx="8280" cy="3420"/>
                        </a:xfrm>
                      </wpg:grpSpPr>
                      <wps:wsp>
                        <wps:cNvPr id="216" name="Line 203"/>
                        <wps:cNvCnPr>
                          <a:cxnSpLocks noChangeShapeType="1"/>
                        </wps:cNvCnPr>
                        <wps:spPr bwMode="auto">
                          <a:xfrm>
                            <a:off x="9900" y="2203"/>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8" name="Group 204"/>
                        <wpg:cNvGrpSpPr>
                          <a:grpSpLocks/>
                        </wpg:cNvGrpSpPr>
                        <wpg:grpSpPr bwMode="auto">
                          <a:xfrm>
                            <a:off x="2160" y="1663"/>
                            <a:ext cx="8280" cy="3420"/>
                            <a:chOff x="2160" y="1663"/>
                            <a:chExt cx="8280" cy="3420"/>
                          </a:xfrm>
                        </wpg:grpSpPr>
                        <wps:wsp>
                          <wps:cNvPr id="219" name="Line 205"/>
                          <wps:cNvCnPr>
                            <a:cxnSpLocks noChangeShapeType="1"/>
                          </wps:cNvCnPr>
                          <wps:spPr bwMode="auto">
                            <a:xfrm>
                              <a:off x="2700" y="2383"/>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0" name="Group 206"/>
                          <wpg:cNvGrpSpPr>
                            <a:grpSpLocks/>
                          </wpg:cNvGrpSpPr>
                          <wpg:grpSpPr bwMode="auto">
                            <a:xfrm>
                              <a:off x="2160" y="1663"/>
                              <a:ext cx="8280" cy="3420"/>
                              <a:chOff x="2160" y="1663"/>
                              <a:chExt cx="8280" cy="3420"/>
                            </a:xfrm>
                          </wpg:grpSpPr>
                          <wpg:grpSp>
                            <wpg:cNvPr id="221" name="Group 207"/>
                            <wpg:cNvGrpSpPr>
                              <a:grpSpLocks/>
                            </wpg:cNvGrpSpPr>
                            <wpg:grpSpPr bwMode="auto">
                              <a:xfrm>
                                <a:off x="2160" y="1843"/>
                                <a:ext cx="1080" cy="2160"/>
                                <a:chOff x="2160" y="1843"/>
                                <a:chExt cx="1080" cy="2160"/>
                              </a:xfrm>
                            </wpg:grpSpPr>
                            <wps:wsp>
                              <wps:cNvPr id="222" name="Oval 208"/>
                              <wps:cNvSpPr>
                                <a:spLocks noChangeArrowheads="1"/>
                              </wps:cNvSpPr>
                              <wps:spPr bwMode="auto">
                                <a:xfrm>
                                  <a:off x="2340" y="1843"/>
                                  <a:ext cx="720" cy="540"/>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223" name="Line 209"/>
                              <wps:cNvCnPr>
                                <a:cxnSpLocks noChangeShapeType="1"/>
                              </wps:cNvCnPr>
                              <wps:spPr bwMode="auto">
                                <a:xfrm flipH="1">
                                  <a:off x="2160" y="256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210"/>
                              <wps:cNvCnPr>
                                <a:cxnSpLocks noChangeShapeType="1"/>
                              </wps:cNvCnPr>
                              <wps:spPr bwMode="auto">
                                <a:xfrm>
                                  <a:off x="2700" y="256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211"/>
                              <wps:cNvCnPr>
                                <a:cxnSpLocks noChangeShapeType="1"/>
                              </wps:cNvCnPr>
                              <wps:spPr bwMode="auto">
                                <a:xfrm flipH="1">
                                  <a:off x="2160" y="346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212"/>
                              <wps:cNvCnPr>
                                <a:cxnSpLocks noChangeShapeType="1"/>
                              </wps:cNvCnPr>
                              <wps:spPr bwMode="auto">
                                <a:xfrm>
                                  <a:off x="2700" y="346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27" name="Group 213"/>
                            <wpg:cNvGrpSpPr>
                              <a:grpSpLocks/>
                            </wpg:cNvGrpSpPr>
                            <wpg:grpSpPr bwMode="auto">
                              <a:xfrm>
                                <a:off x="9360" y="1663"/>
                                <a:ext cx="1080" cy="2160"/>
                                <a:chOff x="9360" y="1663"/>
                                <a:chExt cx="1080" cy="2160"/>
                              </a:xfrm>
                            </wpg:grpSpPr>
                            <wps:wsp>
                              <wps:cNvPr id="228" name="Oval 214"/>
                              <wps:cNvSpPr>
                                <a:spLocks noChangeArrowheads="1"/>
                              </wps:cNvSpPr>
                              <wps:spPr bwMode="auto">
                                <a:xfrm>
                                  <a:off x="9540" y="1663"/>
                                  <a:ext cx="720" cy="540"/>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229" name="Line 215"/>
                              <wps:cNvCnPr>
                                <a:cxnSpLocks noChangeShapeType="1"/>
                              </wps:cNvCnPr>
                              <wps:spPr bwMode="auto">
                                <a:xfrm>
                                  <a:off x="9900" y="238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216"/>
                              <wps:cNvCnPr>
                                <a:cxnSpLocks noChangeShapeType="1"/>
                              </wps:cNvCnPr>
                              <wps:spPr bwMode="auto">
                                <a:xfrm flipH="1">
                                  <a:off x="9360" y="238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7"/>
                              <wps:cNvCnPr>
                                <a:cxnSpLocks noChangeShapeType="1"/>
                              </wps:cNvCnPr>
                              <wps:spPr bwMode="auto">
                                <a:xfrm flipH="1">
                                  <a:off x="9360" y="328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18"/>
                              <wps:cNvCnPr>
                                <a:cxnSpLocks noChangeShapeType="1"/>
                              </wps:cNvCnPr>
                              <wps:spPr bwMode="auto">
                                <a:xfrm>
                                  <a:off x="9900" y="328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3" name="Group 219"/>
                            <wpg:cNvGrpSpPr>
                              <a:grpSpLocks/>
                            </wpg:cNvGrpSpPr>
                            <wpg:grpSpPr bwMode="auto">
                              <a:xfrm>
                                <a:off x="4500" y="1663"/>
                                <a:ext cx="3240" cy="3420"/>
                                <a:chOff x="4500" y="1663"/>
                                <a:chExt cx="3240" cy="3420"/>
                              </a:xfrm>
                            </wpg:grpSpPr>
                            <wps:wsp>
                              <wps:cNvPr id="234" name="Rectangle 220"/>
                              <wps:cNvSpPr>
                                <a:spLocks noChangeArrowheads="1"/>
                              </wps:cNvSpPr>
                              <wps:spPr bwMode="auto">
                                <a:xfrm>
                                  <a:off x="4500" y="1663"/>
                                  <a:ext cx="3240" cy="3420"/>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235" name="Oval 221"/>
                              <wps:cNvSpPr>
                                <a:spLocks noChangeArrowheads="1"/>
                              </wps:cNvSpPr>
                              <wps:spPr bwMode="auto">
                                <a:xfrm>
                                  <a:off x="5040" y="1828"/>
                                  <a:ext cx="2160" cy="720"/>
                                </a:xfrm>
                                <a:prstGeom prst="ellipse">
                                  <a:avLst/>
                                </a:prstGeom>
                                <a:solidFill>
                                  <a:srgbClr val="99CCFF"/>
                                </a:solidFill>
                                <a:ln w="9525">
                                  <a:solidFill>
                                    <a:srgbClr val="000000"/>
                                  </a:solidFill>
                                  <a:round/>
                                  <a:headEnd/>
                                  <a:tailEnd/>
                                </a:ln>
                              </wps:spPr>
                              <wps:txbx>
                                <w:txbxContent>
                                  <w:p w14:paraId="66CA04B4" w14:textId="77777777" w:rsidR="001B7A0F" w:rsidRDefault="001B7A0F" w:rsidP="001B7A0F">
                                    <w:pPr>
                                      <w:jc w:val="center"/>
                                      <w:rPr>
                                        <w:b/>
                                        <w:sz w:val="18"/>
                                        <w:szCs w:val="18"/>
                                      </w:rPr>
                                    </w:pPr>
                                    <w:r>
                                      <w:rPr>
                                        <w:b/>
                                        <w:sz w:val="18"/>
                                        <w:szCs w:val="18"/>
                                      </w:rPr>
                                      <w:t>Manage Products</w:t>
                                    </w:r>
                                  </w:p>
                                  <w:p w14:paraId="6F23517E" w14:textId="77777777" w:rsidR="001B7A0F" w:rsidRDefault="001B7A0F" w:rsidP="001B7A0F">
                                    <w:pPr>
                                      <w:rPr>
                                        <w:b/>
                                        <w:sz w:val="18"/>
                                        <w:szCs w:val="18"/>
                                      </w:rPr>
                                    </w:pPr>
                                  </w:p>
                                </w:txbxContent>
                              </wps:txbx>
                              <wps:bodyPr rot="0" vert="horz" wrap="square" lIns="91440" tIns="45720" rIns="91440" bIns="45720" anchor="t" anchorCtr="0" upright="1">
                                <a:noAutofit/>
                              </wps:bodyPr>
                            </wps:wsp>
                            <wps:wsp>
                              <wps:cNvPr id="236" name="Oval 222"/>
                              <wps:cNvSpPr>
                                <a:spLocks noChangeArrowheads="1"/>
                              </wps:cNvSpPr>
                              <wps:spPr bwMode="auto">
                                <a:xfrm>
                                  <a:off x="5040" y="2728"/>
                                  <a:ext cx="2160" cy="720"/>
                                </a:xfrm>
                                <a:prstGeom prst="ellipse">
                                  <a:avLst/>
                                </a:prstGeom>
                                <a:solidFill>
                                  <a:srgbClr val="99CCFF"/>
                                </a:solidFill>
                                <a:ln w="9525">
                                  <a:solidFill>
                                    <a:srgbClr val="000000"/>
                                  </a:solidFill>
                                  <a:round/>
                                  <a:headEnd/>
                                  <a:tailEnd/>
                                </a:ln>
                              </wps:spPr>
                              <wps:txbx>
                                <w:txbxContent>
                                  <w:p w14:paraId="73D1B44A" w14:textId="77777777" w:rsidR="001B7A0F" w:rsidRDefault="001B7A0F" w:rsidP="001B7A0F">
                                    <w:pPr>
                                      <w:jc w:val="center"/>
                                      <w:rPr>
                                        <w:b/>
                                        <w:sz w:val="18"/>
                                        <w:szCs w:val="18"/>
                                      </w:rPr>
                                    </w:pPr>
                                    <w:r>
                                      <w:rPr>
                                        <w:b/>
                                        <w:sz w:val="18"/>
                                        <w:szCs w:val="18"/>
                                      </w:rPr>
                                      <w:t>Manage Feedback</w:t>
                                    </w:r>
                                  </w:p>
                                  <w:p w14:paraId="4EFE8367" w14:textId="77777777" w:rsidR="001B7A0F" w:rsidRDefault="001B7A0F" w:rsidP="001B7A0F">
                                    <w:pPr>
                                      <w:rPr>
                                        <w:b/>
                                        <w:sz w:val="18"/>
                                        <w:szCs w:val="18"/>
                                      </w:rPr>
                                    </w:pPr>
                                  </w:p>
                                </w:txbxContent>
                              </wps:txbx>
                              <wps:bodyPr rot="0" vert="horz" wrap="square" lIns="91440" tIns="45720" rIns="91440" bIns="45720" anchor="t" anchorCtr="0" upright="1">
                                <a:noAutofit/>
                              </wps:bodyPr>
                            </wps:wsp>
                            <wps:wsp>
                              <wps:cNvPr id="237" name="Oval 223"/>
                              <wps:cNvSpPr>
                                <a:spLocks noChangeArrowheads="1"/>
                              </wps:cNvSpPr>
                              <wps:spPr bwMode="auto">
                                <a:xfrm>
                                  <a:off x="5220" y="3628"/>
                                  <a:ext cx="1980" cy="691"/>
                                </a:xfrm>
                                <a:prstGeom prst="ellipse">
                                  <a:avLst/>
                                </a:prstGeom>
                                <a:solidFill>
                                  <a:srgbClr val="99CCFF"/>
                                </a:solidFill>
                                <a:ln w="9525">
                                  <a:solidFill>
                                    <a:srgbClr val="000000"/>
                                  </a:solidFill>
                                  <a:round/>
                                  <a:headEnd/>
                                  <a:tailEnd/>
                                </a:ln>
                              </wps:spPr>
                              <wps:txbx>
                                <w:txbxContent>
                                  <w:p w14:paraId="507A18C0" w14:textId="77777777" w:rsidR="001B7A0F" w:rsidRDefault="001B7A0F" w:rsidP="001B7A0F">
                                    <w:pPr>
                                      <w:jc w:val="center"/>
                                      <w:rPr>
                                        <w:b/>
                                      </w:rPr>
                                    </w:pPr>
                                    <w:r>
                                      <w:rPr>
                                        <w:b/>
                                        <w:sz w:val="16"/>
                                        <w:szCs w:val="16"/>
                                      </w:rPr>
                                      <w:t xml:space="preserve">Manage </w:t>
                                    </w:r>
                                    <w:r>
                                      <w:rPr>
                                        <w:b/>
                                        <w:sz w:val="18"/>
                                        <w:szCs w:val="18"/>
                                      </w:rPr>
                                      <w:t>Booking</w:t>
                                    </w:r>
                                  </w:p>
                                  <w:p w14:paraId="77146D51" w14:textId="77777777" w:rsidR="001B7A0F" w:rsidRDefault="001B7A0F" w:rsidP="001B7A0F">
                                    <w:pPr>
                                      <w:rPr>
                                        <w:b/>
                                      </w:rPr>
                                    </w:pPr>
                                  </w:p>
                                </w:txbxContent>
                              </wps:txbx>
                              <wps:bodyPr rot="0" vert="horz" wrap="square" lIns="91440" tIns="45720" rIns="91440" bIns="45720" anchor="t" anchorCtr="0" upright="1">
                                <a:noAutofit/>
                              </wps:bodyPr>
                            </wps:wsp>
                            <wps:wsp>
                              <wps:cNvPr id="238" name="Oval 224"/>
                              <wps:cNvSpPr>
                                <a:spLocks noChangeArrowheads="1"/>
                              </wps:cNvSpPr>
                              <wps:spPr bwMode="auto">
                                <a:xfrm>
                                  <a:off x="5147" y="4409"/>
                                  <a:ext cx="1980" cy="540"/>
                                </a:xfrm>
                                <a:prstGeom prst="ellipse">
                                  <a:avLst/>
                                </a:prstGeom>
                                <a:solidFill>
                                  <a:srgbClr val="99CCFF"/>
                                </a:solidFill>
                                <a:ln w="9525">
                                  <a:solidFill>
                                    <a:srgbClr val="000000"/>
                                  </a:solidFill>
                                  <a:round/>
                                  <a:headEnd/>
                                  <a:tailEnd/>
                                </a:ln>
                              </wps:spPr>
                              <wps:txbx>
                                <w:txbxContent>
                                  <w:p w14:paraId="11E4C1BA" w14:textId="77777777" w:rsidR="001B7A0F" w:rsidRDefault="001B7A0F" w:rsidP="001B7A0F">
                                    <w:pPr>
                                      <w:jc w:val="center"/>
                                      <w:rPr>
                                        <w:b/>
                                        <w:sz w:val="18"/>
                                        <w:szCs w:val="18"/>
                                      </w:rPr>
                                    </w:pPr>
                                    <w:r>
                                      <w:rPr>
                                        <w:b/>
                                        <w:sz w:val="18"/>
                                        <w:szCs w:val="18"/>
                                      </w:rPr>
                                      <w:t>Manage Users</w:t>
                                    </w:r>
                                  </w:p>
                                  <w:p w14:paraId="0FE8C45B" w14:textId="77777777" w:rsidR="001B7A0F" w:rsidRDefault="001B7A0F" w:rsidP="001B7A0F">
                                    <w:pPr>
                                      <w:rPr>
                                        <w:b/>
                                        <w:sz w:val="18"/>
                                        <w:szCs w:val="18"/>
                                      </w:rPr>
                                    </w:pPr>
                                  </w:p>
                                </w:txbxContent>
                              </wps:txbx>
                              <wps:bodyPr rot="0" vert="horz" wrap="square" lIns="91440" tIns="45720" rIns="91440" bIns="45720" anchor="t" anchorCtr="0" upright="1">
                                <a:noAutofit/>
                              </wps:bodyPr>
                            </wps:wsp>
                          </wpg:grpSp>
                          <wps:wsp>
                            <wps:cNvPr id="239" name="Line 225"/>
                            <wps:cNvCnPr>
                              <a:cxnSpLocks noChangeShapeType="1"/>
                            </wps:cNvCnPr>
                            <wps:spPr bwMode="auto">
                              <a:xfrm>
                                <a:off x="3420" y="2188"/>
                                <a:ext cx="144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26"/>
                            <wps:cNvCnPr>
                              <a:cxnSpLocks noChangeShapeType="1"/>
                            </wps:cNvCnPr>
                            <wps:spPr bwMode="auto">
                              <a:xfrm>
                                <a:off x="3600" y="3448"/>
                                <a:ext cx="162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Line 227"/>
                            <wps:cNvCnPr>
                              <a:cxnSpLocks noChangeShapeType="1"/>
                            </wps:cNvCnPr>
                            <wps:spPr bwMode="auto">
                              <a:xfrm flipV="1">
                                <a:off x="7527" y="2040"/>
                                <a:ext cx="180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Line 228"/>
                            <wps:cNvCnPr>
                              <a:cxnSpLocks noChangeShapeType="1"/>
                            </wps:cNvCnPr>
                            <wps:spPr bwMode="auto">
                              <a:xfrm flipV="1">
                                <a:off x="7380" y="2908"/>
                                <a:ext cx="162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Line 229"/>
                            <wps:cNvCnPr>
                              <a:cxnSpLocks noChangeShapeType="1"/>
                            </wps:cNvCnPr>
                            <wps:spPr bwMode="auto">
                              <a:xfrm flipV="1">
                                <a:off x="7560" y="2368"/>
                                <a:ext cx="180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Line 230"/>
                            <wps:cNvCnPr>
                              <a:cxnSpLocks noChangeShapeType="1"/>
                            </wps:cNvCnPr>
                            <wps:spPr bwMode="auto">
                              <a:xfrm>
                                <a:off x="3600" y="2908"/>
                                <a:ext cx="126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231"/>
                            <wps:cNvCnPr>
                              <a:cxnSpLocks noChangeShapeType="1"/>
                            </wps:cNvCnPr>
                            <wps:spPr bwMode="auto">
                              <a:xfrm>
                                <a:off x="3457" y="4048"/>
                                <a:ext cx="162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7955425" id="Group 202" o:spid="_x0000_s1029" style="position:absolute;left:0;text-align:left;margin-left:-18pt;margin-top:26.4pt;width:446.65pt;height:215.2pt;z-index:251662848" coordorigin="2160,1663" coordsize="8280,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">
                <v:line id="Line 203" o:spid="_x0000_s1030" style="position:absolute;visibility:visible;mso-wrap-style:square" from="9900,2203" to="9900,3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group id="Group 204" o:spid="_x0000_s1031" style="position:absolute;left:2160;top:1663;width:8280;height:3420" coordorigin="2160,1663" coordsize="8280,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line id="Line 205" o:spid="_x0000_s1032" style="position:absolute;visibility:visible;mso-wrap-style:square" from="2700,2383" to="2700,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group id="Group 206" o:spid="_x0000_s1033" style="position:absolute;left:2160;top:1663;width:8280;height:3420" coordorigin="2160,1663" coordsize="8280,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207" o:spid="_x0000_s1034" style="position:absolute;left:2160;top:1843;width:1080;height:2160" coordorigin="2160,1843" coordsize="10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oval id="Oval 208" o:spid="_x0000_s1035" style="position:absolute;left:2340;top:1843;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" fillcolor="#9cf"/>
                      <v:line id="Line 209" o:spid="_x0000_s1036" style="position:absolute;flip:x;visibility:visible;mso-wrap-style:square" from="2160,2563" to="2700,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v:line id="Line 210" o:spid="_x0000_s1037" style="position:absolute;visibility:visible;mso-wrap-style:square" from="2700,2563" to="3240,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v:line id="Line 211" o:spid="_x0000_s1038" style="position:absolute;flip:x;visibility:visible;mso-wrap-style:square" from="2160,3463" to="2700,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"/>
                      <v:line id="Line 212" o:spid="_x0000_s1039" style="position:absolute;visibility:visible;mso-wrap-style:square" from="2700,3463" to="3240,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"/>
                    </v:group>
                    <v:group id="Group 213" o:spid="_x0000_s1040" style="position:absolute;left:9360;top:1663;width:1080;height:2160" coordorigin="9360,1663" coordsize="10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Oval 214" o:spid="_x0000_s1041" style="position:absolute;left:9540;top:1663;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" fillcolor="#9cf"/>
                      <v:line id="Line 215" o:spid="_x0000_s1042" style="position:absolute;visibility:visible;mso-wrap-style:square" from="9900,2383" to="10440,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"/>
                      <v:line id="Line 216" o:spid="_x0000_s1043" style="position:absolute;flip:x;visibility:visible;mso-wrap-style:square" from="9360,2383" to="9900,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"/>
                      <v:line id="Line 217" o:spid="_x0000_s1044" style="position:absolute;flip:x;visibility:visible;mso-wrap-style:square" from="9360,3283" to="9900,3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"/>
                      <v:line id="Line 218" o:spid="_x0000_s1045" style="position:absolute;visibility:visible;mso-wrap-style:square" from="9900,3283" to="10440,3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v:group>
                    <v:group id="Group 219" o:spid="_x0000_s1046" style="position:absolute;left:4500;top:1663;width:3240;height:3420" coordorigin="4500,1663" coordsize="3240,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220" o:spid="_x0000_s1047" style="position:absolute;left:4500;top:1663;width:324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" fillcolor="#9cf"/>
                      <v:oval id="Oval 221" o:spid="_x0000_s1048" style="position:absolute;left:5040;top:1828;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" fillcolor="#9cf">
                        <v:textbox>
                          <w:txbxContent>
                            <w:p w14:paraId="66CA04B4" w14:textId="77777777" w:rsidR="001B7A0F" w:rsidRDefault="001B7A0F" w:rsidP="001B7A0F">
                              <w:pPr>
                                <w:jc w:val="center"/>
                                <w:rPr>
                                  <w:b/>
                                  <w:sz w:val="18"/>
                                  <w:szCs w:val="18"/>
                                </w:rPr>
                              </w:pPr>
                              <w:r>
                                <w:rPr>
                                  <w:b/>
                                  <w:sz w:val="18"/>
                                  <w:szCs w:val="18"/>
                                </w:rPr>
                                <w:t>Manage Products</w:t>
                              </w:r>
                            </w:p>
                            <w:p w14:paraId="6F23517E" w14:textId="77777777" w:rsidR="001B7A0F" w:rsidRDefault="001B7A0F" w:rsidP="001B7A0F">
                              <w:pPr>
                                <w:rPr>
                                  <w:b/>
                                  <w:sz w:val="18"/>
                                  <w:szCs w:val="18"/>
                                </w:rPr>
                              </w:pPr>
                            </w:p>
                          </w:txbxContent>
                        </v:textbox>
                      </v:oval>
                      <v:oval id="Oval 222" o:spid="_x0000_s1049" style="position:absolute;left:5040;top:2728;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" fillcolor="#9cf">
                        <v:textbox>
                          <w:txbxContent>
                            <w:p w14:paraId="73D1B44A" w14:textId="77777777" w:rsidR="001B7A0F" w:rsidRDefault="001B7A0F" w:rsidP="001B7A0F">
                              <w:pPr>
                                <w:jc w:val="center"/>
                                <w:rPr>
                                  <w:b/>
                                  <w:sz w:val="18"/>
                                  <w:szCs w:val="18"/>
                                </w:rPr>
                              </w:pPr>
                              <w:r>
                                <w:rPr>
                                  <w:b/>
                                  <w:sz w:val="18"/>
                                  <w:szCs w:val="18"/>
                                </w:rPr>
                                <w:t>Manage Feedback</w:t>
                              </w:r>
                            </w:p>
                            <w:p w14:paraId="4EFE8367" w14:textId="77777777" w:rsidR="001B7A0F" w:rsidRDefault="001B7A0F" w:rsidP="001B7A0F">
                              <w:pPr>
                                <w:rPr>
                                  <w:b/>
                                  <w:sz w:val="18"/>
                                  <w:szCs w:val="18"/>
                                </w:rPr>
                              </w:pPr>
                            </w:p>
                          </w:txbxContent>
                        </v:textbox>
                      </v:oval>
                      <v:oval id="Oval 223" o:spid="_x0000_s1050" style="position:absolute;left:5220;top:3628;width:1980;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" fillcolor="#9cf">
                        <v:textbox>
                          <w:txbxContent>
                            <w:p w14:paraId="507A18C0" w14:textId="77777777" w:rsidR="001B7A0F" w:rsidRDefault="001B7A0F" w:rsidP="001B7A0F">
                              <w:pPr>
                                <w:jc w:val="center"/>
                                <w:rPr>
                                  <w:b/>
                                </w:rPr>
                              </w:pPr>
                              <w:r>
                                <w:rPr>
                                  <w:b/>
                                  <w:sz w:val="16"/>
                                  <w:szCs w:val="16"/>
                                </w:rPr>
                                <w:t xml:space="preserve">Manage </w:t>
                              </w:r>
                              <w:r>
                                <w:rPr>
                                  <w:b/>
                                  <w:sz w:val="18"/>
                                  <w:szCs w:val="18"/>
                                </w:rPr>
                                <w:t>Booking</w:t>
                              </w:r>
                            </w:p>
                            <w:p w14:paraId="77146D51" w14:textId="77777777" w:rsidR="001B7A0F" w:rsidRDefault="001B7A0F" w:rsidP="001B7A0F">
                              <w:pPr>
                                <w:rPr>
                                  <w:b/>
                                </w:rPr>
                              </w:pPr>
                            </w:p>
                          </w:txbxContent>
                        </v:textbox>
                      </v:oval>
                      <v:oval id="Oval 224" o:spid="_x0000_s1051" style="position:absolute;left:5147;top:4409;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" fillcolor="#9cf">
                        <v:textbox>
                          <w:txbxContent>
                            <w:p w14:paraId="11E4C1BA" w14:textId="77777777" w:rsidR="001B7A0F" w:rsidRDefault="001B7A0F" w:rsidP="001B7A0F">
                              <w:pPr>
                                <w:jc w:val="center"/>
                                <w:rPr>
                                  <w:b/>
                                  <w:sz w:val="18"/>
                                  <w:szCs w:val="18"/>
                                </w:rPr>
                              </w:pPr>
                              <w:r>
                                <w:rPr>
                                  <w:b/>
                                  <w:sz w:val="18"/>
                                  <w:szCs w:val="18"/>
                                </w:rPr>
                                <w:t>Manage Users</w:t>
                              </w:r>
                            </w:p>
                            <w:p w14:paraId="0FE8C45B" w14:textId="77777777" w:rsidR="001B7A0F" w:rsidRDefault="001B7A0F" w:rsidP="001B7A0F">
                              <w:pPr>
                                <w:rPr>
                                  <w:b/>
                                  <w:sz w:val="18"/>
                                  <w:szCs w:val="18"/>
                                </w:rPr>
                              </w:pPr>
                            </w:p>
                          </w:txbxContent>
                        </v:textbox>
                      </v:oval>
                    </v:group>
                    <v:line id="Line 225" o:spid="_x0000_s1052" style="position:absolute;visibility:visible;mso-wrap-style:square" from="3420,2188" to="486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IWxQAAANwAAAAPAAAAZHJzL2Rvd25yZXYueG1sRI9BawIx&#10;FITvQv9DeIXeNKtC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AOstIWxQAAANwAAAAP&#10;AAAAAAAAAAAAAAAAAAcCAABkcnMvZG93bnJldi54bWxQSwUGAAAAAAMAAwC3AAAA+QIAAAAA&#10;">
                      <v:stroke endarrow="block"/>
                    </v:line>
                    <v:line id="Line 226" o:spid="_x0000_s1053" style="position:absolute;visibility:visible;mso-wrap-style:square" from="3600,3448" to="5220,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gj2wgAAANwAAAAPAAAAZHJzL2Rvd25yZXYueG1sRE/LagIx&#10;FN0X/IdwC+5qRp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DHjgj2wgAAANwAAAAPAAAA&#10;AAAAAAAAAAAAAAcCAABkcnMvZG93bnJldi54bWxQSwUGAAAAAAMAAwC3AAAA9gIAAAAA&#10;">
                      <v:stroke endarrow="block"/>
                    </v:line>
                    <v:line id="Line 227" o:spid="_x0000_s1054" style="position:absolute;flip:y;visibility:visible;mso-wrap-style:square" from="7527,2040" to="9327,2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r+xQAAANwAAAAPAAAAZHJzL2Rvd25yZXYueG1sRI9Ba8JA&#10;EIXvgv9hGcFL0I1aik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CTver+xQAAANwAAAAP&#10;AAAAAAAAAAAAAAAAAAcCAABkcnMvZG93bnJldi54bWxQSwUGAAAAAAMAAwC3AAAA+QIAAAAA&#10;">
                      <v:stroke endarrow="block"/>
                    </v:line>
                    <v:line id="Line 228" o:spid="_x0000_s1055" style="position:absolute;flip:y;visibility:visible;mso-wrap-style:square" from="7380,2908" to="9000,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3SJxQAAANwAAAAPAAAAZHJzL2Rvd25yZXYueG1sRI/Na8JA&#10;EMXvBf+HZYRegm4ai2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Bjb3SJxQAAANwAAAAP&#10;AAAAAAAAAAAAAAAAAAcCAABkcnMvZG93bnJldi54bWxQSwUGAAAAAAMAAwC3AAAA+QIAAAAA&#10;">
                      <v:stroke endarrow="block"/>
                    </v:line>
                    <v:line id="Line 229" o:spid="_x0000_s1056" style="position:absolute;flip:y;visibility:visible;mso-wrap-style:square" from="7560,2368" to="9360,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">
                      <v:stroke endarrow="block"/>
                    </v:line>
                    <v:line id="Line 230" o:spid="_x0000_s1057" style="position:absolute;visibility:visible;mso-wrap-style:square" from="3600,2908" to="4860,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71xAAAANwAAAAPAAAAZHJzL2Rvd25yZXYueG1sRI9BawIx&#10;FITvBf9DeIK3mlWk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Li1DvXEAAAA3AAAAA8A&#10;AAAAAAAAAAAAAAAABwIAAGRycy9kb3ducmV2LnhtbFBLBQYAAAAAAwADALcAAAD4AgAAAAA=&#10;">
                      <v:stroke endarrow="block"/>
                    </v:line>
                    <v:line id="Line 231" o:spid="_x0000_s1058" style="position:absolute;visibility:visible;mso-wrap-style:square" from="3457,4048" to="5077,4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uxQAAANwAAAAPAAAAZHJzL2Rvd25yZXYueG1sRI9PawIx&#10;FMTvBb9DeIXealZpq6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X+atuxQAAANwAAAAP&#10;AAAAAAAAAAAAAAAAAAcCAABkcnMvZG93bnJldi54bWxQSwUGAAAAAAMAAwC3AAAA+QIAAAAA&#10;">
                      <v:stroke endarrow="block"/>
                    </v:line>
                  </v:group>
                </v:group>
              </v:group>
            </w:pict>
          </mc:Fallback>
        </mc:AlternateContent>
      </w:r>
    </w:p>
    <w:p w14:paraId="761D962C" w14:textId="4DAC15A0" w:rsidR="001B7A0F" w:rsidRDefault="001B7A0F" w:rsidP="001B7A0F">
      <w:pPr>
        <w:tabs>
          <w:tab w:val="left" w:pos="3894"/>
        </w:tabs>
        <w:spacing w:after="280" w:line="360" w:lineRule="auto"/>
        <w:ind w:left="1767" w:right="705"/>
        <w:jc w:val="both"/>
        <w:rPr>
          <w:b/>
          <w:bCs/>
          <w:sz w:val="48"/>
          <w:szCs w:val="48"/>
          <w:u w:val="single"/>
        </w:rPr>
      </w:pPr>
    </w:p>
    <w:p w14:paraId="1F1D65B1" w14:textId="45D2FEDB" w:rsidR="001B7A0F" w:rsidRPr="001B7A0F" w:rsidRDefault="001B7A0F" w:rsidP="001B7A0F">
      <w:pPr>
        <w:rPr>
          <w:sz w:val="48"/>
          <w:szCs w:val="48"/>
        </w:rPr>
      </w:pPr>
    </w:p>
    <w:p w14:paraId="4A88034E" w14:textId="5EF3A8D1" w:rsidR="001B7A0F" w:rsidRPr="001B7A0F" w:rsidRDefault="001B7A0F" w:rsidP="001B7A0F">
      <w:pPr>
        <w:rPr>
          <w:sz w:val="48"/>
          <w:szCs w:val="48"/>
        </w:rPr>
      </w:pPr>
    </w:p>
    <w:p w14:paraId="6169BF24" w14:textId="77777777" w:rsidR="00A43135" w:rsidRDefault="00A43135" w:rsidP="001B7A0F">
      <w:pPr>
        <w:rPr>
          <w:sz w:val="48"/>
          <w:szCs w:val="48"/>
        </w:rPr>
      </w:pPr>
    </w:p>
    <w:p w14:paraId="4B597E29" w14:textId="68116CF0" w:rsidR="001B7A0F" w:rsidRPr="00A43135" w:rsidRDefault="00A43135" w:rsidP="00A43135">
      <w:pPr>
        <w:tabs>
          <w:tab w:val="left" w:pos="7434"/>
        </w:tabs>
        <w:ind w:right="-621" w:hanging="567"/>
        <w:rPr>
          <w:b/>
          <w:bCs/>
          <w:sz w:val="40"/>
          <w:szCs w:val="40"/>
        </w:rPr>
      </w:pPr>
      <w:r w:rsidRPr="00A43135">
        <w:rPr>
          <w:b/>
          <w:bCs/>
          <w:sz w:val="40"/>
          <w:szCs w:val="40"/>
        </w:rPr>
        <w:t>ADMIN</w:t>
      </w:r>
      <w:r>
        <w:rPr>
          <w:b/>
          <w:bCs/>
          <w:sz w:val="40"/>
          <w:szCs w:val="40"/>
        </w:rPr>
        <w:t xml:space="preserve">                                                               SYSTEM</w:t>
      </w:r>
    </w:p>
    <w:p w14:paraId="0199E020" w14:textId="2E71E525" w:rsidR="001B7A0F" w:rsidRPr="001B7A0F" w:rsidRDefault="001B7A0F" w:rsidP="001B7A0F">
      <w:pPr>
        <w:rPr>
          <w:sz w:val="48"/>
          <w:szCs w:val="48"/>
        </w:rPr>
      </w:pPr>
    </w:p>
    <w:p w14:paraId="06682F42" w14:textId="65E9B49A" w:rsidR="001B7A0F" w:rsidRPr="001B7A0F" w:rsidRDefault="001B7A0F" w:rsidP="001B7A0F">
      <w:pPr>
        <w:rPr>
          <w:sz w:val="48"/>
          <w:szCs w:val="48"/>
        </w:rPr>
      </w:pPr>
    </w:p>
    <w:p w14:paraId="51C2744A" w14:textId="2BF4121A" w:rsidR="001B7A0F" w:rsidRDefault="001B7A0F" w:rsidP="001B7A0F">
      <w:pPr>
        <w:rPr>
          <w:b/>
          <w:bCs/>
          <w:sz w:val="48"/>
          <w:szCs w:val="48"/>
          <w:u w:val="single"/>
        </w:rPr>
      </w:pPr>
    </w:p>
    <w:p w14:paraId="6B292161" w14:textId="77777777" w:rsidR="000107B2" w:rsidRDefault="000107B2" w:rsidP="001B7A0F">
      <w:pPr>
        <w:tabs>
          <w:tab w:val="left" w:pos="4254"/>
        </w:tabs>
        <w:spacing w:after="280" w:line="360" w:lineRule="auto"/>
        <w:ind w:right="705"/>
        <w:jc w:val="center"/>
        <w:rPr>
          <w:rFonts w:eastAsia="TimesNewRoman"/>
          <w:b/>
          <w:bCs/>
          <w:sz w:val="28"/>
          <w:szCs w:val="28"/>
          <w:u w:val="single"/>
        </w:rPr>
      </w:pPr>
    </w:p>
    <w:p w14:paraId="4AAB3997" w14:textId="682B9612" w:rsidR="001B7A0F" w:rsidRPr="001B7A0F" w:rsidRDefault="001B7A0F" w:rsidP="001B7A0F">
      <w:pPr>
        <w:tabs>
          <w:tab w:val="left" w:pos="4254"/>
        </w:tabs>
        <w:spacing w:after="280" w:line="360" w:lineRule="auto"/>
        <w:ind w:right="705"/>
        <w:jc w:val="center"/>
        <w:rPr>
          <w:rFonts w:ascii="Georgia" w:eastAsia="TimesNewRoman" w:hAnsi="Georgia" w:cs="TimesNewRoman"/>
          <w:b/>
          <w:bCs/>
          <w:sz w:val="28"/>
          <w:szCs w:val="26"/>
          <w:u w:val="single"/>
        </w:rPr>
      </w:pPr>
      <w:r>
        <w:rPr>
          <w:rFonts w:eastAsia="TimesNewRoman"/>
          <w:b/>
          <w:bCs/>
          <w:sz w:val="28"/>
          <w:szCs w:val="28"/>
          <w:u w:val="single"/>
        </w:rPr>
        <w:t xml:space="preserve">Fig </w:t>
      </w:r>
      <w:r w:rsidR="00A43135">
        <w:rPr>
          <w:rFonts w:eastAsia="TimesNewRoman"/>
          <w:b/>
          <w:bCs/>
          <w:sz w:val="28"/>
          <w:szCs w:val="28"/>
          <w:u w:val="single"/>
        </w:rPr>
        <w:t>1:</w:t>
      </w:r>
      <w:r>
        <w:rPr>
          <w:rFonts w:eastAsia="TimesNewRoman"/>
          <w:b/>
          <w:bCs/>
          <w:sz w:val="28"/>
          <w:szCs w:val="28"/>
          <w:u w:val="single"/>
        </w:rPr>
        <w:t xml:space="preserve"> </w:t>
      </w:r>
      <w:r w:rsidRPr="001B7A0F">
        <w:rPr>
          <w:rFonts w:eastAsia="TimesNewRoman"/>
          <w:b/>
          <w:bCs/>
          <w:sz w:val="28"/>
          <w:szCs w:val="28"/>
          <w:u w:val="single"/>
        </w:rPr>
        <w:t>Use Case Diagram between ADMIN   and   SYSTEM</w:t>
      </w:r>
    </w:p>
    <w:p w14:paraId="7A672838" w14:textId="77777777" w:rsidR="00A43135" w:rsidRDefault="00A43135" w:rsidP="001B7A0F">
      <w:pPr>
        <w:tabs>
          <w:tab w:val="left" w:pos="1808"/>
        </w:tabs>
        <w:rPr>
          <w:sz w:val="48"/>
          <w:szCs w:val="48"/>
        </w:rPr>
      </w:pPr>
    </w:p>
    <w:p w14:paraId="4D673368" w14:textId="05438802" w:rsidR="001B7A0F" w:rsidRDefault="00E32793" w:rsidP="001B7A0F">
      <w:pPr>
        <w:tabs>
          <w:tab w:val="left" w:pos="1808"/>
        </w:tabs>
        <w:rPr>
          <w:sz w:val="48"/>
          <w:szCs w:val="48"/>
        </w:rPr>
      </w:pPr>
      <w:r>
        <w:rPr>
          <w:noProof/>
          <w:sz w:val="24"/>
          <w:szCs w:val="24"/>
        </w:rPr>
        <mc:AlternateContent>
          <mc:Choice Requires="wpg">
            <w:drawing>
              <wp:anchor distT="0" distB="0" distL="114300" distR="114300" simplePos="0" relativeHeight="251663872" behindDoc="0" locked="0" layoutInCell="1" allowOverlap="1" wp14:anchorId="447081E3" wp14:editId="0330E165">
                <wp:simplePos x="0" y="0"/>
                <wp:positionH relativeFrom="column">
                  <wp:posOffset>-378460</wp:posOffset>
                </wp:positionH>
                <wp:positionV relativeFrom="paragraph">
                  <wp:posOffset>-148590</wp:posOffset>
                </wp:positionV>
                <wp:extent cx="5652770" cy="2831465"/>
                <wp:effectExtent l="0" t="0" r="0" b="0"/>
                <wp:wrapNone/>
                <wp:docPr id="506"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2770" cy="2831465"/>
                          <a:chOff x="2160" y="6765"/>
                          <a:chExt cx="8280" cy="2942"/>
                        </a:xfrm>
                      </wpg:grpSpPr>
                      <wpg:grpSp>
                        <wpg:cNvPr id="507" name="Group 239"/>
                        <wpg:cNvGrpSpPr>
                          <a:grpSpLocks/>
                        </wpg:cNvGrpSpPr>
                        <wpg:grpSpPr bwMode="auto">
                          <a:xfrm>
                            <a:off x="2160" y="6945"/>
                            <a:ext cx="1080" cy="2160"/>
                            <a:chOff x="2160" y="6945"/>
                            <a:chExt cx="1080" cy="2160"/>
                          </a:xfrm>
                        </wpg:grpSpPr>
                        <wps:wsp>
                          <wps:cNvPr id="508" name="Oval 240"/>
                          <wps:cNvSpPr>
                            <a:spLocks noChangeArrowheads="1"/>
                          </wps:cNvSpPr>
                          <wps:spPr bwMode="auto">
                            <a:xfrm>
                              <a:off x="2340" y="6945"/>
                              <a:ext cx="720" cy="540"/>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509" name="Line 241"/>
                          <wps:cNvCnPr>
                            <a:cxnSpLocks noChangeShapeType="1"/>
                          </wps:cNvCnPr>
                          <wps:spPr bwMode="auto">
                            <a:xfrm>
                              <a:off x="2700" y="7485"/>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Line 242"/>
                          <wps:cNvCnPr>
                            <a:cxnSpLocks noChangeShapeType="1"/>
                          </wps:cNvCnPr>
                          <wps:spPr bwMode="auto">
                            <a:xfrm flipH="1">
                              <a:off x="2160" y="766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 name="Line 243"/>
                          <wps:cNvCnPr>
                            <a:cxnSpLocks noChangeShapeType="1"/>
                          </wps:cNvCnPr>
                          <wps:spPr bwMode="auto">
                            <a:xfrm>
                              <a:off x="2700" y="766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Line 244"/>
                          <wps:cNvCnPr>
                            <a:cxnSpLocks noChangeShapeType="1"/>
                          </wps:cNvCnPr>
                          <wps:spPr bwMode="auto">
                            <a:xfrm flipH="1">
                              <a:off x="2160" y="856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Line 245"/>
                          <wps:cNvCnPr>
                            <a:cxnSpLocks noChangeShapeType="1"/>
                          </wps:cNvCnPr>
                          <wps:spPr bwMode="auto">
                            <a:xfrm>
                              <a:off x="2700" y="856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4" name="Group 246"/>
                        <wpg:cNvGrpSpPr>
                          <a:grpSpLocks/>
                        </wpg:cNvGrpSpPr>
                        <wpg:grpSpPr bwMode="auto">
                          <a:xfrm>
                            <a:off x="9360" y="6765"/>
                            <a:ext cx="1080" cy="2160"/>
                            <a:chOff x="9360" y="6765"/>
                            <a:chExt cx="1080" cy="2160"/>
                          </a:xfrm>
                        </wpg:grpSpPr>
                        <wps:wsp>
                          <wps:cNvPr id="195" name="Oval 247"/>
                          <wps:cNvSpPr>
                            <a:spLocks noChangeArrowheads="1"/>
                          </wps:cNvSpPr>
                          <wps:spPr bwMode="auto">
                            <a:xfrm>
                              <a:off x="9540" y="6765"/>
                              <a:ext cx="720" cy="540"/>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196" name="Line 248"/>
                          <wps:cNvCnPr>
                            <a:cxnSpLocks noChangeShapeType="1"/>
                          </wps:cNvCnPr>
                          <wps:spPr bwMode="auto">
                            <a:xfrm>
                              <a:off x="9900" y="7305"/>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Line 249"/>
                          <wps:cNvCnPr>
                            <a:cxnSpLocks noChangeShapeType="1"/>
                          </wps:cNvCnPr>
                          <wps:spPr bwMode="auto">
                            <a:xfrm>
                              <a:off x="9900" y="748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250"/>
                          <wps:cNvCnPr>
                            <a:cxnSpLocks noChangeShapeType="1"/>
                          </wps:cNvCnPr>
                          <wps:spPr bwMode="auto">
                            <a:xfrm flipH="1">
                              <a:off x="9360" y="748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251"/>
                          <wps:cNvCnPr>
                            <a:cxnSpLocks noChangeShapeType="1"/>
                          </wps:cNvCnPr>
                          <wps:spPr bwMode="auto">
                            <a:xfrm flipH="1">
                              <a:off x="9360" y="838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Line 252"/>
                          <wps:cNvCnPr>
                            <a:cxnSpLocks noChangeShapeType="1"/>
                          </wps:cNvCnPr>
                          <wps:spPr bwMode="auto">
                            <a:xfrm>
                              <a:off x="9900" y="838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1" name="Line 253"/>
                        <wps:cNvCnPr>
                          <a:cxnSpLocks noChangeShapeType="1"/>
                        </wps:cNvCnPr>
                        <wps:spPr bwMode="auto">
                          <a:xfrm>
                            <a:off x="3420" y="7290"/>
                            <a:ext cx="144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Line 254"/>
                        <wps:cNvCnPr>
                          <a:cxnSpLocks noChangeShapeType="1"/>
                        </wps:cNvCnPr>
                        <wps:spPr bwMode="auto">
                          <a:xfrm>
                            <a:off x="3240" y="8550"/>
                            <a:ext cx="162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Line 255"/>
                        <wps:cNvCnPr>
                          <a:cxnSpLocks noChangeShapeType="1"/>
                        </wps:cNvCnPr>
                        <wps:spPr bwMode="auto">
                          <a:xfrm flipV="1">
                            <a:off x="7527" y="7142"/>
                            <a:ext cx="180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Line 256"/>
                        <wps:cNvCnPr>
                          <a:cxnSpLocks noChangeShapeType="1"/>
                        </wps:cNvCnPr>
                        <wps:spPr bwMode="auto">
                          <a:xfrm flipV="1">
                            <a:off x="7380" y="8010"/>
                            <a:ext cx="162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257"/>
                        <wps:cNvCnPr>
                          <a:cxnSpLocks noChangeShapeType="1"/>
                        </wps:cNvCnPr>
                        <wps:spPr bwMode="auto">
                          <a:xfrm flipV="1">
                            <a:off x="7560" y="7470"/>
                            <a:ext cx="180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Line 258"/>
                        <wps:cNvCnPr>
                          <a:cxnSpLocks noChangeShapeType="1"/>
                        </wps:cNvCnPr>
                        <wps:spPr bwMode="auto">
                          <a:xfrm>
                            <a:off x="3600" y="8010"/>
                            <a:ext cx="126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07" name="Group 259"/>
                        <wpg:cNvGrpSpPr>
                          <a:grpSpLocks/>
                        </wpg:cNvGrpSpPr>
                        <wpg:grpSpPr bwMode="auto">
                          <a:xfrm>
                            <a:off x="4860" y="6765"/>
                            <a:ext cx="3240" cy="2942"/>
                            <a:chOff x="4500" y="6765"/>
                            <a:chExt cx="3240" cy="2942"/>
                          </a:xfrm>
                        </wpg:grpSpPr>
                        <wpg:grpSp>
                          <wpg:cNvPr id="208" name="Group 260"/>
                          <wpg:cNvGrpSpPr>
                            <a:grpSpLocks/>
                          </wpg:cNvGrpSpPr>
                          <wpg:grpSpPr bwMode="auto">
                            <a:xfrm>
                              <a:off x="4500" y="6765"/>
                              <a:ext cx="3240" cy="2942"/>
                              <a:chOff x="4155" y="9238"/>
                              <a:chExt cx="3240" cy="3420"/>
                            </a:xfrm>
                          </wpg:grpSpPr>
                          <wps:wsp>
                            <wps:cNvPr id="209" name="Rectangle 261"/>
                            <wps:cNvSpPr>
                              <a:spLocks noChangeArrowheads="1"/>
                            </wps:cNvSpPr>
                            <wps:spPr bwMode="auto">
                              <a:xfrm>
                                <a:off x="4155" y="9238"/>
                                <a:ext cx="3240" cy="3420"/>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210" name="Oval 262"/>
                            <wps:cNvSpPr>
                              <a:spLocks noChangeArrowheads="1"/>
                            </wps:cNvSpPr>
                            <wps:spPr bwMode="auto">
                              <a:xfrm>
                                <a:off x="4695" y="9403"/>
                                <a:ext cx="2160" cy="720"/>
                              </a:xfrm>
                              <a:prstGeom prst="ellipse">
                                <a:avLst/>
                              </a:prstGeom>
                              <a:solidFill>
                                <a:srgbClr val="99CCFF"/>
                              </a:solidFill>
                              <a:ln w="9525">
                                <a:solidFill>
                                  <a:srgbClr val="000000"/>
                                </a:solidFill>
                                <a:round/>
                                <a:headEnd/>
                                <a:tailEnd/>
                              </a:ln>
                            </wps:spPr>
                            <wps:txbx>
                              <w:txbxContent>
                                <w:p w14:paraId="2B33B516" w14:textId="77777777" w:rsidR="00A43135" w:rsidRDefault="00A43135" w:rsidP="00A43135">
                                  <w:pPr>
                                    <w:jc w:val="center"/>
                                    <w:rPr>
                                      <w:b/>
                                    </w:rPr>
                                  </w:pPr>
                                  <w:r>
                                    <w:rPr>
                                      <w:b/>
                                    </w:rPr>
                                    <w:t>Booking</w:t>
                                  </w:r>
                                </w:p>
                                <w:p w14:paraId="79B6DBBD" w14:textId="77777777" w:rsidR="00A43135" w:rsidRDefault="00A43135" w:rsidP="00A43135">
                                  <w:pPr>
                                    <w:rPr>
                                      <w:b/>
                                    </w:rPr>
                                  </w:pPr>
                                </w:p>
                              </w:txbxContent>
                            </wps:txbx>
                            <wps:bodyPr rot="0" vert="horz" wrap="square" lIns="91440" tIns="45720" rIns="91440" bIns="45720" anchor="t" anchorCtr="0" upright="1">
                              <a:noAutofit/>
                            </wps:bodyPr>
                          </wps:wsp>
                          <wps:wsp>
                            <wps:cNvPr id="211" name="Oval 263"/>
                            <wps:cNvSpPr>
                              <a:spLocks noChangeArrowheads="1"/>
                            </wps:cNvSpPr>
                            <wps:spPr bwMode="auto">
                              <a:xfrm>
                                <a:off x="4695" y="10303"/>
                                <a:ext cx="2160" cy="720"/>
                              </a:xfrm>
                              <a:prstGeom prst="ellipse">
                                <a:avLst/>
                              </a:prstGeom>
                              <a:solidFill>
                                <a:srgbClr val="99CCFF"/>
                              </a:solidFill>
                              <a:ln w="9525">
                                <a:solidFill>
                                  <a:srgbClr val="000000"/>
                                </a:solidFill>
                                <a:round/>
                                <a:headEnd/>
                                <a:tailEnd/>
                              </a:ln>
                            </wps:spPr>
                            <wps:txbx>
                              <w:txbxContent>
                                <w:p w14:paraId="7718DE30" w14:textId="77777777" w:rsidR="00A43135" w:rsidRDefault="00A43135" w:rsidP="00A43135">
                                  <w:pPr>
                                    <w:jc w:val="center"/>
                                    <w:rPr>
                                      <w:b/>
                                    </w:rPr>
                                  </w:pPr>
                                  <w:r>
                                    <w:rPr>
                                      <w:b/>
                                    </w:rPr>
                                    <w:t>Cancel</w:t>
                                  </w:r>
                                </w:p>
                                <w:p w14:paraId="1010D372" w14:textId="77777777" w:rsidR="00A43135" w:rsidRDefault="00A43135" w:rsidP="00A43135">
                                  <w:pPr>
                                    <w:rPr>
                                      <w:b/>
                                    </w:rPr>
                                  </w:pPr>
                                </w:p>
                              </w:txbxContent>
                            </wps:txbx>
                            <wps:bodyPr rot="0" vert="horz" wrap="square" lIns="91440" tIns="45720" rIns="91440" bIns="45720" anchor="t" anchorCtr="0" upright="1">
                              <a:noAutofit/>
                            </wps:bodyPr>
                          </wps:wsp>
                          <wps:wsp>
                            <wps:cNvPr id="212" name="Oval 264"/>
                            <wps:cNvSpPr>
                              <a:spLocks noChangeArrowheads="1"/>
                            </wps:cNvSpPr>
                            <wps:spPr bwMode="auto">
                              <a:xfrm>
                                <a:off x="4875" y="11203"/>
                                <a:ext cx="1980" cy="540"/>
                              </a:xfrm>
                              <a:prstGeom prst="ellipse">
                                <a:avLst/>
                              </a:prstGeom>
                              <a:solidFill>
                                <a:srgbClr val="99CCFF"/>
                              </a:solidFill>
                              <a:ln w="9525">
                                <a:solidFill>
                                  <a:srgbClr val="000000"/>
                                </a:solidFill>
                                <a:round/>
                                <a:headEnd/>
                                <a:tailEnd/>
                              </a:ln>
                            </wps:spPr>
                            <wps:txbx>
                              <w:txbxContent>
                                <w:p w14:paraId="708C8791" w14:textId="77777777" w:rsidR="00A43135" w:rsidRDefault="00A43135" w:rsidP="00A43135">
                                  <w:pPr>
                                    <w:jc w:val="center"/>
                                    <w:rPr>
                                      <w:b/>
                                    </w:rPr>
                                  </w:pPr>
                                  <w:r>
                                    <w:rPr>
                                      <w:b/>
                                    </w:rPr>
                                    <w:t>Search</w:t>
                                  </w:r>
                                </w:p>
                                <w:p w14:paraId="5A39A6A2" w14:textId="77777777" w:rsidR="00A43135" w:rsidRDefault="00A43135" w:rsidP="00A43135">
                                  <w:pPr>
                                    <w:rPr>
                                      <w:b/>
                                    </w:rPr>
                                  </w:pPr>
                                </w:p>
                              </w:txbxContent>
                            </wps:txbx>
                            <wps:bodyPr rot="0" vert="horz" wrap="square" lIns="91440" tIns="45720" rIns="91440" bIns="45720" anchor="t" anchorCtr="0" upright="1">
                              <a:noAutofit/>
                            </wps:bodyPr>
                          </wps:wsp>
                        </wpg:grpSp>
                        <wps:wsp>
                          <wps:cNvPr id="213" name="Oval 265"/>
                          <wps:cNvSpPr>
                            <a:spLocks noChangeArrowheads="1"/>
                          </wps:cNvSpPr>
                          <wps:spPr bwMode="auto">
                            <a:xfrm>
                              <a:off x="5220" y="9008"/>
                              <a:ext cx="1980" cy="647"/>
                            </a:xfrm>
                            <a:prstGeom prst="ellipse">
                              <a:avLst/>
                            </a:prstGeom>
                            <a:solidFill>
                              <a:srgbClr val="92CDDC"/>
                            </a:solidFill>
                            <a:ln w="9525">
                              <a:solidFill>
                                <a:srgbClr val="000000"/>
                              </a:solidFill>
                              <a:round/>
                              <a:headEnd/>
                              <a:tailEnd/>
                            </a:ln>
                          </wps:spPr>
                          <wps:bodyPr rot="0" vert="horz" wrap="square" lIns="91440" tIns="45720" rIns="91440" bIns="45720" anchor="t" anchorCtr="0" upright="1">
                            <a:noAutofit/>
                          </wps:bodyPr>
                        </wps:wsp>
                        <wps:wsp>
                          <wps:cNvPr id="214" name="Text Box 266"/>
                          <wps:cNvSpPr txBox="1">
                            <a:spLocks noChangeArrowheads="1"/>
                          </wps:cNvSpPr>
                          <wps:spPr bwMode="auto">
                            <a:xfrm>
                              <a:off x="5521" y="9105"/>
                              <a:ext cx="1462"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A707C" w14:textId="77777777" w:rsidR="00A43135" w:rsidRDefault="00A43135" w:rsidP="00A43135">
                                <w:pPr>
                                  <w:rPr>
                                    <w:b/>
                                    <w:sz w:val="18"/>
                                    <w:szCs w:val="18"/>
                                  </w:rPr>
                                </w:pPr>
                                <w:r>
                                  <w:rPr>
                                    <w:b/>
                                    <w:sz w:val="18"/>
                                    <w:szCs w:val="18"/>
                                  </w:rPr>
                                  <w:t xml:space="preserve">    Feedback</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47081E3" id="Group 238" o:spid="_x0000_s1059" style="position:absolute;margin-left:-29.8pt;margin-top:-11.7pt;width:445.1pt;height:222.95pt;z-index:251663872" coordorigin="2160,6765" coordsize="8280,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">
                <v:group id="Group 239" o:spid="_x0000_s1060" style="position:absolute;left:2160;top:6945;width:1080;height:2160" coordorigin="2160,6945" coordsize="10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oval id="Oval 240" o:spid="_x0000_s1061" style="position:absolute;left:2340;top:6945;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" fillcolor="#9cf"/>
                  <v:line id="Line 241" o:spid="_x0000_s1062" style="position:absolute;visibility:visible;mso-wrap-style:square" from="2700,7485" to="2700,8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VaxwAAANwAAAAPAAAAZHJzL2Rvd25yZXYueG1sRI9Ba8JA&#10;FITvgv9heUJvummL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BxMBVrHAAAA3AAA&#10;AA8AAAAAAAAAAAAAAAAABwIAAGRycy9kb3ducmV2LnhtbFBLBQYAAAAAAwADALcAAAD7AgAAAAA=&#10;"/>
                  <v:line id="Line 242" o:spid="_x0000_s1063" style="position:absolute;flip:x;visibility:visible;mso-wrap-style:square" from="2160,7665" to="2700,8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"/>
                  <v:line id="Line 243" o:spid="_x0000_s1064" style="position:absolute;visibility:visible;mso-wrap-style:square" from="2700,7665" to="3240,8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5+BxwAAANwAAAAPAAAAZHJzL2Rvd25yZXYueG1sRI9Ba8JA&#10;FITvBf/D8gRvdZNKg6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Gfjn4HHAAAA3AAA&#10;AA8AAAAAAAAAAAAAAAAABwIAAGRycy9kb3ducmV2LnhtbFBLBQYAAAAAAwADALcAAAD7AgAAAAA=&#10;"/>
                  <v:line id="Line 244" o:spid="_x0000_s1065" style="position:absolute;flip:x;visibility:visible;mso-wrap-style:square" from="2160,8565" to="2700,9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"/>
                  <v:line id="Line 245" o:spid="_x0000_s1066" style="position:absolute;visibility:visible;mso-wrap-style:square" from="2700,8565" to="3240,9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group>
                <v:group id="Group 246" o:spid="_x0000_s1067" style="position:absolute;left:9360;top:6765;width:1080;height:2160" coordorigin="9360,6765" coordsize="10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oval id="Oval 247" o:spid="_x0000_s1068" style="position:absolute;left:9540;top:6765;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" fillcolor="#9cf"/>
                  <v:line id="Line 248" o:spid="_x0000_s1069" style="position:absolute;visibility:visible;mso-wrap-style:square" from="9900,7305" to="9900,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"/>
                  <v:line id="Line 249" o:spid="_x0000_s1070" style="position:absolute;visibility:visible;mso-wrap-style:square" from="9900,7485" to="10440,8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"/>
                  <v:line id="Line 250" o:spid="_x0000_s1071" style="position:absolute;flip:x;visibility:visible;mso-wrap-style:square" from="9360,7485" to="9900,8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"/>
                  <v:line id="Line 251" o:spid="_x0000_s1072" style="position:absolute;flip:x;visibility:visible;mso-wrap-style:square" from="9360,8385" to="9900,8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"/>
                  <v:line id="Line 252" o:spid="_x0000_s1073" style="position:absolute;visibility:visible;mso-wrap-style:square" from="9900,8385" to="10440,8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group>
                <v:line id="Line 253" o:spid="_x0000_s1074" style="position:absolute;visibility:visible;mso-wrap-style:square" from="3420,7290" to="4860,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">
                  <v:stroke endarrow="block"/>
                </v:line>
                <v:line id="Line 254" o:spid="_x0000_s1075" style="position:absolute;visibility:visible;mso-wrap-style:square" from="3240,8550" to="4860,8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">
                  <v:stroke endarrow="block"/>
                </v:line>
                <v:line id="Line 255" o:spid="_x0000_s1076" style="position:absolute;flip:y;visibility:visible;mso-wrap-style:square" from="7527,7142" to="9327,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">
                  <v:stroke endarrow="block"/>
                </v:line>
                <v:line id="Line 256" o:spid="_x0000_s1077" style="position:absolute;flip:y;visibility:visible;mso-wrap-style:square" from="7380,8010" to="9000,8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">
                  <v:stroke endarrow="block"/>
                </v:line>
                <v:line id="Line 257" o:spid="_x0000_s1078" style="position:absolute;flip:y;visibility:visible;mso-wrap-style:square" from="7560,7470" to="9360,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">
                  <v:stroke endarrow="block"/>
                </v:line>
                <v:line id="Line 258" o:spid="_x0000_s1079" style="position:absolute;visibility:visible;mso-wrap-style:square" from="3600,8010" to="4860,8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">
                  <v:stroke endarrow="block"/>
                </v:line>
                <v:group id="Group 259" o:spid="_x0000_s1080" style="position:absolute;left:4860;top:6765;width:3240;height:2942" coordorigin="4500,6765" coordsize="3240,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60" o:spid="_x0000_s1081" style="position:absolute;left:4500;top:6765;width:3240;height:2942" coordorigin="4155,9238" coordsize="3240,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61" o:spid="_x0000_s1082" style="position:absolute;left:4155;top:9238;width:324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" fillcolor="#9cf"/>
                    <v:oval id="Oval 262" o:spid="_x0000_s1083" style="position:absolute;left:4695;top:940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" fillcolor="#9cf">
                      <v:textbox>
                        <w:txbxContent>
                          <w:p w14:paraId="2B33B516" w14:textId="77777777" w:rsidR="00A43135" w:rsidRDefault="00A43135" w:rsidP="00A43135">
                            <w:pPr>
                              <w:jc w:val="center"/>
                              <w:rPr>
                                <w:b/>
                              </w:rPr>
                            </w:pPr>
                            <w:r>
                              <w:rPr>
                                <w:b/>
                              </w:rPr>
                              <w:t>Booking</w:t>
                            </w:r>
                          </w:p>
                          <w:p w14:paraId="79B6DBBD" w14:textId="77777777" w:rsidR="00A43135" w:rsidRDefault="00A43135" w:rsidP="00A43135">
                            <w:pPr>
                              <w:rPr>
                                <w:b/>
                              </w:rPr>
                            </w:pPr>
                          </w:p>
                        </w:txbxContent>
                      </v:textbox>
                    </v:oval>
                    <v:oval id="Oval 263" o:spid="_x0000_s1084" style="position:absolute;left:4695;top:1030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" fillcolor="#9cf">
                      <v:textbox>
                        <w:txbxContent>
                          <w:p w14:paraId="7718DE30" w14:textId="77777777" w:rsidR="00A43135" w:rsidRDefault="00A43135" w:rsidP="00A43135">
                            <w:pPr>
                              <w:jc w:val="center"/>
                              <w:rPr>
                                <w:b/>
                              </w:rPr>
                            </w:pPr>
                            <w:r>
                              <w:rPr>
                                <w:b/>
                              </w:rPr>
                              <w:t>Cancel</w:t>
                            </w:r>
                          </w:p>
                          <w:p w14:paraId="1010D372" w14:textId="77777777" w:rsidR="00A43135" w:rsidRDefault="00A43135" w:rsidP="00A43135">
                            <w:pPr>
                              <w:rPr>
                                <w:b/>
                              </w:rPr>
                            </w:pPr>
                          </w:p>
                        </w:txbxContent>
                      </v:textbox>
                    </v:oval>
                    <v:oval id="Oval 264" o:spid="_x0000_s1085" style="position:absolute;left:4875;top:11203;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" fillcolor="#9cf">
                      <v:textbox>
                        <w:txbxContent>
                          <w:p w14:paraId="708C8791" w14:textId="77777777" w:rsidR="00A43135" w:rsidRDefault="00A43135" w:rsidP="00A43135">
                            <w:pPr>
                              <w:jc w:val="center"/>
                              <w:rPr>
                                <w:b/>
                              </w:rPr>
                            </w:pPr>
                            <w:r>
                              <w:rPr>
                                <w:b/>
                              </w:rPr>
                              <w:t>Search</w:t>
                            </w:r>
                          </w:p>
                          <w:p w14:paraId="5A39A6A2" w14:textId="77777777" w:rsidR="00A43135" w:rsidRDefault="00A43135" w:rsidP="00A43135">
                            <w:pPr>
                              <w:rPr>
                                <w:b/>
                              </w:rPr>
                            </w:pPr>
                          </w:p>
                        </w:txbxContent>
                      </v:textbox>
                    </v:oval>
                  </v:group>
                  <v:oval id="Oval 265" o:spid="_x0000_s1086" style="position:absolute;left:5220;top:9008;width:1980;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" fillcolor="#92cddc"/>
                  <v:shape id="Text Box 266" o:spid="_x0000_s1087" type="#_x0000_t202" style="position:absolute;left:5521;top:9105;width:1462;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70BA707C" w14:textId="77777777" w:rsidR="00A43135" w:rsidRDefault="00A43135" w:rsidP="00A43135">
                          <w:pPr>
                            <w:rPr>
                              <w:b/>
                              <w:sz w:val="18"/>
                              <w:szCs w:val="18"/>
                            </w:rPr>
                          </w:pPr>
                          <w:r>
                            <w:rPr>
                              <w:b/>
                              <w:sz w:val="18"/>
                              <w:szCs w:val="18"/>
                            </w:rPr>
                            <w:t xml:space="preserve">    Feedback</w:t>
                          </w:r>
                        </w:p>
                      </w:txbxContent>
                    </v:textbox>
                  </v:shape>
                </v:group>
              </v:group>
            </w:pict>
          </mc:Fallback>
        </mc:AlternateContent>
      </w:r>
      <w:r w:rsidR="001B7A0F">
        <w:rPr>
          <w:sz w:val="48"/>
          <w:szCs w:val="48"/>
        </w:rPr>
        <w:tab/>
      </w:r>
    </w:p>
    <w:p w14:paraId="5FDC381A" w14:textId="1E6117E3" w:rsidR="00A43135" w:rsidRPr="00A43135" w:rsidRDefault="00A43135" w:rsidP="00A43135">
      <w:pPr>
        <w:rPr>
          <w:sz w:val="48"/>
          <w:szCs w:val="48"/>
        </w:rPr>
      </w:pPr>
    </w:p>
    <w:p w14:paraId="0DDE332A" w14:textId="205D819D" w:rsidR="00A43135" w:rsidRPr="00A43135" w:rsidRDefault="00A43135" w:rsidP="00A43135">
      <w:pPr>
        <w:rPr>
          <w:sz w:val="48"/>
          <w:szCs w:val="48"/>
        </w:rPr>
      </w:pPr>
    </w:p>
    <w:p w14:paraId="3E423615" w14:textId="0D219980" w:rsidR="00A43135" w:rsidRPr="00A43135" w:rsidRDefault="00A43135" w:rsidP="00A43135">
      <w:pPr>
        <w:rPr>
          <w:sz w:val="48"/>
          <w:szCs w:val="48"/>
        </w:rPr>
      </w:pPr>
    </w:p>
    <w:p w14:paraId="5D0A7D1E" w14:textId="766EDBE2" w:rsidR="00A43135" w:rsidRPr="00A43135" w:rsidRDefault="00A43135" w:rsidP="00A43135">
      <w:pPr>
        <w:rPr>
          <w:sz w:val="48"/>
          <w:szCs w:val="48"/>
        </w:rPr>
      </w:pPr>
    </w:p>
    <w:p w14:paraId="3785E2EE" w14:textId="12C1BB0A" w:rsidR="00A43135" w:rsidRDefault="00A43135" w:rsidP="00A43135">
      <w:pPr>
        <w:rPr>
          <w:sz w:val="48"/>
          <w:szCs w:val="48"/>
        </w:rPr>
      </w:pPr>
    </w:p>
    <w:p w14:paraId="2D313238" w14:textId="751E35D0" w:rsidR="00A43135" w:rsidRPr="00A43135" w:rsidRDefault="00A43135" w:rsidP="00A43135">
      <w:pPr>
        <w:ind w:right="-621" w:hanging="567"/>
        <w:rPr>
          <w:b/>
          <w:bCs/>
          <w:sz w:val="40"/>
          <w:szCs w:val="40"/>
        </w:rPr>
      </w:pPr>
      <w:r w:rsidRPr="00A43135">
        <w:rPr>
          <w:b/>
          <w:bCs/>
          <w:sz w:val="40"/>
          <w:szCs w:val="40"/>
        </w:rPr>
        <w:t>USER</w:t>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t xml:space="preserve">     SYSTEM</w:t>
      </w:r>
    </w:p>
    <w:p w14:paraId="3A57A387" w14:textId="4F2950FA" w:rsidR="00A43135" w:rsidRPr="00A43135" w:rsidRDefault="00A43135" w:rsidP="00A43135">
      <w:pPr>
        <w:rPr>
          <w:sz w:val="48"/>
          <w:szCs w:val="48"/>
        </w:rPr>
      </w:pPr>
    </w:p>
    <w:p w14:paraId="7F1465FA" w14:textId="4C991BE2" w:rsidR="00A43135" w:rsidRPr="00A43135" w:rsidRDefault="00A43135" w:rsidP="00A43135">
      <w:pPr>
        <w:rPr>
          <w:sz w:val="48"/>
          <w:szCs w:val="48"/>
        </w:rPr>
      </w:pPr>
    </w:p>
    <w:p w14:paraId="28CF94E1" w14:textId="3E8F452B" w:rsidR="00A43135" w:rsidRDefault="00A43135" w:rsidP="00A43135">
      <w:pPr>
        <w:rPr>
          <w:sz w:val="48"/>
          <w:szCs w:val="48"/>
        </w:rPr>
      </w:pPr>
    </w:p>
    <w:p w14:paraId="0B5FE0C8" w14:textId="1932B34B" w:rsidR="00A43135" w:rsidRPr="00A43135" w:rsidRDefault="00A43135" w:rsidP="00A43135">
      <w:pPr>
        <w:tabs>
          <w:tab w:val="left" w:pos="4254"/>
        </w:tabs>
        <w:spacing w:after="280" w:line="360" w:lineRule="auto"/>
        <w:ind w:right="705"/>
        <w:jc w:val="center"/>
        <w:rPr>
          <w:rFonts w:eastAsia="TimesNewRoman"/>
          <w:b/>
          <w:bCs/>
          <w:sz w:val="28"/>
          <w:szCs w:val="28"/>
          <w:u w:val="single"/>
        </w:rPr>
      </w:pPr>
      <w:r>
        <w:rPr>
          <w:rFonts w:eastAsia="TimesNewRoman"/>
          <w:b/>
          <w:bCs/>
          <w:sz w:val="28"/>
          <w:szCs w:val="28"/>
          <w:u w:val="single"/>
        </w:rPr>
        <w:t xml:space="preserve">Fig 2: </w:t>
      </w:r>
      <w:r w:rsidRPr="00A43135">
        <w:rPr>
          <w:rFonts w:eastAsia="TimesNewRoman"/>
          <w:b/>
          <w:bCs/>
          <w:sz w:val="28"/>
          <w:szCs w:val="28"/>
          <w:u w:val="single"/>
        </w:rPr>
        <w:t>Use Case Diagram between USER   and   SYSTEM</w:t>
      </w:r>
    </w:p>
    <w:p w14:paraId="195D5CC3" w14:textId="6A55F0E5" w:rsidR="00A43135" w:rsidRDefault="00A43135" w:rsidP="00A43135">
      <w:pPr>
        <w:rPr>
          <w:sz w:val="48"/>
          <w:szCs w:val="48"/>
        </w:rPr>
      </w:pPr>
    </w:p>
    <w:p w14:paraId="7E076032" w14:textId="7C026AA7" w:rsidR="00640D7B" w:rsidRDefault="00640D7B" w:rsidP="00A43135">
      <w:pPr>
        <w:rPr>
          <w:sz w:val="48"/>
          <w:szCs w:val="48"/>
        </w:rPr>
      </w:pPr>
    </w:p>
    <w:p w14:paraId="03C278B1" w14:textId="569CC0B1" w:rsidR="00640D7B" w:rsidRDefault="00640D7B" w:rsidP="00A43135">
      <w:pPr>
        <w:rPr>
          <w:sz w:val="48"/>
          <w:szCs w:val="48"/>
        </w:rPr>
      </w:pPr>
    </w:p>
    <w:p w14:paraId="56992E73" w14:textId="4D97DE0C" w:rsidR="00640D7B" w:rsidRDefault="00640D7B" w:rsidP="00A43135">
      <w:pPr>
        <w:rPr>
          <w:sz w:val="48"/>
          <w:szCs w:val="48"/>
        </w:rPr>
      </w:pPr>
    </w:p>
    <w:p w14:paraId="562E5E41" w14:textId="4BE2D308" w:rsidR="00640D7B" w:rsidRDefault="00640D7B" w:rsidP="00A43135">
      <w:pPr>
        <w:rPr>
          <w:sz w:val="48"/>
          <w:szCs w:val="48"/>
        </w:rPr>
      </w:pPr>
    </w:p>
    <w:p w14:paraId="57C6B791" w14:textId="7D7D1176" w:rsidR="00640D7B" w:rsidRDefault="00640D7B" w:rsidP="00A43135">
      <w:pPr>
        <w:rPr>
          <w:sz w:val="48"/>
          <w:szCs w:val="48"/>
        </w:rPr>
      </w:pPr>
    </w:p>
    <w:p w14:paraId="4213C943" w14:textId="0C1CF0AD" w:rsidR="00640D7B" w:rsidRDefault="00640D7B" w:rsidP="00A43135">
      <w:pPr>
        <w:rPr>
          <w:sz w:val="48"/>
          <w:szCs w:val="48"/>
        </w:rPr>
      </w:pPr>
    </w:p>
    <w:p w14:paraId="09982A5F" w14:textId="2D9E215B" w:rsidR="00640D7B" w:rsidRDefault="00640D7B" w:rsidP="00A43135">
      <w:pPr>
        <w:rPr>
          <w:sz w:val="48"/>
          <w:szCs w:val="48"/>
        </w:rPr>
      </w:pPr>
    </w:p>
    <w:p w14:paraId="2672654B" w14:textId="0DA4C1CB" w:rsidR="00640D7B" w:rsidRDefault="00640D7B" w:rsidP="00A43135">
      <w:pPr>
        <w:rPr>
          <w:sz w:val="48"/>
          <w:szCs w:val="48"/>
        </w:rPr>
      </w:pPr>
    </w:p>
    <w:p w14:paraId="04AB5088" w14:textId="3B3D2555" w:rsidR="00640D7B" w:rsidRDefault="00640D7B" w:rsidP="00A43135">
      <w:pPr>
        <w:rPr>
          <w:sz w:val="48"/>
          <w:szCs w:val="48"/>
        </w:rPr>
      </w:pPr>
    </w:p>
    <w:p w14:paraId="33CE0300" w14:textId="0155D7AB" w:rsidR="00640D7B" w:rsidRDefault="00640D7B" w:rsidP="00A43135">
      <w:pPr>
        <w:rPr>
          <w:sz w:val="48"/>
          <w:szCs w:val="48"/>
        </w:rPr>
      </w:pPr>
    </w:p>
    <w:p w14:paraId="553F653B" w14:textId="7C1B656B" w:rsidR="00640D7B" w:rsidRDefault="00640D7B" w:rsidP="00A43135">
      <w:pPr>
        <w:rPr>
          <w:sz w:val="48"/>
          <w:szCs w:val="48"/>
        </w:rPr>
      </w:pPr>
    </w:p>
    <w:p w14:paraId="420EAF22" w14:textId="48618F88" w:rsidR="00640D7B" w:rsidRDefault="00640D7B" w:rsidP="00A43135">
      <w:pPr>
        <w:rPr>
          <w:sz w:val="48"/>
          <w:szCs w:val="48"/>
        </w:rPr>
      </w:pPr>
    </w:p>
    <w:p w14:paraId="61CC28A0" w14:textId="703F6241" w:rsidR="00640D7B" w:rsidRDefault="00640D7B" w:rsidP="00A43135">
      <w:pPr>
        <w:rPr>
          <w:sz w:val="48"/>
          <w:szCs w:val="48"/>
        </w:rPr>
      </w:pPr>
    </w:p>
    <w:p w14:paraId="7CE81032" w14:textId="61C75096" w:rsidR="00640D7B" w:rsidRDefault="00E32793" w:rsidP="00640D7B">
      <w:pPr>
        <w:ind w:hanging="993"/>
      </w:pPr>
      <w:r>
        <w:rPr>
          <w:noProof/>
        </w:rPr>
        <mc:AlternateContent>
          <mc:Choice Requires="wpc">
            <w:drawing>
              <wp:inline distT="0" distB="0" distL="0" distR="0" wp14:anchorId="193E9C4B" wp14:editId="45301CA2">
                <wp:extent cx="6362700" cy="4702175"/>
                <wp:effectExtent l="11430" t="0" r="0" b="3175"/>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75" name="Rectangle 269"/>
                        <wps:cNvSpPr>
                          <a:spLocks noChangeArrowheads="1"/>
                        </wps:cNvSpPr>
                        <wps:spPr bwMode="auto">
                          <a:xfrm>
                            <a:off x="914291" y="244481"/>
                            <a:ext cx="1028577" cy="343014"/>
                          </a:xfrm>
                          <a:prstGeom prst="rect">
                            <a:avLst/>
                          </a:prstGeom>
                          <a:solidFill>
                            <a:srgbClr val="FFFFFF"/>
                          </a:solidFill>
                          <a:ln w="28575">
                            <a:solidFill>
                              <a:srgbClr val="000000"/>
                            </a:solidFill>
                            <a:miter lim="800000"/>
                            <a:headEnd/>
                            <a:tailEnd/>
                          </a:ln>
                        </wps:spPr>
                        <wps:txbx>
                          <w:txbxContent>
                            <w:p w14:paraId="6FC0D786" w14:textId="77777777" w:rsidR="00640D7B" w:rsidRDefault="00640D7B" w:rsidP="00640D7B">
                              <w:pPr>
                                <w:jc w:val="both"/>
                                <w:rPr>
                                  <w:b/>
                                </w:rPr>
                              </w:pPr>
                              <w:r>
                                <w:rPr>
                                  <w:b/>
                                </w:rPr>
                                <w:t xml:space="preserve">    Login</w:t>
                              </w:r>
                            </w:p>
                            <w:p w14:paraId="54191DAC" w14:textId="77777777" w:rsidR="00640D7B" w:rsidRDefault="00640D7B" w:rsidP="00640D7B">
                              <w:pPr>
                                <w:rPr>
                                  <w:b/>
                                </w:rPr>
                              </w:pPr>
                            </w:p>
                          </w:txbxContent>
                        </wps:txbx>
                        <wps:bodyPr rot="0" vert="horz" wrap="square" lIns="91440" tIns="45720" rIns="91440" bIns="45720" anchor="t" anchorCtr="0" upright="1">
                          <a:noAutofit/>
                        </wps:bodyPr>
                      </wps:wsp>
                      <wps:wsp>
                        <wps:cNvPr id="476" name="Rectangle 270"/>
                        <wps:cNvSpPr>
                          <a:spLocks noChangeArrowheads="1"/>
                        </wps:cNvSpPr>
                        <wps:spPr bwMode="auto">
                          <a:xfrm>
                            <a:off x="2628585" y="244481"/>
                            <a:ext cx="1142863" cy="343014"/>
                          </a:xfrm>
                          <a:prstGeom prst="rect">
                            <a:avLst/>
                          </a:prstGeom>
                          <a:solidFill>
                            <a:srgbClr val="FFFFFF"/>
                          </a:solidFill>
                          <a:ln w="28575">
                            <a:solidFill>
                              <a:srgbClr val="000000"/>
                            </a:solidFill>
                            <a:miter lim="800000"/>
                            <a:headEnd/>
                            <a:tailEnd/>
                          </a:ln>
                        </wps:spPr>
                        <wps:txbx>
                          <w:txbxContent>
                            <w:p w14:paraId="62944233" w14:textId="77777777" w:rsidR="00640D7B" w:rsidRDefault="00640D7B" w:rsidP="00640D7B">
                              <w:pPr>
                                <w:jc w:val="both"/>
                                <w:rPr>
                                  <w:b/>
                                </w:rPr>
                              </w:pPr>
                              <w:r>
                                <w:rPr>
                                  <w:b/>
                                </w:rPr>
                                <w:t xml:space="preserve">   Application</w:t>
                              </w:r>
                            </w:p>
                            <w:p w14:paraId="6CBC7BE3" w14:textId="77777777" w:rsidR="00640D7B" w:rsidRDefault="00640D7B" w:rsidP="00640D7B">
                              <w:pPr>
                                <w:rPr>
                                  <w:b/>
                                </w:rPr>
                              </w:pPr>
                            </w:p>
                          </w:txbxContent>
                        </wps:txbx>
                        <wps:bodyPr rot="0" vert="horz" wrap="square" lIns="91440" tIns="45720" rIns="91440" bIns="45720" anchor="t" anchorCtr="0" upright="1">
                          <a:noAutofit/>
                        </wps:bodyPr>
                      </wps:wsp>
                      <wps:wsp>
                        <wps:cNvPr id="478" name="Rectangle 271"/>
                        <wps:cNvSpPr>
                          <a:spLocks noChangeArrowheads="1"/>
                        </wps:cNvSpPr>
                        <wps:spPr bwMode="auto">
                          <a:xfrm>
                            <a:off x="4342880" y="244481"/>
                            <a:ext cx="1028577" cy="343014"/>
                          </a:xfrm>
                          <a:prstGeom prst="rect">
                            <a:avLst/>
                          </a:prstGeom>
                          <a:solidFill>
                            <a:srgbClr val="FFFFFF"/>
                          </a:solidFill>
                          <a:ln w="28575">
                            <a:solidFill>
                              <a:srgbClr val="000000"/>
                            </a:solidFill>
                            <a:miter lim="800000"/>
                            <a:headEnd/>
                            <a:tailEnd/>
                          </a:ln>
                        </wps:spPr>
                        <wps:txbx>
                          <w:txbxContent>
                            <w:p w14:paraId="15E999BF" w14:textId="77777777" w:rsidR="00640D7B" w:rsidRDefault="00640D7B" w:rsidP="00640D7B">
                              <w:pPr>
                                <w:jc w:val="both"/>
                                <w:rPr>
                                  <w:b/>
                                </w:rPr>
                              </w:pPr>
                              <w:r>
                                <w:rPr>
                                  <w:b/>
                                </w:rPr>
                                <w:t xml:space="preserve">  Database</w:t>
                              </w:r>
                            </w:p>
                            <w:p w14:paraId="3DBBE59D" w14:textId="77777777" w:rsidR="00640D7B" w:rsidRDefault="00640D7B" w:rsidP="00640D7B">
                              <w:pPr>
                                <w:rPr>
                                  <w:b/>
                                </w:rPr>
                              </w:pPr>
                            </w:p>
                          </w:txbxContent>
                        </wps:txbx>
                        <wps:bodyPr rot="0" vert="horz" wrap="square" lIns="91440" tIns="45720" rIns="91440" bIns="45720" anchor="t" anchorCtr="0" upright="1">
                          <a:noAutofit/>
                        </wps:bodyPr>
                      </wps:wsp>
                      <wps:wsp>
                        <wps:cNvPr id="479" name="Rectangle 272"/>
                        <wps:cNvSpPr>
                          <a:spLocks noChangeArrowheads="1"/>
                        </wps:cNvSpPr>
                        <wps:spPr bwMode="auto">
                          <a:xfrm>
                            <a:off x="1142863" y="701585"/>
                            <a:ext cx="342859" cy="2743368"/>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80" name="Rectangle 273"/>
                        <wps:cNvSpPr>
                          <a:spLocks noChangeArrowheads="1"/>
                        </wps:cNvSpPr>
                        <wps:spPr bwMode="auto">
                          <a:xfrm>
                            <a:off x="2971444" y="701585"/>
                            <a:ext cx="342859" cy="2743368"/>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81" name="Line 274"/>
                        <wps:cNvCnPr>
                          <a:cxnSpLocks noChangeShapeType="1"/>
                        </wps:cNvCnPr>
                        <wps:spPr bwMode="auto">
                          <a:xfrm>
                            <a:off x="4914311" y="701585"/>
                            <a:ext cx="762" cy="281967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2" name="Rectangle 275"/>
                        <wps:cNvSpPr>
                          <a:spLocks noChangeArrowheads="1"/>
                        </wps:cNvSpPr>
                        <wps:spPr bwMode="auto">
                          <a:xfrm>
                            <a:off x="4800025" y="1387612"/>
                            <a:ext cx="228573" cy="148614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84" name="Line 276"/>
                        <wps:cNvCnPr>
                          <a:cxnSpLocks noChangeShapeType="1"/>
                        </wps:cNvCnPr>
                        <wps:spPr bwMode="auto">
                          <a:xfrm>
                            <a:off x="457145" y="1044599"/>
                            <a:ext cx="685718" cy="741"/>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Line 277"/>
                        <wps:cNvCnPr>
                          <a:cxnSpLocks noChangeShapeType="1"/>
                        </wps:cNvCnPr>
                        <wps:spPr bwMode="auto">
                          <a:xfrm>
                            <a:off x="1485722" y="1615794"/>
                            <a:ext cx="1371436"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278"/>
                        <wps:cNvCnPr>
                          <a:cxnSpLocks noChangeShapeType="1"/>
                        </wps:cNvCnPr>
                        <wps:spPr bwMode="auto">
                          <a:xfrm>
                            <a:off x="3428589" y="1958807"/>
                            <a:ext cx="1257149"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Line 279"/>
                        <wps:cNvCnPr>
                          <a:cxnSpLocks noChangeShapeType="1"/>
                        </wps:cNvCnPr>
                        <wps:spPr bwMode="auto">
                          <a:xfrm>
                            <a:off x="3428589" y="2644835"/>
                            <a:ext cx="1257149" cy="0"/>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88" name="Line 280"/>
                        <wps:cNvCnPr>
                          <a:cxnSpLocks noChangeShapeType="1"/>
                        </wps:cNvCnPr>
                        <wps:spPr bwMode="auto">
                          <a:xfrm>
                            <a:off x="1600008" y="2873757"/>
                            <a:ext cx="1257149" cy="0"/>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89" name="Line 281"/>
                        <wps:cNvCnPr>
                          <a:cxnSpLocks noChangeShapeType="1"/>
                        </wps:cNvCnPr>
                        <wps:spPr bwMode="auto">
                          <a:xfrm>
                            <a:off x="1485722" y="3033781"/>
                            <a:ext cx="34285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282"/>
                        <wps:cNvCnPr>
                          <a:cxnSpLocks noChangeShapeType="1"/>
                        </wps:cNvCnPr>
                        <wps:spPr bwMode="auto">
                          <a:xfrm>
                            <a:off x="1828581" y="2987848"/>
                            <a:ext cx="762" cy="34301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283"/>
                        <wps:cNvCnPr>
                          <a:cxnSpLocks noChangeShapeType="1"/>
                        </wps:cNvCnPr>
                        <wps:spPr bwMode="auto">
                          <a:xfrm flipH="1">
                            <a:off x="1600008" y="3330862"/>
                            <a:ext cx="2285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284"/>
                        <wps:cNvCnPr>
                          <a:cxnSpLocks noChangeShapeType="1"/>
                        </wps:cNvCnPr>
                        <wps:spPr bwMode="auto">
                          <a:xfrm flipH="1">
                            <a:off x="571432" y="2758925"/>
                            <a:ext cx="57143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285"/>
                        <wps:cNvCnPr>
                          <a:cxnSpLocks noChangeShapeType="1"/>
                        </wps:cNvCnPr>
                        <wps:spPr bwMode="auto">
                          <a:xfrm>
                            <a:off x="571432" y="2758925"/>
                            <a:ext cx="0" cy="4578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286"/>
                        <wps:cNvCnPr>
                          <a:cxnSpLocks noChangeShapeType="1"/>
                        </wps:cNvCnPr>
                        <wps:spPr bwMode="auto">
                          <a:xfrm>
                            <a:off x="571432" y="3216771"/>
                            <a:ext cx="457145"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Rectangle 287"/>
                        <wps:cNvSpPr>
                          <a:spLocks noChangeArrowheads="1"/>
                        </wps:cNvSpPr>
                        <wps:spPr bwMode="auto">
                          <a:xfrm>
                            <a:off x="342859" y="587494"/>
                            <a:ext cx="685718" cy="4571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49ED6" w14:textId="77777777" w:rsidR="00640D7B" w:rsidRDefault="00640D7B" w:rsidP="00640D7B">
                              <w:pPr>
                                <w:jc w:val="center"/>
                                <w:rPr>
                                  <w:b/>
                                  <w:sz w:val="20"/>
                                  <w:szCs w:val="20"/>
                                </w:rPr>
                              </w:pPr>
                              <w:r>
                                <w:rPr>
                                  <w:b/>
                                  <w:sz w:val="20"/>
                                  <w:szCs w:val="20"/>
                                </w:rPr>
                                <w:t xml:space="preserve"> Login</w:t>
                              </w:r>
                            </w:p>
                            <w:p w14:paraId="6B2E59AC" w14:textId="77777777" w:rsidR="00640D7B" w:rsidRDefault="00640D7B" w:rsidP="00640D7B">
                              <w:pPr>
                                <w:rPr>
                                  <w:b/>
                                  <w:sz w:val="20"/>
                                  <w:szCs w:val="20"/>
                                </w:rPr>
                              </w:pPr>
                              <w:proofErr w:type="gramStart"/>
                              <w:r>
                                <w:rPr>
                                  <w:b/>
                                  <w:sz w:val="20"/>
                                  <w:szCs w:val="20"/>
                                </w:rPr>
                                <w:t>:Request</w:t>
                              </w:r>
                              <w:proofErr w:type="gramEnd"/>
                            </w:p>
                            <w:p w14:paraId="6C3304E8" w14:textId="77777777" w:rsidR="00640D7B" w:rsidRDefault="00640D7B" w:rsidP="00640D7B">
                              <w:pPr>
                                <w:rPr>
                                  <w:b/>
                                  <w:sz w:val="20"/>
                                  <w:szCs w:val="20"/>
                                </w:rPr>
                              </w:pPr>
                            </w:p>
                          </w:txbxContent>
                        </wps:txbx>
                        <wps:bodyPr rot="0" vert="horz" wrap="square" lIns="91440" tIns="45720" rIns="91440" bIns="45720" anchor="t" anchorCtr="0" upright="1">
                          <a:noAutofit/>
                        </wps:bodyPr>
                      </wps:wsp>
                      <wps:wsp>
                        <wps:cNvPr id="496" name="Rectangle 288"/>
                        <wps:cNvSpPr>
                          <a:spLocks noChangeArrowheads="1"/>
                        </wps:cNvSpPr>
                        <wps:spPr bwMode="auto">
                          <a:xfrm>
                            <a:off x="1714295" y="1273521"/>
                            <a:ext cx="914291" cy="2281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027FF" w14:textId="77777777" w:rsidR="00640D7B" w:rsidRDefault="00640D7B" w:rsidP="00640D7B">
                              <w:pPr>
                                <w:jc w:val="both"/>
                                <w:rPr>
                                  <w:b/>
                                </w:rPr>
                              </w:pPr>
                              <w:proofErr w:type="gramStart"/>
                              <w:r>
                                <w:rPr>
                                  <w:b/>
                                </w:rPr>
                                <w:t>:Validate</w:t>
                              </w:r>
                              <w:proofErr w:type="gramEnd"/>
                              <w:r>
                                <w:rPr>
                                  <w:b/>
                                </w:rPr>
                                <w:t>()</w:t>
                              </w:r>
                            </w:p>
                            <w:p w14:paraId="2A1B5B3F" w14:textId="77777777" w:rsidR="00640D7B" w:rsidRDefault="00640D7B" w:rsidP="00640D7B">
                              <w:pPr>
                                <w:rPr>
                                  <w:b/>
                                </w:rPr>
                              </w:pPr>
                            </w:p>
                          </w:txbxContent>
                        </wps:txbx>
                        <wps:bodyPr rot="0" vert="horz" wrap="square" lIns="91440" tIns="45720" rIns="91440" bIns="45720" anchor="t" anchorCtr="0" upright="1">
                          <a:noAutofit/>
                        </wps:bodyPr>
                      </wps:wsp>
                      <wps:wsp>
                        <wps:cNvPr id="497" name="Rectangle 289"/>
                        <wps:cNvSpPr>
                          <a:spLocks noChangeArrowheads="1"/>
                        </wps:cNvSpPr>
                        <wps:spPr bwMode="auto">
                          <a:xfrm>
                            <a:off x="3428589" y="1501703"/>
                            <a:ext cx="1257149" cy="3430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8523B" w14:textId="77777777" w:rsidR="00640D7B" w:rsidRDefault="00640D7B" w:rsidP="00640D7B">
                              <w:pPr>
                                <w:jc w:val="both"/>
                                <w:rPr>
                                  <w:b/>
                                </w:rPr>
                              </w:pPr>
                              <w:proofErr w:type="gramStart"/>
                              <w:r>
                                <w:rPr>
                                  <w:b/>
                                </w:rPr>
                                <w:t>:</w:t>
                              </w:r>
                              <w:proofErr w:type="spellStart"/>
                              <w:r>
                                <w:rPr>
                                  <w:b/>
                                </w:rPr>
                                <w:t>executeQuery</w:t>
                              </w:r>
                              <w:proofErr w:type="spellEnd"/>
                              <w:proofErr w:type="gramEnd"/>
                              <w:r>
                                <w:rPr>
                                  <w:b/>
                                </w:rPr>
                                <w:t>()</w:t>
                              </w:r>
                            </w:p>
                            <w:p w14:paraId="66C7932C" w14:textId="77777777" w:rsidR="00640D7B" w:rsidRDefault="00640D7B" w:rsidP="00640D7B">
                              <w:pPr>
                                <w:rPr>
                                  <w:b/>
                                </w:rPr>
                              </w:pPr>
                            </w:p>
                          </w:txbxContent>
                        </wps:txbx>
                        <wps:bodyPr rot="0" vert="horz" wrap="square" lIns="91440" tIns="45720" rIns="91440" bIns="45720" anchor="t" anchorCtr="0" upright="1">
                          <a:noAutofit/>
                        </wps:bodyPr>
                      </wps:wsp>
                      <wps:wsp>
                        <wps:cNvPr id="498" name="Rectangle 290"/>
                        <wps:cNvSpPr>
                          <a:spLocks noChangeArrowheads="1"/>
                        </wps:cNvSpPr>
                        <wps:spPr bwMode="auto">
                          <a:xfrm>
                            <a:off x="3542876" y="2233663"/>
                            <a:ext cx="1028577" cy="3430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5F500" w14:textId="77777777" w:rsidR="00640D7B" w:rsidRDefault="00640D7B" w:rsidP="00640D7B">
                              <w:pPr>
                                <w:jc w:val="both"/>
                                <w:rPr>
                                  <w:b/>
                                </w:rPr>
                              </w:pPr>
                              <w:r>
                                <w:rPr>
                                  <w:b/>
                                </w:rPr>
                                <w:t>Response</w:t>
                              </w:r>
                            </w:p>
                            <w:p w14:paraId="0F74B7B3" w14:textId="77777777" w:rsidR="00640D7B" w:rsidRDefault="00640D7B" w:rsidP="00640D7B">
                              <w:pPr>
                                <w:rPr>
                                  <w:b/>
                                </w:rPr>
                              </w:pPr>
                            </w:p>
                          </w:txbxContent>
                        </wps:txbx>
                        <wps:bodyPr rot="0" vert="horz" wrap="square" lIns="91440" tIns="45720" rIns="91440" bIns="45720" anchor="t" anchorCtr="0" upright="1">
                          <a:noAutofit/>
                        </wps:bodyPr>
                      </wps:wsp>
                      <wps:wsp>
                        <wps:cNvPr id="499" name="Rectangle 291"/>
                        <wps:cNvSpPr>
                          <a:spLocks noChangeArrowheads="1"/>
                        </wps:cNvSpPr>
                        <wps:spPr bwMode="auto">
                          <a:xfrm>
                            <a:off x="1600008" y="2416653"/>
                            <a:ext cx="1257149" cy="342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8186F" w14:textId="77777777" w:rsidR="00640D7B" w:rsidRDefault="00640D7B" w:rsidP="00640D7B">
                              <w:pPr>
                                <w:jc w:val="both"/>
                                <w:rPr>
                                  <w:b/>
                                </w:rPr>
                              </w:pPr>
                              <w:r>
                                <w:rPr>
                                  <w:b/>
                                </w:rPr>
                                <w:t>Show Result</w:t>
                              </w:r>
                            </w:p>
                            <w:p w14:paraId="308E1BF6" w14:textId="77777777" w:rsidR="00640D7B" w:rsidRDefault="00640D7B" w:rsidP="00640D7B">
                              <w:pPr>
                                <w:rPr>
                                  <w:b/>
                                </w:rPr>
                              </w:pPr>
                            </w:p>
                          </w:txbxContent>
                        </wps:txbx>
                        <wps:bodyPr rot="0" vert="horz" wrap="square" lIns="91440" tIns="45720" rIns="91440" bIns="45720" anchor="t" anchorCtr="0" upright="1">
                          <a:noAutofit/>
                        </wps:bodyPr>
                      </wps:wsp>
                      <wps:wsp>
                        <wps:cNvPr id="500" name="Rectangle 292"/>
                        <wps:cNvSpPr>
                          <a:spLocks noChangeArrowheads="1"/>
                        </wps:cNvSpPr>
                        <wps:spPr bwMode="auto">
                          <a:xfrm>
                            <a:off x="1485722" y="3522001"/>
                            <a:ext cx="1142863" cy="3430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D38AB3" w14:textId="77777777" w:rsidR="00640D7B" w:rsidRDefault="00640D7B" w:rsidP="00640D7B">
                              <w:pPr>
                                <w:spacing w:line="360" w:lineRule="auto"/>
                                <w:jc w:val="center"/>
                                <w:rPr>
                                  <w:b/>
                                </w:rPr>
                              </w:pPr>
                              <w:proofErr w:type="spellStart"/>
                              <w:proofErr w:type="gramStart"/>
                              <w:r>
                                <w:rPr>
                                  <w:b/>
                                </w:rPr>
                                <w:t>Failed:show</w:t>
                              </w:r>
                              <w:proofErr w:type="spellEnd"/>
                              <w:proofErr w:type="gramEnd"/>
                              <w:r>
                                <w:rPr>
                                  <w:b/>
                                </w:rPr>
                                <w:t>()</w:t>
                              </w:r>
                            </w:p>
                            <w:p w14:paraId="0C7CE92B" w14:textId="77777777" w:rsidR="00640D7B" w:rsidRDefault="00640D7B" w:rsidP="00640D7B">
                              <w:pPr>
                                <w:rPr>
                                  <w:b/>
                                </w:rPr>
                              </w:pPr>
                            </w:p>
                          </w:txbxContent>
                        </wps:txbx>
                        <wps:bodyPr rot="0" vert="horz" wrap="square" lIns="91440" tIns="45720" rIns="91440" bIns="45720" anchor="t" anchorCtr="0" upright="1">
                          <a:noAutofit/>
                        </wps:bodyPr>
                      </wps:wsp>
                      <wps:wsp>
                        <wps:cNvPr id="501" name="Line 293"/>
                        <wps:cNvCnPr>
                          <a:cxnSpLocks noChangeShapeType="1"/>
                        </wps:cNvCnPr>
                        <wps:spPr bwMode="auto">
                          <a:xfrm>
                            <a:off x="297906" y="1095717"/>
                            <a:ext cx="762" cy="80011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2" name="Oval 294"/>
                        <wps:cNvSpPr>
                          <a:spLocks noChangeArrowheads="1"/>
                        </wps:cNvSpPr>
                        <wps:spPr bwMode="auto">
                          <a:xfrm>
                            <a:off x="49524" y="753444"/>
                            <a:ext cx="457145" cy="34227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503" name="Line 295"/>
                        <wps:cNvCnPr>
                          <a:cxnSpLocks noChangeShapeType="1"/>
                        </wps:cNvCnPr>
                        <wps:spPr bwMode="auto">
                          <a:xfrm>
                            <a:off x="297144" y="1844717"/>
                            <a:ext cx="342859" cy="2289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4" name="Line 296"/>
                        <wps:cNvCnPr>
                          <a:cxnSpLocks noChangeShapeType="1"/>
                        </wps:cNvCnPr>
                        <wps:spPr bwMode="auto">
                          <a:xfrm flipH="1">
                            <a:off x="0" y="1844717"/>
                            <a:ext cx="342859" cy="2289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5" name="Line 297"/>
                        <wps:cNvCnPr>
                          <a:cxnSpLocks noChangeShapeType="1"/>
                        </wps:cNvCnPr>
                        <wps:spPr bwMode="auto">
                          <a:xfrm>
                            <a:off x="49524" y="1273521"/>
                            <a:ext cx="68571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93E9C4B" id="Canvas 267" o:spid="_x0000_s1088" editas="canvas" style="width:501pt;height:370.25pt;mso-position-horizontal-relative:char;mso-position-vertical-relative:line" coordsize="63627,4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width:63627;height:47021;visibility:visible;mso-wrap-style:square">
                  <v:fill o:detectmouseclick="t"/>
                  <v:path o:connecttype="none"/>
                </v:shape>
                <v:rect id="Rectangle 269" o:spid="_x0000_s1090" style="position:absolute;left:9142;top:2444;width:10286;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" strokeweight="2.25pt">
                  <v:textbox>
                    <w:txbxContent>
                      <w:p w14:paraId="6FC0D786" w14:textId="77777777" w:rsidR="00640D7B" w:rsidRDefault="00640D7B" w:rsidP="00640D7B">
                        <w:pPr>
                          <w:jc w:val="both"/>
                          <w:rPr>
                            <w:b/>
                          </w:rPr>
                        </w:pPr>
                        <w:r>
                          <w:rPr>
                            <w:b/>
                          </w:rPr>
                          <w:t xml:space="preserve">    Login</w:t>
                        </w:r>
                      </w:p>
                      <w:p w14:paraId="54191DAC" w14:textId="77777777" w:rsidR="00640D7B" w:rsidRDefault="00640D7B" w:rsidP="00640D7B">
                        <w:pPr>
                          <w:rPr>
                            <w:b/>
                          </w:rPr>
                        </w:pPr>
                      </w:p>
                    </w:txbxContent>
                  </v:textbox>
                </v:rect>
                <v:rect id="Rectangle 270" o:spid="_x0000_s1091" style="position:absolute;left:26285;top:2444;width:11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" strokeweight="2.25pt">
                  <v:textbox>
                    <w:txbxContent>
                      <w:p w14:paraId="62944233" w14:textId="77777777" w:rsidR="00640D7B" w:rsidRDefault="00640D7B" w:rsidP="00640D7B">
                        <w:pPr>
                          <w:jc w:val="both"/>
                          <w:rPr>
                            <w:b/>
                          </w:rPr>
                        </w:pPr>
                        <w:r>
                          <w:rPr>
                            <w:b/>
                          </w:rPr>
                          <w:t xml:space="preserve">   Application</w:t>
                        </w:r>
                      </w:p>
                      <w:p w14:paraId="6CBC7BE3" w14:textId="77777777" w:rsidR="00640D7B" w:rsidRDefault="00640D7B" w:rsidP="00640D7B">
                        <w:pPr>
                          <w:rPr>
                            <w:b/>
                          </w:rPr>
                        </w:pPr>
                      </w:p>
                    </w:txbxContent>
                  </v:textbox>
                </v:rect>
                <v:rect id="Rectangle 271" o:spid="_x0000_s1092" style="position:absolute;left:43428;top:2444;width:10286;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" strokeweight="2.25pt">
                  <v:textbox>
                    <w:txbxContent>
                      <w:p w14:paraId="15E999BF" w14:textId="77777777" w:rsidR="00640D7B" w:rsidRDefault="00640D7B" w:rsidP="00640D7B">
                        <w:pPr>
                          <w:jc w:val="both"/>
                          <w:rPr>
                            <w:b/>
                          </w:rPr>
                        </w:pPr>
                        <w:r>
                          <w:rPr>
                            <w:b/>
                          </w:rPr>
                          <w:t xml:space="preserve">  Database</w:t>
                        </w:r>
                      </w:p>
                      <w:p w14:paraId="3DBBE59D" w14:textId="77777777" w:rsidR="00640D7B" w:rsidRDefault="00640D7B" w:rsidP="00640D7B">
                        <w:pPr>
                          <w:rPr>
                            <w:b/>
                          </w:rPr>
                        </w:pPr>
                      </w:p>
                    </w:txbxContent>
                  </v:textbox>
                </v:rect>
                <v:rect id="Rectangle 272" o:spid="_x0000_s1093" style="position:absolute;left:11428;top:7015;width:3429;height:27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" strokeweight="2.25pt"/>
                <v:rect id="Rectangle 273" o:spid="_x0000_s1094" style="position:absolute;left:29714;top:7015;width:3429;height:27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" strokeweight="2.25pt"/>
                <v:line id="Line 274" o:spid="_x0000_s1095" style="position:absolute;visibility:visible;mso-wrap-style:square" from="49143,7015" to="49150,35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" strokeweight="1pt">
                  <v:stroke dashstyle="dash"/>
                </v:line>
                <v:rect id="Rectangle 275" o:spid="_x0000_s1096" style="position:absolute;left:48000;top:13876;width:2285;height:14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" strokeweight="2.25pt"/>
                <v:line id="Line 276" o:spid="_x0000_s1097" style="position:absolute;visibility:visible;mso-wrap-style:square" from="4571,10445" to="11428,1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" strokeweight="2.25pt">
                  <v:stroke endarrow="block"/>
                </v:line>
                <v:line id="Line 277" o:spid="_x0000_s1098" style="position:absolute;visibility:visible;mso-wrap-style:square" from="14857,16157" to="28571,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" strokeweight="2.25pt">
                  <v:stroke endarrow="block"/>
                </v:line>
                <v:line id="Line 278" o:spid="_x0000_s1099" style="position:absolute;visibility:visible;mso-wrap-style:square" from="34285,19588" to="46857,19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" strokeweight="2.25pt">
                  <v:stroke endarrow="block"/>
                </v:line>
                <v:line id="Line 279" o:spid="_x0000_s1100" style="position:absolute;visibility:visible;mso-wrap-style:square" from="34285,26448" to="46857,2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" strokeweight="2.25pt">
                  <v:stroke startarrow="open"/>
                </v:line>
                <v:line id="Line 280" o:spid="_x0000_s1101" style="position:absolute;visibility:visible;mso-wrap-style:square" from="16000,28737" to="28571,2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" strokeweight="1.5pt">
                  <v:stroke startarrow="open"/>
                </v:line>
                <v:line id="Line 281" o:spid="_x0000_s1102" style="position:absolute;visibility:visible;mso-wrap-style:square" from="14857,30337" to="18285,3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8kxAAAANwAAAAPAAAAZHJzL2Rvd25yZXYueG1sRI/RagIx&#10;FETfhf5DuIW+aVYp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HFHryTEAAAA3AAAAA8A&#10;AAAAAAAAAAAAAAAABwIAAGRycy9kb3ducmV2LnhtbFBLBQYAAAAAAwADALcAAAD4AgAAAAA=&#10;" strokeweight="1pt"/>
                <v:line id="Line 282" o:spid="_x0000_s1103" style="position:absolute;visibility:visible;mso-wrap-style:square" from="18285,29878" to="18293,33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BkwQAAANwAAAAPAAAAZHJzL2Rvd25yZXYueG1sRE/LagIx&#10;FN0X/IdwBXc1o5R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GWkkGTBAAAA3AAAAA8AAAAA&#10;AAAAAAAAAAAABwIAAGRycy9kb3ducmV2LnhtbFBLBQYAAAAAAwADALcAAAD1AgAAAAA=&#10;" strokeweight="1pt"/>
                <v:line id="Line 283" o:spid="_x0000_s1104" style="position:absolute;flip:x;visibility:visible;mso-wrap-style:square" from="16000,33308" to="18285,33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">
                  <v:stroke endarrow="block"/>
                </v:line>
                <v:line id="Line 284" o:spid="_x0000_s1105" style="position:absolute;flip:x;visibility:visible;mso-wrap-style:square" from="5714,27589" to="11428,27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" strokeweight="1pt"/>
                <v:line id="Line 285" o:spid="_x0000_s1106" style="position:absolute;visibility:visible;mso-wrap-style:square" from="5714,27589" to="5714,3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286" o:spid="_x0000_s1107" style="position:absolute;visibility:visible;mso-wrap-style:square" from="5714,32167" to="10285,3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" strokeweight="1.5pt">
                  <v:stroke endarrow="block"/>
                </v:line>
                <v:rect id="Rectangle 287" o:spid="_x0000_s1108" style="position:absolute;left:3428;top:5874;width:685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" stroked="f">
                  <v:textbox>
                    <w:txbxContent>
                      <w:p w14:paraId="6C649ED6" w14:textId="77777777" w:rsidR="00640D7B" w:rsidRDefault="00640D7B" w:rsidP="00640D7B">
                        <w:pPr>
                          <w:jc w:val="center"/>
                          <w:rPr>
                            <w:b/>
                            <w:sz w:val="20"/>
                            <w:szCs w:val="20"/>
                          </w:rPr>
                        </w:pPr>
                        <w:r>
                          <w:rPr>
                            <w:b/>
                            <w:sz w:val="20"/>
                            <w:szCs w:val="20"/>
                          </w:rPr>
                          <w:t xml:space="preserve"> Login</w:t>
                        </w:r>
                      </w:p>
                      <w:p w14:paraId="6B2E59AC" w14:textId="77777777" w:rsidR="00640D7B" w:rsidRDefault="00640D7B" w:rsidP="00640D7B">
                        <w:pPr>
                          <w:rPr>
                            <w:b/>
                            <w:sz w:val="20"/>
                            <w:szCs w:val="20"/>
                          </w:rPr>
                        </w:pPr>
                        <w:proofErr w:type="gramStart"/>
                        <w:r>
                          <w:rPr>
                            <w:b/>
                            <w:sz w:val="20"/>
                            <w:szCs w:val="20"/>
                          </w:rPr>
                          <w:t>:Request</w:t>
                        </w:r>
                        <w:proofErr w:type="gramEnd"/>
                      </w:p>
                      <w:p w14:paraId="6C3304E8" w14:textId="77777777" w:rsidR="00640D7B" w:rsidRDefault="00640D7B" w:rsidP="00640D7B">
                        <w:pPr>
                          <w:rPr>
                            <w:b/>
                            <w:sz w:val="20"/>
                            <w:szCs w:val="20"/>
                          </w:rPr>
                        </w:pPr>
                      </w:p>
                    </w:txbxContent>
                  </v:textbox>
                </v:rect>
                <v:rect id="Rectangle 288" o:spid="_x0000_s1109" style="position:absolute;left:17142;top:12735;width:9143;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" stroked="f">
                  <v:textbox>
                    <w:txbxContent>
                      <w:p w14:paraId="7C5027FF" w14:textId="77777777" w:rsidR="00640D7B" w:rsidRDefault="00640D7B" w:rsidP="00640D7B">
                        <w:pPr>
                          <w:jc w:val="both"/>
                          <w:rPr>
                            <w:b/>
                          </w:rPr>
                        </w:pPr>
                        <w:proofErr w:type="gramStart"/>
                        <w:r>
                          <w:rPr>
                            <w:b/>
                          </w:rPr>
                          <w:t>:Validate</w:t>
                        </w:r>
                        <w:proofErr w:type="gramEnd"/>
                        <w:r>
                          <w:rPr>
                            <w:b/>
                          </w:rPr>
                          <w:t>()</w:t>
                        </w:r>
                      </w:p>
                      <w:p w14:paraId="2A1B5B3F" w14:textId="77777777" w:rsidR="00640D7B" w:rsidRDefault="00640D7B" w:rsidP="00640D7B">
                        <w:pPr>
                          <w:rPr>
                            <w:b/>
                          </w:rPr>
                        </w:pPr>
                      </w:p>
                    </w:txbxContent>
                  </v:textbox>
                </v:rect>
                <v:rect id="Rectangle 289" o:spid="_x0000_s1110" style="position:absolute;left:34285;top:15017;width:1257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" stroked="f">
                  <v:textbox>
                    <w:txbxContent>
                      <w:p w14:paraId="7688523B" w14:textId="77777777" w:rsidR="00640D7B" w:rsidRDefault="00640D7B" w:rsidP="00640D7B">
                        <w:pPr>
                          <w:jc w:val="both"/>
                          <w:rPr>
                            <w:b/>
                          </w:rPr>
                        </w:pPr>
                        <w:proofErr w:type="gramStart"/>
                        <w:r>
                          <w:rPr>
                            <w:b/>
                          </w:rPr>
                          <w:t>:</w:t>
                        </w:r>
                        <w:proofErr w:type="spellStart"/>
                        <w:r>
                          <w:rPr>
                            <w:b/>
                          </w:rPr>
                          <w:t>executeQuery</w:t>
                        </w:r>
                        <w:proofErr w:type="spellEnd"/>
                        <w:proofErr w:type="gramEnd"/>
                        <w:r>
                          <w:rPr>
                            <w:b/>
                          </w:rPr>
                          <w:t>()</w:t>
                        </w:r>
                      </w:p>
                      <w:p w14:paraId="66C7932C" w14:textId="77777777" w:rsidR="00640D7B" w:rsidRDefault="00640D7B" w:rsidP="00640D7B">
                        <w:pPr>
                          <w:rPr>
                            <w:b/>
                          </w:rPr>
                        </w:pPr>
                      </w:p>
                    </w:txbxContent>
                  </v:textbox>
                </v:rect>
                <v:rect id="Rectangle 290" o:spid="_x0000_s1111" style="position:absolute;left:35428;top:22336;width:10286;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" stroked="f">
                  <v:textbox>
                    <w:txbxContent>
                      <w:p w14:paraId="1165F500" w14:textId="77777777" w:rsidR="00640D7B" w:rsidRDefault="00640D7B" w:rsidP="00640D7B">
                        <w:pPr>
                          <w:jc w:val="both"/>
                          <w:rPr>
                            <w:b/>
                          </w:rPr>
                        </w:pPr>
                        <w:r>
                          <w:rPr>
                            <w:b/>
                          </w:rPr>
                          <w:t>Response</w:t>
                        </w:r>
                      </w:p>
                      <w:p w14:paraId="0F74B7B3" w14:textId="77777777" w:rsidR="00640D7B" w:rsidRDefault="00640D7B" w:rsidP="00640D7B">
                        <w:pPr>
                          <w:rPr>
                            <w:b/>
                          </w:rPr>
                        </w:pPr>
                      </w:p>
                    </w:txbxContent>
                  </v:textbox>
                </v:rect>
                <v:rect id="Rectangle 291" o:spid="_x0000_s1112" style="position:absolute;left:16000;top:24166;width:1257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" stroked="f">
                  <v:textbox>
                    <w:txbxContent>
                      <w:p w14:paraId="0BB8186F" w14:textId="77777777" w:rsidR="00640D7B" w:rsidRDefault="00640D7B" w:rsidP="00640D7B">
                        <w:pPr>
                          <w:jc w:val="both"/>
                          <w:rPr>
                            <w:b/>
                          </w:rPr>
                        </w:pPr>
                        <w:r>
                          <w:rPr>
                            <w:b/>
                          </w:rPr>
                          <w:t>Show Result</w:t>
                        </w:r>
                      </w:p>
                      <w:p w14:paraId="308E1BF6" w14:textId="77777777" w:rsidR="00640D7B" w:rsidRDefault="00640D7B" w:rsidP="00640D7B">
                        <w:pPr>
                          <w:rPr>
                            <w:b/>
                          </w:rPr>
                        </w:pPr>
                      </w:p>
                    </w:txbxContent>
                  </v:textbox>
                </v:rect>
                <v:rect id="Rectangle 292" o:spid="_x0000_s1113" style="position:absolute;left:14857;top:35220;width:1142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" stroked="f">
                  <v:textbox>
                    <w:txbxContent>
                      <w:p w14:paraId="56D38AB3" w14:textId="77777777" w:rsidR="00640D7B" w:rsidRDefault="00640D7B" w:rsidP="00640D7B">
                        <w:pPr>
                          <w:spacing w:line="360" w:lineRule="auto"/>
                          <w:jc w:val="center"/>
                          <w:rPr>
                            <w:b/>
                          </w:rPr>
                        </w:pPr>
                        <w:proofErr w:type="spellStart"/>
                        <w:proofErr w:type="gramStart"/>
                        <w:r>
                          <w:rPr>
                            <w:b/>
                          </w:rPr>
                          <w:t>Failed:show</w:t>
                        </w:r>
                        <w:proofErr w:type="spellEnd"/>
                        <w:proofErr w:type="gramEnd"/>
                        <w:r>
                          <w:rPr>
                            <w:b/>
                          </w:rPr>
                          <w:t>()</w:t>
                        </w:r>
                      </w:p>
                      <w:p w14:paraId="0C7CE92B" w14:textId="77777777" w:rsidR="00640D7B" w:rsidRDefault="00640D7B" w:rsidP="00640D7B">
                        <w:pPr>
                          <w:rPr>
                            <w:b/>
                          </w:rPr>
                        </w:pPr>
                      </w:p>
                    </w:txbxContent>
                  </v:textbox>
                </v:rect>
                <v:line id="Line 293" o:spid="_x0000_s1114" style="position:absolute;visibility:visible;mso-wrap-style:square" from="2979,10957" to="2986,18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" strokeweight="2.25pt"/>
                <v:oval id="Oval 294" o:spid="_x0000_s1115" style="position:absolute;left:495;top:7534;width:457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" strokeweight="1.5pt"/>
                <v:line id="Line 295" o:spid="_x0000_s1116" style="position:absolute;visibility:visible;mso-wrap-style:square" from="2971,18447" to="6400,20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8LxAAAANwAAAAPAAAAZHJzL2Rvd25yZXYueG1sRI9Ba8JA&#10;FITvBf/D8gRvdWOl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Hr83wvEAAAA3AAAAA8A&#10;AAAAAAAAAAAAAAAABwIAAGRycy9kb3ducmV2LnhtbFBLBQYAAAAAAwADALcAAAD4AgAAAAA=&#10;" strokeweight="1.5pt"/>
                <v:line id="Line 296" o:spid="_x0000_s1117" style="position:absolute;flip:x;visibility:visible;mso-wrap-style:square" from="0,18447" to="3428,20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" strokeweight="1.5pt"/>
                <v:line id="Line 297" o:spid="_x0000_s1118" style="position:absolute;visibility:visible;mso-wrap-style:square" from="495,12735" to="7352,1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LkxAAAANwAAAAPAAAAZHJzL2Rvd25yZXYueG1sRI9Ba8JA&#10;FITvBf/D8oTe6saK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JpZ4uTEAAAA3AAAAA8A&#10;AAAAAAAAAAAAAAAABwIAAGRycy9kb3ducmV2LnhtbFBLBQYAAAAAAwADALcAAAD4AgAAAAA=&#10;" strokeweight="1.5pt"/>
                <w10:anchorlock/>
              </v:group>
            </w:pict>
          </mc:Fallback>
        </mc:AlternateContent>
      </w:r>
    </w:p>
    <w:p w14:paraId="27CFFEB2" w14:textId="716AB08D" w:rsidR="00640D7B" w:rsidRDefault="00640D7B" w:rsidP="00640D7B"/>
    <w:p w14:paraId="250412C7" w14:textId="28511205" w:rsidR="00640D7B" w:rsidRDefault="00640D7B" w:rsidP="00640D7B"/>
    <w:p w14:paraId="5FB6B51F" w14:textId="223B251F" w:rsidR="00640D7B" w:rsidRPr="00640D7B" w:rsidRDefault="00640D7B" w:rsidP="00640D7B">
      <w:pPr>
        <w:spacing w:line="360" w:lineRule="auto"/>
        <w:ind w:firstLine="720"/>
        <w:jc w:val="both"/>
        <w:rPr>
          <w:sz w:val="24"/>
          <w:szCs w:val="24"/>
        </w:rPr>
      </w:pPr>
      <w:r>
        <w:rPr>
          <w:b/>
          <w:sz w:val="32"/>
          <w:szCs w:val="32"/>
          <w:u w:val="single"/>
        </w:rPr>
        <w:t xml:space="preserve">Fig 3: </w:t>
      </w:r>
      <w:r w:rsidRPr="00640D7B">
        <w:rPr>
          <w:b/>
          <w:sz w:val="32"/>
          <w:szCs w:val="32"/>
          <w:u w:val="single"/>
        </w:rPr>
        <w:t xml:space="preserve">Sequence Diagram </w:t>
      </w:r>
      <w:r w:rsidR="00850D07" w:rsidRPr="00640D7B">
        <w:rPr>
          <w:b/>
          <w:sz w:val="32"/>
          <w:szCs w:val="32"/>
          <w:u w:val="single"/>
        </w:rPr>
        <w:t>for</w:t>
      </w:r>
      <w:r w:rsidRPr="00640D7B">
        <w:rPr>
          <w:b/>
          <w:sz w:val="32"/>
          <w:szCs w:val="32"/>
          <w:u w:val="single"/>
        </w:rPr>
        <w:t xml:space="preserve"> Administrator</w:t>
      </w:r>
    </w:p>
    <w:p w14:paraId="35EBEADD" w14:textId="2BDCB3A4" w:rsidR="00640D7B" w:rsidRDefault="00640D7B" w:rsidP="00640D7B">
      <w:pPr>
        <w:rPr>
          <w:sz w:val="48"/>
          <w:szCs w:val="48"/>
        </w:rPr>
      </w:pPr>
    </w:p>
    <w:p w14:paraId="4CE45ADE" w14:textId="77777777" w:rsidR="00640D7B" w:rsidRDefault="00640D7B" w:rsidP="00640D7B">
      <w:pPr>
        <w:rPr>
          <w:sz w:val="48"/>
          <w:szCs w:val="48"/>
        </w:rPr>
      </w:pPr>
    </w:p>
    <w:p w14:paraId="1211D2F2" w14:textId="77777777" w:rsidR="00850D07" w:rsidRDefault="00850D07" w:rsidP="00640D7B"/>
    <w:p w14:paraId="45A8D5BC" w14:textId="77777777" w:rsidR="00850D07" w:rsidRDefault="00850D07" w:rsidP="00640D7B"/>
    <w:p w14:paraId="5120A1B9" w14:textId="77777777" w:rsidR="00850D07" w:rsidRDefault="00850D07" w:rsidP="00640D7B"/>
    <w:p w14:paraId="688F1D37" w14:textId="77777777" w:rsidR="00850D07" w:rsidRDefault="00850D07" w:rsidP="00640D7B"/>
    <w:p w14:paraId="7CE8A631" w14:textId="77777777" w:rsidR="00850D07" w:rsidRDefault="00850D07" w:rsidP="00640D7B"/>
    <w:p w14:paraId="23FE9A07" w14:textId="77777777" w:rsidR="00850D07" w:rsidRDefault="00850D07" w:rsidP="00640D7B"/>
    <w:p w14:paraId="1E3E6C49" w14:textId="77777777" w:rsidR="00850D07" w:rsidRDefault="00850D07" w:rsidP="00640D7B"/>
    <w:p w14:paraId="6237D794" w14:textId="77777777" w:rsidR="00850D07" w:rsidRDefault="00850D07" w:rsidP="00640D7B"/>
    <w:p w14:paraId="6A9724AF" w14:textId="77777777" w:rsidR="00850D07" w:rsidRDefault="00850D07" w:rsidP="00640D7B"/>
    <w:p w14:paraId="6CA122A7" w14:textId="77777777" w:rsidR="00850D07" w:rsidRDefault="00850D07" w:rsidP="00640D7B"/>
    <w:p w14:paraId="39DC6FA4" w14:textId="77777777" w:rsidR="00850D07" w:rsidRDefault="00850D07" w:rsidP="00640D7B"/>
    <w:p w14:paraId="0214E41E" w14:textId="77777777" w:rsidR="00850D07" w:rsidRDefault="00850D07" w:rsidP="00640D7B"/>
    <w:p w14:paraId="282566B0" w14:textId="77777777" w:rsidR="00850D07" w:rsidRDefault="00850D07" w:rsidP="00640D7B"/>
    <w:p w14:paraId="06B3AD28" w14:textId="77777777" w:rsidR="00850D07" w:rsidRDefault="00850D07" w:rsidP="00640D7B"/>
    <w:p w14:paraId="36D87D54" w14:textId="77777777" w:rsidR="00850D07" w:rsidRDefault="00850D07" w:rsidP="00640D7B"/>
    <w:p w14:paraId="5D7B34EC" w14:textId="77777777" w:rsidR="00850D07" w:rsidRDefault="00850D07" w:rsidP="00640D7B"/>
    <w:p w14:paraId="4FECEEA7" w14:textId="77777777" w:rsidR="00850D07" w:rsidRDefault="00850D07" w:rsidP="00640D7B"/>
    <w:p w14:paraId="66D640AE" w14:textId="6C8B76C3" w:rsidR="00640D7B" w:rsidRDefault="00850D07" w:rsidP="00640D7B">
      <w:pPr>
        <w:rPr>
          <w:sz w:val="48"/>
          <w:szCs w:val="48"/>
        </w:rPr>
      </w:pPr>
      <w:r w:rsidRPr="00850D07">
        <w:rPr>
          <w:noProof/>
          <w:sz w:val="48"/>
          <w:szCs w:val="48"/>
        </w:rPr>
        <w:drawing>
          <wp:inline distT="0" distB="0" distL="0" distR="0" wp14:anchorId="75EB81DA" wp14:editId="4E487E47">
            <wp:extent cx="5276850" cy="314515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stretch>
                      <a:fillRect/>
                    </a:stretch>
                  </pic:blipFill>
                  <pic:spPr>
                    <a:xfrm>
                      <a:off x="0" y="0"/>
                      <a:ext cx="5276850" cy="3145155"/>
                    </a:xfrm>
                    <a:prstGeom prst="rect">
                      <a:avLst/>
                    </a:prstGeom>
                  </pic:spPr>
                </pic:pic>
              </a:graphicData>
            </a:graphic>
          </wp:inline>
        </w:drawing>
      </w:r>
    </w:p>
    <w:p w14:paraId="3D581731" w14:textId="777E927B" w:rsidR="00850D07" w:rsidRDefault="00850D07" w:rsidP="00640D7B">
      <w:pPr>
        <w:rPr>
          <w:sz w:val="48"/>
          <w:szCs w:val="48"/>
        </w:rPr>
      </w:pPr>
    </w:p>
    <w:p w14:paraId="21AC0053" w14:textId="73B085DA" w:rsidR="00850D07" w:rsidRDefault="00850D07" w:rsidP="00850D07">
      <w:pPr>
        <w:spacing w:line="360" w:lineRule="auto"/>
        <w:jc w:val="both"/>
      </w:pPr>
      <w:r>
        <w:rPr>
          <w:sz w:val="48"/>
          <w:szCs w:val="48"/>
        </w:rPr>
        <w:tab/>
      </w:r>
      <w:r w:rsidRPr="00850D07">
        <w:rPr>
          <w:b/>
          <w:sz w:val="32"/>
          <w:szCs w:val="32"/>
          <w:u w:val="single"/>
        </w:rPr>
        <w:t>Fig 4: Sequence Diagram for User</w:t>
      </w:r>
    </w:p>
    <w:p w14:paraId="4DC67729" w14:textId="169721CA" w:rsidR="00850D07" w:rsidRDefault="00850D07" w:rsidP="00640D7B">
      <w:pPr>
        <w:rPr>
          <w:sz w:val="48"/>
          <w:szCs w:val="48"/>
        </w:rPr>
      </w:pPr>
    </w:p>
    <w:p w14:paraId="49E7A75C" w14:textId="77777777" w:rsidR="00850D07" w:rsidRPr="00850D07" w:rsidRDefault="00850D07" w:rsidP="00850D07">
      <w:pPr>
        <w:rPr>
          <w:b/>
          <w:sz w:val="32"/>
          <w:szCs w:val="32"/>
          <w:u w:val="single"/>
        </w:rPr>
      </w:pPr>
      <w:r w:rsidRPr="00850D07">
        <w:rPr>
          <w:b/>
          <w:sz w:val="32"/>
          <w:szCs w:val="32"/>
          <w:u w:val="single"/>
        </w:rPr>
        <w:t>Data Flow Diagram</w:t>
      </w:r>
    </w:p>
    <w:p w14:paraId="570C59E0" w14:textId="77777777" w:rsidR="00850D07" w:rsidRPr="00850D07" w:rsidRDefault="00850D07" w:rsidP="00850D07">
      <w:pPr>
        <w:spacing w:before="100" w:beforeAutospacing="1" w:after="100" w:afterAutospacing="1"/>
        <w:jc w:val="both"/>
        <w:rPr>
          <w:sz w:val="28"/>
          <w:szCs w:val="28"/>
        </w:rPr>
      </w:pPr>
      <w:r w:rsidRPr="00850D07">
        <w:rPr>
          <w:sz w:val="28"/>
          <w:szCs w:val="28"/>
        </w:rPr>
        <w:t xml:space="preserve">A Data Flow Diagram (DFD) is a graphical representation of the "flow" of data through an </w:t>
      </w:r>
      <w:hyperlink r:id="rId18" w:tooltip="Information system" w:history="1"/>
      <w:r w:rsidRPr="00850D07">
        <w:rPr>
          <w:sz w:val="28"/>
          <w:szCs w:val="28"/>
        </w:rPr>
        <w:t>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14:paraId="0FE0BDF8" w14:textId="6B1BDEFA" w:rsidR="00850D07" w:rsidRPr="00850D07" w:rsidRDefault="00850D07" w:rsidP="00850D07">
      <w:pPr>
        <w:pStyle w:val="BodyTextIndent"/>
        <w:spacing w:before="100" w:beforeAutospacing="1" w:after="100" w:afterAutospacing="1"/>
        <w:ind w:left="0"/>
        <w:jc w:val="both"/>
        <w:rPr>
          <w:sz w:val="28"/>
          <w:szCs w:val="28"/>
        </w:rPr>
      </w:pPr>
      <w:r w:rsidRPr="00850D07">
        <w:rPr>
          <w:sz w:val="28"/>
          <w:szCs w:val="28"/>
        </w:rPr>
        <w:t>A DFD represents the flow of data through a system. Data flow diagrams are commonly used during problem analysis. It views a system as a function that transforms the input into desired output. A DFD shows movement of data through the different transformations or processes in the system.</w:t>
      </w:r>
    </w:p>
    <w:p w14:paraId="3BE49388" w14:textId="340B7E05" w:rsidR="00850D07" w:rsidRPr="00850D07" w:rsidRDefault="00850D07" w:rsidP="00850D07">
      <w:pPr>
        <w:pStyle w:val="BodyTextIndent"/>
        <w:spacing w:before="100" w:beforeAutospacing="1" w:after="100" w:afterAutospacing="1"/>
        <w:ind w:left="0"/>
        <w:jc w:val="both"/>
        <w:rPr>
          <w:sz w:val="28"/>
          <w:szCs w:val="28"/>
        </w:rPr>
      </w:pPr>
      <w:r w:rsidRPr="00850D07">
        <w:rPr>
          <w:sz w:val="28"/>
          <w:szCs w:val="28"/>
        </w:rPr>
        <w:t xml:space="preserve"> Dataflow diagrams can be used to provide the end user with a physical idea of where the data they input ultimately influences the structure of the whole system from order to dispatch to restock how any system is developed can be determined through a dataflow diagram. The appropriate register is saved in the database and maintained by appropriate authorities.</w:t>
      </w:r>
    </w:p>
    <w:p w14:paraId="3EF7F7BB" w14:textId="7F8285B0" w:rsidR="00850D07" w:rsidRDefault="00850D07" w:rsidP="00850D07">
      <w:pPr>
        <w:ind w:hanging="851"/>
        <w:rPr>
          <w:rFonts w:ascii="Bookman Old Style" w:hAnsi="Bookman Old Style"/>
          <w:noProof/>
        </w:rPr>
      </w:pPr>
      <w:r w:rsidRPr="00DF0F09">
        <w:rPr>
          <w:rFonts w:ascii="Bookman Old Style" w:hAnsi="Bookman Old Style"/>
          <w:noProof/>
        </w:rPr>
        <w:lastRenderedPageBreak/>
        <w:drawing>
          <wp:inline distT="0" distB="0" distL="0" distR="0" wp14:anchorId="670CEC18" wp14:editId="03827E37">
            <wp:extent cx="6188215" cy="5241851"/>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6690" cy="5257501"/>
                    </a:xfrm>
                    <a:prstGeom prst="rect">
                      <a:avLst/>
                    </a:prstGeom>
                    <a:noFill/>
                    <a:ln>
                      <a:noFill/>
                    </a:ln>
                  </pic:spPr>
                </pic:pic>
              </a:graphicData>
            </a:graphic>
          </wp:inline>
        </w:drawing>
      </w:r>
    </w:p>
    <w:p w14:paraId="4D4FBE54" w14:textId="07456D11" w:rsidR="00850D07" w:rsidRPr="00850D07" w:rsidRDefault="00850D07" w:rsidP="00850D07">
      <w:pPr>
        <w:rPr>
          <w:sz w:val="48"/>
          <w:szCs w:val="48"/>
        </w:rPr>
      </w:pPr>
    </w:p>
    <w:p w14:paraId="0D75E2C5" w14:textId="7E895EE1" w:rsidR="00850D07" w:rsidRDefault="00850D07" w:rsidP="00850D07">
      <w:pPr>
        <w:rPr>
          <w:rFonts w:ascii="Bookman Old Style" w:hAnsi="Bookman Old Style"/>
          <w:noProof/>
        </w:rPr>
      </w:pPr>
    </w:p>
    <w:p w14:paraId="7709CA3B" w14:textId="3D6E7EB7" w:rsidR="00850D07" w:rsidRDefault="00850D07" w:rsidP="00850D07">
      <w:pPr>
        <w:rPr>
          <w:rFonts w:ascii="Bookman Old Style" w:hAnsi="Bookman Old Style"/>
          <w:b/>
          <w:sz w:val="32"/>
          <w:szCs w:val="32"/>
          <w:u w:val="single"/>
        </w:rPr>
      </w:pPr>
      <w:r w:rsidRPr="00850D07">
        <w:rPr>
          <w:rFonts w:ascii="Bookman Old Style" w:hAnsi="Bookman Old Style"/>
          <w:b/>
          <w:sz w:val="32"/>
          <w:szCs w:val="32"/>
          <w:u w:val="single"/>
        </w:rPr>
        <w:t>Fig 5: Data Flow Diagram of the Shopping Site</w:t>
      </w:r>
    </w:p>
    <w:p w14:paraId="530007F9" w14:textId="433EBEF6" w:rsidR="00850D07" w:rsidRDefault="00850D07" w:rsidP="00850D07">
      <w:pPr>
        <w:rPr>
          <w:rFonts w:ascii="Bookman Old Style" w:hAnsi="Bookman Old Style"/>
          <w:b/>
          <w:sz w:val="32"/>
          <w:szCs w:val="32"/>
          <w:u w:val="single"/>
        </w:rPr>
      </w:pPr>
    </w:p>
    <w:p w14:paraId="5930C599" w14:textId="3F195D71" w:rsidR="00850D07" w:rsidRDefault="00850D07" w:rsidP="00850D07">
      <w:pPr>
        <w:rPr>
          <w:rFonts w:ascii="Bookman Old Style" w:hAnsi="Bookman Old Style"/>
          <w:b/>
          <w:sz w:val="32"/>
          <w:szCs w:val="32"/>
          <w:u w:val="single"/>
        </w:rPr>
      </w:pPr>
    </w:p>
    <w:p w14:paraId="4B22903E" w14:textId="08046C59" w:rsidR="00850D07" w:rsidRDefault="00850D07" w:rsidP="00850D07">
      <w:pPr>
        <w:rPr>
          <w:rFonts w:ascii="Bookman Old Style" w:hAnsi="Bookman Old Style"/>
          <w:b/>
          <w:sz w:val="32"/>
          <w:szCs w:val="32"/>
          <w:u w:val="single"/>
        </w:rPr>
      </w:pPr>
    </w:p>
    <w:p w14:paraId="2CBD534C" w14:textId="76315097" w:rsidR="00850D07" w:rsidRDefault="00850D07" w:rsidP="00850D07">
      <w:pPr>
        <w:rPr>
          <w:rFonts w:ascii="Bookman Old Style" w:hAnsi="Bookman Old Style"/>
          <w:b/>
          <w:sz w:val="32"/>
          <w:szCs w:val="32"/>
          <w:u w:val="single"/>
        </w:rPr>
      </w:pPr>
    </w:p>
    <w:p w14:paraId="5CEDA3B8" w14:textId="23AEB538" w:rsidR="00850D07" w:rsidRDefault="00850D07" w:rsidP="00850D07">
      <w:pPr>
        <w:rPr>
          <w:rFonts w:ascii="Bookman Old Style" w:hAnsi="Bookman Old Style"/>
          <w:b/>
          <w:sz w:val="32"/>
          <w:szCs w:val="32"/>
          <w:u w:val="single"/>
        </w:rPr>
      </w:pPr>
    </w:p>
    <w:p w14:paraId="006AE3FD" w14:textId="39461217" w:rsidR="00850D07" w:rsidRDefault="00850D07" w:rsidP="00850D07">
      <w:pPr>
        <w:rPr>
          <w:rFonts w:ascii="Bookman Old Style" w:hAnsi="Bookman Old Style"/>
          <w:b/>
          <w:sz w:val="32"/>
          <w:szCs w:val="32"/>
          <w:u w:val="single"/>
        </w:rPr>
      </w:pPr>
    </w:p>
    <w:p w14:paraId="5030D179" w14:textId="7BE0F5FB" w:rsidR="00850D07" w:rsidRDefault="00850D07" w:rsidP="00850D07">
      <w:pPr>
        <w:rPr>
          <w:rFonts w:ascii="Bookman Old Style" w:hAnsi="Bookman Old Style"/>
          <w:b/>
          <w:sz w:val="32"/>
          <w:szCs w:val="32"/>
          <w:u w:val="single"/>
        </w:rPr>
      </w:pPr>
    </w:p>
    <w:p w14:paraId="00499506" w14:textId="77777777" w:rsidR="00850D07" w:rsidRDefault="00850D07" w:rsidP="00850D07">
      <w:pPr>
        <w:rPr>
          <w:rFonts w:ascii="Bookman Old Style" w:hAnsi="Bookman Old Style"/>
          <w:b/>
          <w:sz w:val="32"/>
          <w:szCs w:val="32"/>
          <w:u w:val="single"/>
        </w:rPr>
      </w:pPr>
    </w:p>
    <w:p w14:paraId="19757578" w14:textId="4A28416A" w:rsidR="00850D07" w:rsidRDefault="00850D07" w:rsidP="00850D07">
      <w:pPr>
        <w:rPr>
          <w:rFonts w:ascii="Bookman Old Style" w:hAnsi="Bookman Old Style"/>
          <w:b/>
          <w:sz w:val="32"/>
          <w:szCs w:val="32"/>
          <w:u w:val="single"/>
        </w:rPr>
      </w:pPr>
    </w:p>
    <w:p w14:paraId="05626647" w14:textId="2AFA56A9" w:rsidR="00850D07" w:rsidRDefault="00850D07" w:rsidP="00850D07">
      <w:pPr>
        <w:rPr>
          <w:rFonts w:ascii="Bookman Old Style" w:hAnsi="Bookman Old Style"/>
          <w:b/>
          <w:sz w:val="32"/>
          <w:szCs w:val="32"/>
          <w:u w:val="single"/>
        </w:rPr>
      </w:pPr>
    </w:p>
    <w:p w14:paraId="60DB52F5" w14:textId="590A585E" w:rsidR="00850D07" w:rsidRDefault="00850D07" w:rsidP="00850D07">
      <w:pPr>
        <w:rPr>
          <w:rFonts w:ascii="Bookman Old Style" w:hAnsi="Bookman Old Style"/>
          <w:b/>
          <w:sz w:val="32"/>
          <w:szCs w:val="32"/>
          <w:u w:val="single"/>
        </w:rPr>
      </w:pPr>
    </w:p>
    <w:p w14:paraId="284A0F10" w14:textId="3C30A23E" w:rsidR="00850D07" w:rsidRDefault="00850D07" w:rsidP="00850D07">
      <w:pPr>
        <w:rPr>
          <w:rFonts w:ascii="Bookman Old Style" w:hAnsi="Bookman Old Style"/>
          <w:b/>
          <w:sz w:val="32"/>
          <w:szCs w:val="32"/>
          <w:u w:val="single"/>
        </w:rPr>
      </w:pPr>
    </w:p>
    <w:p w14:paraId="435286F1" w14:textId="77777777" w:rsidR="00850D07" w:rsidRPr="004D7A28" w:rsidRDefault="00850D07" w:rsidP="00850D07">
      <w:pPr>
        <w:spacing w:line="360" w:lineRule="auto"/>
        <w:jc w:val="both"/>
        <w:rPr>
          <w:b/>
          <w:sz w:val="32"/>
          <w:szCs w:val="32"/>
          <w:u w:val="single"/>
        </w:rPr>
      </w:pPr>
      <w:r w:rsidRPr="004D7A28">
        <w:rPr>
          <w:b/>
          <w:sz w:val="32"/>
          <w:szCs w:val="32"/>
          <w:u w:val="single"/>
        </w:rPr>
        <w:lastRenderedPageBreak/>
        <w:t>Entity Relationship Diagrams (ER-Diagrams):</w:t>
      </w:r>
    </w:p>
    <w:p w14:paraId="500F9475" w14:textId="77777777" w:rsidR="00850D07" w:rsidRPr="00D523ED" w:rsidRDefault="00850D07" w:rsidP="00850D07">
      <w:pPr>
        <w:spacing w:line="360" w:lineRule="auto"/>
        <w:jc w:val="both"/>
        <w:rPr>
          <w:b/>
          <w:sz w:val="28"/>
          <w:szCs w:val="28"/>
          <w:u w:val="single"/>
        </w:rPr>
      </w:pPr>
    </w:p>
    <w:p w14:paraId="00BF1C3B" w14:textId="77777777" w:rsidR="00850D07" w:rsidRPr="004D7A28" w:rsidRDefault="00850D07" w:rsidP="00850D07">
      <w:pPr>
        <w:spacing w:line="360" w:lineRule="auto"/>
        <w:jc w:val="both"/>
        <w:rPr>
          <w:b/>
          <w:color w:val="000000"/>
          <w:sz w:val="28"/>
          <w:szCs w:val="28"/>
          <w:u w:val="single"/>
        </w:rPr>
      </w:pPr>
      <w:r w:rsidRPr="004D7A28">
        <w:rPr>
          <w:color w:val="000000"/>
          <w:sz w:val="28"/>
          <w:szCs w:val="28"/>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3EAAC11A" w14:textId="1303CB1E" w:rsidR="00850D07" w:rsidRDefault="00850D07" w:rsidP="00850D07">
      <w:pPr>
        <w:spacing w:before="100" w:beforeAutospacing="1" w:after="100" w:afterAutospacing="1" w:line="360" w:lineRule="auto"/>
        <w:ind w:firstLine="720"/>
        <w:jc w:val="both"/>
        <w:rPr>
          <w:color w:val="000000"/>
          <w:sz w:val="28"/>
          <w:szCs w:val="28"/>
        </w:rPr>
      </w:pPr>
      <w:r w:rsidRPr="004D7A28">
        <w:rPr>
          <w:color w:val="000000"/>
          <w:sz w:val="28"/>
          <w:szCs w:val="28"/>
        </w:rPr>
        <w:t xml:space="preserve">An </w:t>
      </w:r>
      <w:r w:rsidRPr="004D7A28">
        <w:rPr>
          <w:b/>
          <w:bCs/>
          <w:color w:val="000000"/>
          <w:sz w:val="28"/>
          <w:szCs w:val="28"/>
        </w:rPr>
        <w:t>entity-relationship model</w:t>
      </w:r>
      <w:r w:rsidRPr="004D7A28">
        <w:rPr>
          <w:color w:val="000000"/>
          <w:sz w:val="28"/>
          <w:szCs w:val="28"/>
        </w:rPr>
        <w:t xml:space="preserve"> (ERM) in software engineering is an abstract and conceptual representation of data. Entity-relationship modeling is a relational schema database modeling method, used to produce a type of conceptual schema or semantic data model of a system, often a relational database, and its requirements in a top-down fashion.</w:t>
      </w:r>
    </w:p>
    <w:p w14:paraId="1393FF50" w14:textId="2FB6697E" w:rsidR="004D7A28" w:rsidRDefault="004D7A28" w:rsidP="00850D07">
      <w:pPr>
        <w:spacing w:before="100" w:beforeAutospacing="1" w:after="100" w:afterAutospacing="1" w:line="360" w:lineRule="auto"/>
        <w:ind w:firstLine="720"/>
        <w:jc w:val="both"/>
        <w:rPr>
          <w:color w:val="000000"/>
          <w:sz w:val="28"/>
          <w:szCs w:val="28"/>
        </w:rPr>
      </w:pPr>
    </w:p>
    <w:p w14:paraId="35F33DFB" w14:textId="77777777" w:rsidR="004D7A28" w:rsidRPr="004D7A28" w:rsidRDefault="004D7A28" w:rsidP="004D7A28">
      <w:pPr>
        <w:spacing w:line="360" w:lineRule="auto"/>
        <w:rPr>
          <w:b/>
          <w:sz w:val="32"/>
          <w:szCs w:val="32"/>
          <w:u w:val="single"/>
        </w:rPr>
      </w:pPr>
      <w:r w:rsidRPr="004D7A28">
        <w:rPr>
          <w:b/>
          <w:sz w:val="32"/>
          <w:szCs w:val="32"/>
          <w:u w:val="single"/>
        </w:rPr>
        <w:t>Symbols used in this E-R Diagram:</w:t>
      </w:r>
    </w:p>
    <w:p w14:paraId="4F9D8832" w14:textId="77777777" w:rsidR="004D7A28" w:rsidRPr="004D7A28" w:rsidRDefault="004D7A28" w:rsidP="004D7A28">
      <w:pPr>
        <w:spacing w:line="360" w:lineRule="auto"/>
        <w:jc w:val="both"/>
        <w:rPr>
          <w:sz w:val="28"/>
          <w:szCs w:val="28"/>
        </w:rPr>
      </w:pPr>
      <w:r w:rsidRPr="004D7A28">
        <w:rPr>
          <w:b/>
          <w:sz w:val="28"/>
          <w:szCs w:val="28"/>
        </w:rPr>
        <w:t>Entity</w:t>
      </w:r>
      <w:r w:rsidRPr="004D7A28">
        <w:rPr>
          <w:sz w:val="28"/>
          <w:szCs w:val="28"/>
        </w:rPr>
        <w:t>: Entity is a “thing” in the real world with an independent existence. An entity may be an object with a physical existence such as person, car or employee. Entity symbol is as follows</w:t>
      </w:r>
    </w:p>
    <w:p w14:paraId="697EC0FA" w14:textId="660012D3" w:rsidR="004D7A28" w:rsidRDefault="00E32793" w:rsidP="004D7A28">
      <w:pPr>
        <w:spacing w:line="360" w:lineRule="auto"/>
        <w:jc w:val="both"/>
        <w:rPr>
          <w:sz w:val="28"/>
          <w:szCs w:val="28"/>
        </w:rPr>
      </w:pPr>
      <w:r>
        <w:rPr>
          <w:noProof/>
          <w:sz w:val="28"/>
          <w:szCs w:val="28"/>
        </w:rPr>
        <mc:AlternateContent>
          <mc:Choice Requires="wps">
            <w:drawing>
              <wp:anchor distT="0" distB="0" distL="114300" distR="114300" simplePos="0" relativeHeight="251664896" behindDoc="0" locked="0" layoutInCell="1" allowOverlap="1" wp14:anchorId="24363831" wp14:editId="169179F3">
                <wp:simplePos x="0" y="0"/>
                <wp:positionH relativeFrom="column">
                  <wp:posOffset>2247900</wp:posOffset>
                </wp:positionH>
                <wp:positionV relativeFrom="paragraph">
                  <wp:posOffset>71120</wp:posOffset>
                </wp:positionV>
                <wp:extent cx="1476375" cy="551815"/>
                <wp:effectExtent l="0" t="0" r="0" b="0"/>
                <wp:wrapNone/>
                <wp:docPr id="47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5518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589BB" id="Rectangle 304" o:spid="_x0000_s1026" style="position:absolute;margin-left:177pt;margin-top:5.6pt;width:116.25pt;height:43.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"/>
            </w:pict>
          </mc:Fallback>
        </mc:AlternateContent>
      </w:r>
      <w:r w:rsidR="004D7A28">
        <w:rPr>
          <w:sz w:val="28"/>
          <w:szCs w:val="28"/>
        </w:rPr>
        <w:t xml:space="preserve">      </w:t>
      </w:r>
    </w:p>
    <w:p w14:paraId="3EBE165B" w14:textId="77777777" w:rsidR="004D7A28" w:rsidRDefault="004D7A28" w:rsidP="004D7A28">
      <w:pPr>
        <w:spacing w:line="360" w:lineRule="auto"/>
        <w:jc w:val="both"/>
        <w:rPr>
          <w:sz w:val="28"/>
          <w:szCs w:val="28"/>
        </w:rPr>
      </w:pPr>
    </w:p>
    <w:p w14:paraId="1D6C6B3D" w14:textId="77777777" w:rsidR="004D7A28" w:rsidRDefault="004D7A28" w:rsidP="004D7A28">
      <w:pPr>
        <w:spacing w:line="360" w:lineRule="auto"/>
        <w:jc w:val="both"/>
        <w:rPr>
          <w:sz w:val="28"/>
          <w:szCs w:val="28"/>
        </w:rPr>
      </w:pPr>
    </w:p>
    <w:p w14:paraId="635AD641" w14:textId="31C81801" w:rsidR="004D7A28" w:rsidRPr="004D7A28" w:rsidRDefault="004D7A28" w:rsidP="004D7A28">
      <w:pPr>
        <w:tabs>
          <w:tab w:val="left" w:pos="2115"/>
        </w:tabs>
        <w:jc w:val="both"/>
        <w:rPr>
          <w:sz w:val="28"/>
          <w:szCs w:val="28"/>
        </w:rPr>
      </w:pPr>
      <w:r w:rsidRPr="004D7A28">
        <w:rPr>
          <w:b/>
          <w:sz w:val="28"/>
          <w:szCs w:val="28"/>
        </w:rPr>
        <w:t xml:space="preserve">Attribute: </w:t>
      </w:r>
      <w:r w:rsidRPr="004D7A28">
        <w:rPr>
          <w:sz w:val="28"/>
          <w:szCs w:val="28"/>
        </w:rPr>
        <w:t>Attribute is a particular property that describes the entity. Attribute symbols are</w:t>
      </w:r>
    </w:p>
    <w:p w14:paraId="2EDA6650" w14:textId="127F6A8E" w:rsidR="004D7A28" w:rsidRDefault="00E32793" w:rsidP="004D7A28">
      <w:pPr>
        <w:spacing w:line="360" w:lineRule="auto"/>
        <w:jc w:val="both"/>
        <w:rPr>
          <w:sz w:val="28"/>
          <w:szCs w:val="28"/>
        </w:rPr>
      </w:pPr>
      <w:r w:rsidRPr="00D523ED">
        <w:rPr>
          <w:noProof/>
        </w:rPr>
        <mc:AlternateContent>
          <mc:Choice Requires="wps">
            <w:drawing>
              <wp:anchor distT="0" distB="0" distL="114300" distR="114300" simplePos="0" relativeHeight="251665920" behindDoc="0" locked="0" layoutInCell="1" allowOverlap="1" wp14:anchorId="4F1678B5" wp14:editId="3AB37AEB">
                <wp:simplePos x="0" y="0"/>
                <wp:positionH relativeFrom="column">
                  <wp:posOffset>2188845</wp:posOffset>
                </wp:positionH>
                <wp:positionV relativeFrom="paragraph">
                  <wp:posOffset>48260</wp:posOffset>
                </wp:positionV>
                <wp:extent cx="1466850" cy="552450"/>
                <wp:effectExtent l="0" t="0" r="0" b="0"/>
                <wp:wrapNone/>
                <wp:docPr id="473"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552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690BA" id="Oval 305" o:spid="_x0000_s1026" style="position:absolute;margin-left:172.35pt;margin-top:3.8pt;width:115.5pt;height: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"/>
            </w:pict>
          </mc:Fallback>
        </mc:AlternateContent>
      </w:r>
    </w:p>
    <w:p w14:paraId="0B93D7B8" w14:textId="77777777" w:rsidR="004D7A28" w:rsidRDefault="004D7A28" w:rsidP="004D7A28">
      <w:pPr>
        <w:spacing w:line="360" w:lineRule="auto"/>
        <w:jc w:val="both"/>
        <w:rPr>
          <w:sz w:val="28"/>
          <w:szCs w:val="28"/>
        </w:rPr>
      </w:pPr>
    </w:p>
    <w:p w14:paraId="3EF70F58" w14:textId="57EC8418" w:rsidR="004D7A28" w:rsidRPr="004D7A28" w:rsidRDefault="00E32793" w:rsidP="004D7A28">
      <w:pPr>
        <w:tabs>
          <w:tab w:val="left" w:pos="2115"/>
        </w:tabs>
        <w:jc w:val="both"/>
        <w:rPr>
          <w:sz w:val="28"/>
          <w:szCs w:val="28"/>
        </w:rPr>
      </w:pPr>
      <w:r w:rsidRPr="004D7A28">
        <w:rPr>
          <w:noProof/>
          <w:sz w:val="28"/>
          <w:szCs w:val="28"/>
        </w:rPr>
        <mc:AlternateContent>
          <mc:Choice Requires="wps">
            <w:drawing>
              <wp:anchor distT="0" distB="0" distL="114300" distR="114300" simplePos="0" relativeHeight="251666944" behindDoc="0" locked="0" layoutInCell="1" allowOverlap="1" wp14:anchorId="2C21877B" wp14:editId="20257454">
                <wp:simplePos x="0" y="0"/>
                <wp:positionH relativeFrom="column">
                  <wp:posOffset>2117090</wp:posOffset>
                </wp:positionH>
                <wp:positionV relativeFrom="paragraph">
                  <wp:posOffset>775335</wp:posOffset>
                </wp:positionV>
                <wp:extent cx="1038225" cy="638175"/>
                <wp:effectExtent l="0" t="0" r="0" b="0"/>
                <wp:wrapNone/>
                <wp:docPr id="472" name="Auto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638175"/>
                        </a:xfrm>
                        <a:prstGeom prst="diamond">
                          <a:avLst/>
                        </a:prstGeom>
                        <a:solidFill>
                          <a:srgbClr val="FFFFFF"/>
                        </a:solidFill>
                        <a:ln w="9525">
                          <a:solidFill>
                            <a:srgbClr val="000000"/>
                          </a:solidFill>
                          <a:miter lim="800000"/>
                          <a:headEnd/>
                          <a:tailEnd/>
                        </a:ln>
                      </wps:spPr>
                      <wps:txbx>
                        <w:txbxContent>
                          <w:p w14:paraId="1D57375A" w14:textId="77777777" w:rsidR="004D7A28" w:rsidRDefault="004D7A28" w:rsidP="004D7A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21877B" id="_x0000_t4" coordsize="21600,21600" o:spt="4" path="m10800,l,10800,10800,21600,21600,10800xe">
                <v:stroke joinstyle="miter"/>
                <v:path gradientshapeok="t" o:connecttype="rect" textboxrect="5400,5400,16200,16200"/>
              </v:shapetype>
              <v:shape id="AutoShape 306" o:spid="_x0000_s1119" type="#_x0000_t4" style="position:absolute;left:0;text-align:left;margin-left:166.7pt;margin-top:61.05pt;width:81.75pt;height:50.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">
                <v:textbox>
                  <w:txbxContent>
                    <w:p w14:paraId="1D57375A" w14:textId="77777777" w:rsidR="004D7A28" w:rsidRDefault="004D7A28" w:rsidP="004D7A28"/>
                  </w:txbxContent>
                </v:textbox>
              </v:shape>
            </w:pict>
          </mc:Fallback>
        </mc:AlternateContent>
      </w:r>
      <w:r w:rsidR="004D7A28" w:rsidRPr="004D7A28">
        <w:rPr>
          <w:b/>
          <w:sz w:val="28"/>
          <w:szCs w:val="28"/>
        </w:rPr>
        <w:t>Relationship:</w:t>
      </w:r>
      <w:r w:rsidR="004D7A28" w:rsidRPr="004D7A28">
        <w:rPr>
          <w:sz w:val="28"/>
          <w:szCs w:val="28"/>
        </w:rPr>
        <w:t xml:space="preserve"> Relationship will be several implicit relationships among various entity types whenever an attribute of one entity refers to another entity type some relationship exits. Relationship symbol is:</w:t>
      </w:r>
    </w:p>
    <w:p w14:paraId="27148354" w14:textId="77777777" w:rsidR="004D7A28" w:rsidRPr="004D7A28" w:rsidRDefault="004D7A28" w:rsidP="004D7A28">
      <w:pPr>
        <w:tabs>
          <w:tab w:val="left" w:pos="2115"/>
        </w:tabs>
        <w:jc w:val="both"/>
        <w:rPr>
          <w:sz w:val="28"/>
          <w:szCs w:val="28"/>
        </w:rPr>
      </w:pPr>
      <w:r w:rsidRPr="004D7A28">
        <w:rPr>
          <w:b/>
          <w:sz w:val="28"/>
          <w:szCs w:val="28"/>
        </w:rPr>
        <w:t xml:space="preserve"> Key attributes:</w:t>
      </w:r>
      <w:r w:rsidRPr="004D7A28">
        <w:rPr>
          <w:sz w:val="28"/>
          <w:szCs w:val="28"/>
        </w:rPr>
        <w:t xml:space="preserve"> An entity type usually has an attribute whose values are distinct for each individual entity in the collection. Such an attribute is </w:t>
      </w:r>
      <w:r w:rsidRPr="004D7A28">
        <w:rPr>
          <w:sz w:val="28"/>
          <w:szCs w:val="28"/>
        </w:rPr>
        <w:lastRenderedPageBreak/>
        <w:t>called key attribute. Key attribute symbol is as follows</w:t>
      </w:r>
    </w:p>
    <w:p w14:paraId="62BFEC33" w14:textId="25C2EFBE" w:rsidR="004D7A28" w:rsidRDefault="00E32793" w:rsidP="004D7A28">
      <w:pPr>
        <w:spacing w:before="100" w:beforeAutospacing="1" w:after="100" w:afterAutospacing="1" w:line="360" w:lineRule="auto"/>
        <w:ind w:right="-1329" w:hanging="2127"/>
        <w:jc w:val="both"/>
        <w:rPr>
          <w:rFonts w:ascii="Calibri" w:hAnsi="Calibri"/>
        </w:rPr>
      </w:pPr>
      <w:r w:rsidRPr="00C9326D">
        <w:rPr>
          <w:rFonts w:ascii="Calibri" w:hAnsi="Calibri"/>
          <w:noProof/>
        </w:rPr>
        <mc:AlternateContent>
          <mc:Choice Requires="wpc">
            <w:drawing>
              <wp:inline distT="0" distB="0" distL="0" distR="0" wp14:anchorId="77D54F0B" wp14:editId="30F44334">
                <wp:extent cx="7209155" cy="7929880"/>
                <wp:effectExtent l="1905" t="3810" r="0" b="63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Rectangle 309"/>
                        <wps:cNvSpPr>
                          <a:spLocks noChangeArrowheads="1"/>
                        </wps:cNvSpPr>
                        <wps:spPr bwMode="auto">
                          <a:xfrm>
                            <a:off x="1449298" y="1190001"/>
                            <a:ext cx="914384" cy="343070"/>
                          </a:xfrm>
                          <a:prstGeom prst="rect">
                            <a:avLst/>
                          </a:prstGeom>
                          <a:solidFill>
                            <a:srgbClr val="FFFFFF"/>
                          </a:solidFill>
                          <a:ln w="9525">
                            <a:solidFill>
                              <a:srgbClr val="000000"/>
                            </a:solidFill>
                            <a:miter lim="800000"/>
                            <a:headEnd/>
                            <a:tailEnd/>
                          </a:ln>
                        </wps:spPr>
                        <wps:txbx>
                          <w:txbxContent>
                            <w:p w14:paraId="1E62F0A7" w14:textId="77777777" w:rsidR="004D7A28" w:rsidRPr="00C26F9A" w:rsidRDefault="004D7A28" w:rsidP="004D7A28">
                              <w:pPr>
                                <w:jc w:val="center"/>
                                <w:rPr>
                                  <w:b/>
                                </w:rPr>
                              </w:pPr>
                              <w:r w:rsidRPr="00C26F9A">
                                <w:rPr>
                                  <w:b/>
                                </w:rPr>
                                <w:t>Product</w:t>
                              </w:r>
                            </w:p>
                          </w:txbxContent>
                        </wps:txbx>
                        <wps:bodyPr rot="0" vert="horz" wrap="square" lIns="91440" tIns="45720" rIns="91440" bIns="45720" anchor="t" anchorCtr="0" upright="1">
                          <a:noAutofit/>
                        </wps:bodyPr>
                      </wps:wsp>
                      <wps:wsp>
                        <wps:cNvPr id="17" name="Oval 310"/>
                        <wps:cNvSpPr>
                          <a:spLocks noChangeArrowheads="1"/>
                        </wps:cNvSpPr>
                        <wps:spPr bwMode="auto">
                          <a:xfrm>
                            <a:off x="1335000" y="275642"/>
                            <a:ext cx="914384" cy="342329"/>
                          </a:xfrm>
                          <a:prstGeom prst="ellipse">
                            <a:avLst/>
                          </a:prstGeom>
                          <a:solidFill>
                            <a:srgbClr val="FFFFFF"/>
                          </a:solidFill>
                          <a:ln w="9525">
                            <a:solidFill>
                              <a:srgbClr val="000000"/>
                            </a:solidFill>
                            <a:round/>
                            <a:headEnd/>
                            <a:tailEnd/>
                          </a:ln>
                        </wps:spPr>
                        <wps:txbx>
                          <w:txbxContent>
                            <w:p w14:paraId="54B70724" w14:textId="77777777" w:rsidR="004D7A28" w:rsidRDefault="004D7A28" w:rsidP="004D7A28">
                              <w:proofErr w:type="spellStart"/>
                              <w:r>
                                <w:t>ProID</w:t>
                              </w:r>
                              <w:proofErr w:type="spellEnd"/>
                            </w:p>
                          </w:txbxContent>
                        </wps:txbx>
                        <wps:bodyPr rot="0" vert="horz" wrap="square" lIns="91440" tIns="45720" rIns="91440" bIns="45720" anchor="t" anchorCtr="0" upright="1">
                          <a:noAutofit/>
                        </wps:bodyPr>
                      </wps:wsp>
                      <wps:wsp>
                        <wps:cNvPr id="18" name="Oval 311"/>
                        <wps:cNvSpPr>
                          <a:spLocks noChangeArrowheads="1"/>
                        </wps:cNvSpPr>
                        <wps:spPr bwMode="auto">
                          <a:xfrm>
                            <a:off x="192021" y="504602"/>
                            <a:ext cx="1028682" cy="342329"/>
                          </a:xfrm>
                          <a:prstGeom prst="ellipse">
                            <a:avLst/>
                          </a:prstGeom>
                          <a:solidFill>
                            <a:srgbClr val="FFFFFF"/>
                          </a:solidFill>
                          <a:ln w="9525">
                            <a:solidFill>
                              <a:srgbClr val="000000"/>
                            </a:solidFill>
                            <a:round/>
                            <a:headEnd/>
                            <a:tailEnd/>
                          </a:ln>
                        </wps:spPr>
                        <wps:txbx>
                          <w:txbxContent>
                            <w:p w14:paraId="0C99CD11" w14:textId="77777777" w:rsidR="004D7A28" w:rsidRDefault="004D7A28" w:rsidP="004D7A28">
                              <w:proofErr w:type="spellStart"/>
                              <w:r>
                                <w:t>ProName</w:t>
                              </w:r>
                              <w:proofErr w:type="spellEnd"/>
                            </w:p>
                          </w:txbxContent>
                        </wps:txbx>
                        <wps:bodyPr rot="0" vert="horz" wrap="square" lIns="91440" tIns="45720" rIns="91440" bIns="45720" anchor="t" anchorCtr="0" upright="1">
                          <a:noAutofit/>
                        </wps:bodyPr>
                      </wps:wsp>
                      <wps:wsp>
                        <wps:cNvPr id="19" name="Oval 312"/>
                        <wps:cNvSpPr>
                          <a:spLocks noChangeArrowheads="1"/>
                        </wps:cNvSpPr>
                        <wps:spPr bwMode="auto">
                          <a:xfrm>
                            <a:off x="192021" y="1303369"/>
                            <a:ext cx="1028682" cy="342329"/>
                          </a:xfrm>
                          <a:prstGeom prst="ellipse">
                            <a:avLst/>
                          </a:prstGeom>
                          <a:solidFill>
                            <a:srgbClr val="FFFFFF"/>
                          </a:solidFill>
                          <a:ln w="9525">
                            <a:solidFill>
                              <a:srgbClr val="000000"/>
                            </a:solidFill>
                            <a:round/>
                            <a:headEnd/>
                            <a:tailEnd/>
                          </a:ln>
                        </wps:spPr>
                        <wps:txbx>
                          <w:txbxContent>
                            <w:p w14:paraId="035CC89E" w14:textId="77777777" w:rsidR="004D7A28" w:rsidRDefault="004D7A28" w:rsidP="004D7A28">
                              <w:proofErr w:type="spellStart"/>
                              <w:r>
                                <w:t>ProComp</w:t>
                              </w:r>
                              <w:proofErr w:type="spellEnd"/>
                            </w:p>
                          </w:txbxContent>
                        </wps:txbx>
                        <wps:bodyPr rot="0" vert="horz" wrap="square" lIns="91440" tIns="45720" rIns="91440" bIns="45720" anchor="t" anchorCtr="0" upright="1">
                          <a:noAutofit/>
                        </wps:bodyPr>
                      </wps:wsp>
                      <wps:wsp>
                        <wps:cNvPr id="20" name="Oval 313"/>
                        <wps:cNvSpPr>
                          <a:spLocks noChangeArrowheads="1"/>
                        </wps:cNvSpPr>
                        <wps:spPr bwMode="auto">
                          <a:xfrm>
                            <a:off x="306319" y="1875400"/>
                            <a:ext cx="1028682" cy="343811"/>
                          </a:xfrm>
                          <a:prstGeom prst="ellipse">
                            <a:avLst/>
                          </a:prstGeom>
                          <a:solidFill>
                            <a:srgbClr val="FFFFFF"/>
                          </a:solidFill>
                          <a:ln w="9525">
                            <a:solidFill>
                              <a:srgbClr val="000000"/>
                            </a:solidFill>
                            <a:round/>
                            <a:headEnd/>
                            <a:tailEnd/>
                          </a:ln>
                        </wps:spPr>
                        <wps:txbx>
                          <w:txbxContent>
                            <w:p w14:paraId="1988F4CC" w14:textId="77777777" w:rsidR="004D7A28" w:rsidRDefault="004D7A28" w:rsidP="004D7A28">
                              <w:proofErr w:type="spellStart"/>
                              <w:r>
                                <w:t>ProCat</w:t>
                              </w:r>
                              <w:proofErr w:type="spellEnd"/>
                            </w:p>
                          </w:txbxContent>
                        </wps:txbx>
                        <wps:bodyPr rot="0" vert="horz" wrap="square" lIns="91440" tIns="45720" rIns="91440" bIns="45720" anchor="t" anchorCtr="0" upright="1">
                          <a:noAutofit/>
                        </wps:bodyPr>
                      </wps:wsp>
                      <wps:wsp>
                        <wps:cNvPr id="21" name="Oval 314"/>
                        <wps:cNvSpPr>
                          <a:spLocks noChangeArrowheads="1"/>
                        </wps:cNvSpPr>
                        <wps:spPr bwMode="auto">
                          <a:xfrm>
                            <a:off x="1906490" y="1990250"/>
                            <a:ext cx="914384" cy="343070"/>
                          </a:xfrm>
                          <a:prstGeom prst="ellipse">
                            <a:avLst/>
                          </a:prstGeom>
                          <a:solidFill>
                            <a:srgbClr val="FFFFFF"/>
                          </a:solidFill>
                          <a:ln w="9525">
                            <a:solidFill>
                              <a:srgbClr val="000000"/>
                            </a:solidFill>
                            <a:round/>
                            <a:headEnd/>
                            <a:tailEnd/>
                          </a:ln>
                        </wps:spPr>
                        <wps:txbx>
                          <w:txbxContent>
                            <w:p w14:paraId="3623EDB5" w14:textId="77777777" w:rsidR="004D7A28" w:rsidRDefault="004D7A28" w:rsidP="004D7A28">
                              <w:r>
                                <w:t>Price</w:t>
                              </w:r>
                            </w:p>
                          </w:txbxContent>
                        </wps:txbx>
                        <wps:bodyPr rot="0" vert="horz" wrap="square" lIns="91440" tIns="45720" rIns="91440" bIns="45720" anchor="t" anchorCtr="0" upright="1">
                          <a:noAutofit/>
                        </wps:bodyPr>
                      </wps:wsp>
                      <wps:wsp>
                        <wps:cNvPr id="22" name="Rectangle 315"/>
                        <wps:cNvSpPr>
                          <a:spLocks noChangeArrowheads="1"/>
                        </wps:cNvSpPr>
                        <wps:spPr bwMode="auto">
                          <a:xfrm>
                            <a:off x="4535344" y="1190001"/>
                            <a:ext cx="914384" cy="343070"/>
                          </a:xfrm>
                          <a:prstGeom prst="rect">
                            <a:avLst/>
                          </a:prstGeom>
                          <a:solidFill>
                            <a:srgbClr val="FFFFFF"/>
                          </a:solidFill>
                          <a:ln w="9525">
                            <a:solidFill>
                              <a:srgbClr val="000000"/>
                            </a:solidFill>
                            <a:miter lim="800000"/>
                            <a:headEnd/>
                            <a:tailEnd/>
                          </a:ln>
                        </wps:spPr>
                        <wps:txbx>
                          <w:txbxContent>
                            <w:p w14:paraId="1B630A0E" w14:textId="77777777" w:rsidR="004D7A28" w:rsidRPr="00C26F9A" w:rsidRDefault="004D7A28" w:rsidP="004D7A28">
                              <w:pPr>
                                <w:jc w:val="center"/>
                                <w:rPr>
                                  <w:b/>
                                </w:rPr>
                              </w:pPr>
                              <w:r w:rsidRPr="00C26F9A">
                                <w:rPr>
                                  <w:b/>
                                </w:rPr>
                                <w:t>Member</w:t>
                              </w:r>
                            </w:p>
                          </w:txbxContent>
                        </wps:txbx>
                        <wps:bodyPr rot="0" vert="horz" wrap="square" lIns="91440" tIns="45720" rIns="91440" bIns="45720" anchor="t" anchorCtr="0" upright="1">
                          <a:noAutofit/>
                        </wps:bodyPr>
                      </wps:wsp>
                      <wps:wsp>
                        <wps:cNvPr id="23" name="Line 316"/>
                        <wps:cNvCnPr>
                          <a:cxnSpLocks noChangeShapeType="1"/>
                        </wps:cNvCnPr>
                        <wps:spPr bwMode="auto">
                          <a:xfrm flipH="1">
                            <a:off x="2363682" y="1304110"/>
                            <a:ext cx="342894"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317"/>
                        <wps:cNvCnPr>
                          <a:cxnSpLocks noChangeShapeType="1"/>
                        </wps:cNvCnPr>
                        <wps:spPr bwMode="auto">
                          <a:xfrm flipH="1">
                            <a:off x="3963854" y="1304110"/>
                            <a:ext cx="5714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318"/>
                        <wps:cNvSpPr>
                          <a:spLocks noChangeArrowheads="1"/>
                        </wps:cNvSpPr>
                        <wps:spPr bwMode="auto">
                          <a:xfrm>
                            <a:off x="2706576" y="1075150"/>
                            <a:ext cx="1257278" cy="457921"/>
                          </a:xfrm>
                          <a:prstGeom prst="diamond">
                            <a:avLst/>
                          </a:prstGeom>
                          <a:solidFill>
                            <a:srgbClr val="FFFFFF"/>
                          </a:solidFill>
                          <a:ln w="9525">
                            <a:solidFill>
                              <a:srgbClr val="000000"/>
                            </a:solidFill>
                            <a:miter lim="800000"/>
                            <a:headEnd/>
                            <a:tailEnd/>
                          </a:ln>
                        </wps:spPr>
                        <wps:txbx>
                          <w:txbxContent>
                            <w:p w14:paraId="418571A2" w14:textId="77777777" w:rsidR="004D7A28" w:rsidRDefault="004D7A28" w:rsidP="004D7A28">
                              <w:r>
                                <w:t>Request</w:t>
                              </w:r>
                            </w:p>
                          </w:txbxContent>
                        </wps:txbx>
                        <wps:bodyPr rot="0" vert="horz" wrap="square" lIns="91440" tIns="45720" rIns="91440" bIns="45720" anchor="t" anchorCtr="0" upright="1">
                          <a:noAutofit/>
                        </wps:bodyPr>
                      </wps:wsp>
                      <wps:wsp>
                        <wps:cNvPr id="26" name="Line 319"/>
                        <wps:cNvCnPr>
                          <a:cxnSpLocks noChangeShapeType="1"/>
                        </wps:cNvCnPr>
                        <wps:spPr bwMode="auto">
                          <a:xfrm flipV="1">
                            <a:off x="1792192" y="617970"/>
                            <a:ext cx="0" cy="572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320"/>
                        <wps:cNvCnPr>
                          <a:cxnSpLocks noChangeShapeType="1"/>
                        </wps:cNvCnPr>
                        <wps:spPr bwMode="auto">
                          <a:xfrm flipH="1" flipV="1">
                            <a:off x="877809" y="846931"/>
                            <a:ext cx="571490" cy="3430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321"/>
                        <wps:cNvCnPr>
                          <a:cxnSpLocks noChangeShapeType="1"/>
                        </wps:cNvCnPr>
                        <wps:spPr bwMode="auto">
                          <a:xfrm flipH="1">
                            <a:off x="1220702" y="1304851"/>
                            <a:ext cx="228596" cy="1148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322"/>
                        <wps:cNvCnPr>
                          <a:cxnSpLocks noChangeShapeType="1"/>
                        </wps:cNvCnPr>
                        <wps:spPr bwMode="auto">
                          <a:xfrm flipH="1">
                            <a:off x="992107" y="1533071"/>
                            <a:ext cx="457192" cy="3423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323"/>
                        <wps:cNvCnPr>
                          <a:cxnSpLocks noChangeShapeType="1"/>
                        </wps:cNvCnPr>
                        <wps:spPr bwMode="auto">
                          <a:xfrm>
                            <a:off x="1906490" y="1533071"/>
                            <a:ext cx="228596"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Oval 324"/>
                        <wps:cNvSpPr>
                          <a:spLocks noChangeArrowheads="1"/>
                        </wps:cNvSpPr>
                        <wps:spPr bwMode="auto">
                          <a:xfrm>
                            <a:off x="4992536" y="275642"/>
                            <a:ext cx="1028682" cy="342329"/>
                          </a:xfrm>
                          <a:prstGeom prst="ellipse">
                            <a:avLst/>
                          </a:prstGeom>
                          <a:solidFill>
                            <a:srgbClr val="FFFFFF"/>
                          </a:solidFill>
                          <a:ln w="9525">
                            <a:solidFill>
                              <a:srgbClr val="000000"/>
                            </a:solidFill>
                            <a:round/>
                            <a:headEnd/>
                            <a:tailEnd/>
                          </a:ln>
                        </wps:spPr>
                        <wps:txbx>
                          <w:txbxContent>
                            <w:p w14:paraId="376536AF" w14:textId="77777777" w:rsidR="004D7A28" w:rsidRDefault="004D7A28" w:rsidP="004D7A28">
                              <w:proofErr w:type="spellStart"/>
                              <w:r>
                                <w:t>LoginID</w:t>
                              </w:r>
                              <w:proofErr w:type="spellEnd"/>
                            </w:p>
                          </w:txbxContent>
                        </wps:txbx>
                        <wps:bodyPr rot="0" vert="horz" wrap="square" lIns="91440" tIns="45720" rIns="91440" bIns="45720" anchor="t" anchorCtr="0" upright="1">
                          <a:noAutofit/>
                        </wps:bodyPr>
                      </wps:wsp>
                      <wps:wsp>
                        <wps:cNvPr id="32" name="Oval 325"/>
                        <wps:cNvSpPr>
                          <a:spLocks noChangeArrowheads="1"/>
                        </wps:cNvSpPr>
                        <wps:spPr bwMode="auto">
                          <a:xfrm>
                            <a:off x="5906920" y="846931"/>
                            <a:ext cx="1028682" cy="345293"/>
                          </a:xfrm>
                          <a:prstGeom prst="ellipse">
                            <a:avLst/>
                          </a:prstGeom>
                          <a:solidFill>
                            <a:srgbClr val="FFFFFF"/>
                          </a:solidFill>
                          <a:ln w="9525">
                            <a:solidFill>
                              <a:srgbClr val="000000"/>
                            </a:solidFill>
                            <a:round/>
                            <a:headEnd/>
                            <a:tailEnd/>
                          </a:ln>
                        </wps:spPr>
                        <wps:txbx>
                          <w:txbxContent>
                            <w:p w14:paraId="40EFA174" w14:textId="77777777" w:rsidR="004D7A28" w:rsidRDefault="004D7A28" w:rsidP="004D7A28">
                              <w:r>
                                <w:t>Password</w:t>
                              </w:r>
                            </w:p>
                          </w:txbxContent>
                        </wps:txbx>
                        <wps:bodyPr rot="0" vert="horz" wrap="square" lIns="91440" tIns="45720" rIns="91440" bIns="45720" anchor="t" anchorCtr="0" upright="1">
                          <a:noAutofit/>
                        </wps:bodyPr>
                      </wps:wsp>
                      <wps:wsp>
                        <wps:cNvPr id="33" name="Oval 326"/>
                        <wps:cNvSpPr>
                          <a:spLocks noChangeArrowheads="1"/>
                        </wps:cNvSpPr>
                        <wps:spPr bwMode="auto">
                          <a:xfrm>
                            <a:off x="5792622" y="1532330"/>
                            <a:ext cx="914384" cy="343811"/>
                          </a:xfrm>
                          <a:prstGeom prst="ellipse">
                            <a:avLst/>
                          </a:prstGeom>
                          <a:solidFill>
                            <a:srgbClr val="FFFFFF"/>
                          </a:solidFill>
                          <a:ln w="9525">
                            <a:solidFill>
                              <a:srgbClr val="000000"/>
                            </a:solidFill>
                            <a:round/>
                            <a:headEnd/>
                            <a:tailEnd/>
                          </a:ln>
                        </wps:spPr>
                        <wps:txbx>
                          <w:txbxContent>
                            <w:p w14:paraId="77820063" w14:textId="77777777" w:rsidR="004D7A28" w:rsidRDefault="004D7A28" w:rsidP="004D7A28">
                              <w:proofErr w:type="spellStart"/>
                              <w:r>
                                <w:t>MName</w:t>
                              </w:r>
                              <w:proofErr w:type="spellEnd"/>
                            </w:p>
                          </w:txbxContent>
                        </wps:txbx>
                        <wps:bodyPr rot="0" vert="horz" wrap="square" lIns="91440" tIns="45720" rIns="91440" bIns="45720" anchor="t" anchorCtr="0" upright="1">
                          <a:noAutofit/>
                        </wps:bodyPr>
                      </wps:wsp>
                      <wps:wsp>
                        <wps:cNvPr id="34" name="Oval 327"/>
                        <wps:cNvSpPr>
                          <a:spLocks noChangeArrowheads="1"/>
                        </wps:cNvSpPr>
                        <wps:spPr bwMode="auto">
                          <a:xfrm>
                            <a:off x="5564026" y="2103619"/>
                            <a:ext cx="1028682" cy="343811"/>
                          </a:xfrm>
                          <a:prstGeom prst="ellipse">
                            <a:avLst/>
                          </a:prstGeom>
                          <a:solidFill>
                            <a:srgbClr val="FFFFFF"/>
                          </a:solidFill>
                          <a:ln w="9525">
                            <a:solidFill>
                              <a:srgbClr val="000000"/>
                            </a:solidFill>
                            <a:round/>
                            <a:headEnd/>
                            <a:tailEnd/>
                          </a:ln>
                        </wps:spPr>
                        <wps:txbx>
                          <w:txbxContent>
                            <w:p w14:paraId="62D29AB7" w14:textId="77777777" w:rsidR="004D7A28" w:rsidRDefault="004D7A28" w:rsidP="004D7A28">
                              <w:proofErr w:type="spellStart"/>
                              <w:r>
                                <w:t>PhoneNo</w:t>
                              </w:r>
                              <w:proofErr w:type="spellEnd"/>
                            </w:p>
                          </w:txbxContent>
                        </wps:txbx>
                        <wps:bodyPr rot="0" vert="horz" wrap="square" lIns="91440" tIns="45720" rIns="91440" bIns="45720" anchor="t" anchorCtr="0" upright="1">
                          <a:noAutofit/>
                        </wps:bodyPr>
                      </wps:wsp>
                      <wps:wsp>
                        <wps:cNvPr id="35" name="Oval 328"/>
                        <wps:cNvSpPr>
                          <a:spLocks noChangeArrowheads="1"/>
                        </wps:cNvSpPr>
                        <wps:spPr bwMode="auto">
                          <a:xfrm>
                            <a:off x="3735258" y="2104360"/>
                            <a:ext cx="800086" cy="345293"/>
                          </a:xfrm>
                          <a:prstGeom prst="ellipse">
                            <a:avLst/>
                          </a:prstGeom>
                          <a:solidFill>
                            <a:srgbClr val="FFFFFF"/>
                          </a:solidFill>
                          <a:ln w="9525">
                            <a:solidFill>
                              <a:srgbClr val="000000"/>
                            </a:solidFill>
                            <a:round/>
                            <a:headEnd/>
                            <a:tailEnd/>
                          </a:ln>
                        </wps:spPr>
                        <wps:txbx>
                          <w:txbxContent>
                            <w:p w14:paraId="6D760496" w14:textId="77777777" w:rsidR="004D7A28" w:rsidRDefault="004D7A28" w:rsidP="004D7A28">
                              <w:r>
                                <w:t>dob</w:t>
                              </w:r>
                            </w:p>
                          </w:txbxContent>
                        </wps:txbx>
                        <wps:bodyPr rot="0" vert="horz" wrap="square" lIns="91440" tIns="45720" rIns="91440" bIns="45720" anchor="t" anchorCtr="0" upright="1">
                          <a:noAutofit/>
                        </wps:bodyPr>
                      </wps:wsp>
                      <wps:wsp>
                        <wps:cNvPr id="36" name="Line 329"/>
                        <wps:cNvCnPr>
                          <a:cxnSpLocks noChangeShapeType="1"/>
                        </wps:cNvCnPr>
                        <wps:spPr bwMode="auto">
                          <a:xfrm flipV="1">
                            <a:off x="5221132" y="617970"/>
                            <a:ext cx="114298" cy="571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330"/>
                        <wps:cNvCnPr>
                          <a:cxnSpLocks noChangeShapeType="1"/>
                        </wps:cNvCnPr>
                        <wps:spPr bwMode="auto">
                          <a:xfrm flipV="1">
                            <a:off x="5449728" y="1075891"/>
                            <a:ext cx="457192" cy="2274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331"/>
                        <wps:cNvCnPr>
                          <a:cxnSpLocks noChangeShapeType="1"/>
                        </wps:cNvCnPr>
                        <wps:spPr bwMode="auto">
                          <a:xfrm>
                            <a:off x="5449728" y="1418220"/>
                            <a:ext cx="571490" cy="1141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332"/>
                        <wps:cNvCnPr>
                          <a:cxnSpLocks noChangeShapeType="1"/>
                        </wps:cNvCnPr>
                        <wps:spPr bwMode="auto">
                          <a:xfrm>
                            <a:off x="5335430" y="1532330"/>
                            <a:ext cx="457192" cy="571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33"/>
                        <wps:cNvCnPr>
                          <a:cxnSpLocks noChangeShapeType="1"/>
                        </wps:cNvCnPr>
                        <wps:spPr bwMode="auto">
                          <a:xfrm flipH="1">
                            <a:off x="4192450" y="1532330"/>
                            <a:ext cx="457192" cy="571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334"/>
                        <wps:cNvSpPr>
                          <a:spLocks noChangeArrowheads="1"/>
                        </wps:cNvSpPr>
                        <wps:spPr bwMode="auto">
                          <a:xfrm>
                            <a:off x="4649642" y="3475899"/>
                            <a:ext cx="1028682" cy="343811"/>
                          </a:xfrm>
                          <a:prstGeom prst="rect">
                            <a:avLst/>
                          </a:prstGeom>
                          <a:solidFill>
                            <a:srgbClr val="FFFFFF"/>
                          </a:solidFill>
                          <a:ln w="9525">
                            <a:solidFill>
                              <a:srgbClr val="000000"/>
                            </a:solidFill>
                            <a:miter lim="800000"/>
                            <a:headEnd/>
                            <a:tailEnd/>
                          </a:ln>
                        </wps:spPr>
                        <wps:txbx>
                          <w:txbxContent>
                            <w:p w14:paraId="47AA6C85" w14:textId="77777777" w:rsidR="004D7A28" w:rsidRPr="00652C7F" w:rsidRDefault="004D7A28" w:rsidP="004D7A28">
                              <w:pPr>
                                <w:rPr>
                                  <w:b/>
                                </w:rPr>
                              </w:pPr>
                              <w:r w:rsidRPr="00652C7F">
                                <w:rPr>
                                  <w:b/>
                                </w:rPr>
                                <w:t>Order Detail</w:t>
                              </w:r>
                            </w:p>
                          </w:txbxContent>
                        </wps:txbx>
                        <wps:bodyPr rot="0" vert="horz" wrap="square" lIns="91440" tIns="45720" rIns="91440" bIns="45720" anchor="t" anchorCtr="0" upright="1">
                          <a:noAutofit/>
                        </wps:bodyPr>
                      </wps:wsp>
                      <wps:wsp>
                        <wps:cNvPr id="42" name="Line 335"/>
                        <wps:cNvCnPr>
                          <a:cxnSpLocks noChangeShapeType="1"/>
                        </wps:cNvCnPr>
                        <wps:spPr bwMode="auto">
                          <a:xfrm flipH="1" flipV="1">
                            <a:off x="5106834" y="3018719"/>
                            <a:ext cx="762" cy="45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336"/>
                        <wps:cNvCnPr>
                          <a:cxnSpLocks noChangeShapeType="1"/>
                        </wps:cNvCnPr>
                        <wps:spPr bwMode="auto">
                          <a:xfrm flipV="1">
                            <a:off x="5106834" y="1532330"/>
                            <a:ext cx="0" cy="9143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337"/>
                        <wps:cNvSpPr>
                          <a:spLocks noChangeArrowheads="1"/>
                        </wps:cNvSpPr>
                        <wps:spPr bwMode="auto">
                          <a:xfrm>
                            <a:off x="4192450" y="2446689"/>
                            <a:ext cx="1828768" cy="572030"/>
                          </a:xfrm>
                          <a:prstGeom prst="diamond">
                            <a:avLst/>
                          </a:prstGeom>
                          <a:solidFill>
                            <a:srgbClr val="FFFFFF"/>
                          </a:solidFill>
                          <a:ln w="9525">
                            <a:solidFill>
                              <a:srgbClr val="000000"/>
                            </a:solidFill>
                            <a:miter lim="800000"/>
                            <a:headEnd/>
                            <a:tailEnd/>
                          </a:ln>
                        </wps:spPr>
                        <wps:txbx>
                          <w:txbxContent>
                            <w:p w14:paraId="7EA65F28" w14:textId="77777777" w:rsidR="004D7A28" w:rsidRDefault="004D7A28" w:rsidP="004D7A28">
                              <w:r>
                                <w:t>Place Order</w:t>
                              </w:r>
                            </w:p>
                          </w:txbxContent>
                        </wps:txbx>
                        <wps:bodyPr rot="0" vert="horz" wrap="square" lIns="91440" tIns="45720" rIns="91440" bIns="45720" anchor="t" anchorCtr="0" upright="1">
                          <a:noAutofit/>
                        </wps:bodyPr>
                      </wps:wsp>
                      <wps:wsp>
                        <wps:cNvPr id="45" name="Rectangle 338"/>
                        <wps:cNvSpPr>
                          <a:spLocks noChangeArrowheads="1"/>
                        </wps:cNvSpPr>
                        <wps:spPr bwMode="auto">
                          <a:xfrm>
                            <a:off x="1335000" y="3475899"/>
                            <a:ext cx="914384" cy="343070"/>
                          </a:xfrm>
                          <a:prstGeom prst="rect">
                            <a:avLst/>
                          </a:prstGeom>
                          <a:solidFill>
                            <a:srgbClr val="FFFFFF"/>
                          </a:solidFill>
                          <a:ln w="9525">
                            <a:solidFill>
                              <a:srgbClr val="000000"/>
                            </a:solidFill>
                            <a:miter lim="800000"/>
                            <a:headEnd/>
                            <a:tailEnd/>
                          </a:ln>
                        </wps:spPr>
                        <wps:txbx>
                          <w:txbxContent>
                            <w:p w14:paraId="6761A83C" w14:textId="77777777" w:rsidR="004D7A28" w:rsidRPr="00652C7F" w:rsidRDefault="004D7A28" w:rsidP="004D7A28">
                              <w:pPr>
                                <w:jc w:val="center"/>
                                <w:rPr>
                                  <w:b/>
                                </w:rPr>
                              </w:pPr>
                              <w:r w:rsidRPr="00652C7F">
                                <w:rPr>
                                  <w:b/>
                                </w:rPr>
                                <w:t>Login</w:t>
                              </w:r>
                            </w:p>
                          </w:txbxContent>
                        </wps:txbx>
                        <wps:bodyPr rot="0" vert="horz" wrap="square" lIns="91440" tIns="45720" rIns="91440" bIns="45720" anchor="t" anchorCtr="0" upright="1">
                          <a:noAutofit/>
                        </wps:bodyPr>
                      </wps:wsp>
                      <wps:wsp>
                        <wps:cNvPr id="46" name="Oval 339"/>
                        <wps:cNvSpPr>
                          <a:spLocks noChangeArrowheads="1"/>
                        </wps:cNvSpPr>
                        <wps:spPr bwMode="auto">
                          <a:xfrm>
                            <a:off x="6021218" y="2904609"/>
                            <a:ext cx="914384" cy="343070"/>
                          </a:xfrm>
                          <a:prstGeom prst="ellipse">
                            <a:avLst/>
                          </a:prstGeom>
                          <a:solidFill>
                            <a:srgbClr val="FFFFFF"/>
                          </a:solidFill>
                          <a:ln w="9525">
                            <a:solidFill>
                              <a:srgbClr val="000000"/>
                            </a:solidFill>
                            <a:round/>
                            <a:headEnd/>
                            <a:tailEnd/>
                          </a:ln>
                        </wps:spPr>
                        <wps:txbx>
                          <w:txbxContent>
                            <w:p w14:paraId="4D6E197B" w14:textId="77777777" w:rsidR="004D7A28" w:rsidRDefault="004D7A28" w:rsidP="004D7A28">
                              <w:proofErr w:type="spellStart"/>
                              <w:r>
                                <w:t>OrdNo</w:t>
                              </w:r>
                              <w:proofErr w:type="spellEnd"/>
                            </w:p>
                          </w:txbxContent>
                        </wps:txbx>
                        <wps:bodyPr rot="0" vert="horz" wrap="square" lIns="91440" tIns="45720" rIns="91440" bIns="45720" anchor="t" anchorCtr="0" upright="1">
                          <a:noAutofit/>
                        </wps:bodyPr>
                      </wps:wsp>
                      <wps:wsp>
                        <wps:cNvPr id="47" name="Oval 340"/>
                        <wps:cNvSpPr>
                          <a:spLocks noChangeArrowheads="1"/>
                        </wps:cNvSpPr>
                        <wps:spPr bwMode="auto">
                          <a:xfrm>
                            <a:off x="5792622" y="4276889"/>
                            <a:ext cx="914384" cy="342329"/>
                          </a:xfrm>
                          <a:prstGeom prst="ellipse">
                            <a:avLst/>
                          </a:prstGeom>
                          <a:solidFill>
                            <a:srgbClr val="FFFFFF"/>
                          </a:solidFill>
                          <a:ln w="9525">
                            <a:solidFill>
                              <a:srgbClr val="000000"/>
                            </a:solidFill>
                            <a:round/>
                            <a:headEnd/>
                            <a:tailEnd/>
                          </a:ln>
                        </wps:spPr>
                        <wps:txbx>
                          <w:txbxContent>
                            <w:p w14:paraId="551D4EF6" w14:textId="77777777" w:rsidR="004D7A28" w:rsidRDefault="004D7A28" w:rsidP="004D7A28">
                              <w:proofErr w:type="spellStart"/>
                              <w:r>
                                <w:t>Proid</w:t>
                              </w:r>
                              <w:proofErr w:type="spellEnd"/>
                            </w:p>
                          </w:txbxContent>
                        </wps:txbx>
                        <wps:bodyPr rot="0" vert="horz" wrap="square" lIns="91440" tIns="45720" rIns="91440" bIns="45720" anchor="t" anchorCtr="0" upright="1">
                          <a:noAutofit/>
                        </wps:bodyPr>
                      </wps:wsp>
                      <wps:wsp>
                        <wps:cNvPr id="48" name="Oval 341"/>
                        <wps:cNvSpPr>
                          <a:spLocks noChangeArrowheads="1"/>
                        </wps:cNvSpPr>
                        <wps:spPr bwMode="auto">
                          <a:xfrm>
                            <a:off x="3620960" y="4276889"/>
                            <a:ext cx="914384" cy="342329"/>
                          </a:xfrm>
                          <a:prstGeom prst="ellipse">
                            <a:avLst/>
                          </a:prstGeom>
                          <a:solidFill>
                            <a:srgbClr val="FFFFFF"/>
                          </a:solidFill>
                          <a:ln w="9525">
                            <a:solidFill>
                              <a:srgbClr val="000000"/>
                            </a:solidFill>
                            <a:round/>
                            <a:headEnd/>
                            <a:tailEnd/>
                          </a:ln>
                        </wps:spPr>
                        <wps:txbx>
                          <w:txbxContent>
                            <w:p w14:paraId="09BAAFD4" w14:textId="77777777" w:rsidR="004D7A28" w:rsidRDefault="004D7A28" w:rsidP="004D7A28">
                              <w:pPr>
                                <w:jc w:val="center"/>
                              </w:pPr>
                              <w:r>
                                <w:t>Qty</w:t>
                              </w:r>
                            </w:p>
                          </w:txbxContent>
                        </wps:txbx>
                        <wps:bodyPr rot="0" vert="horz" wrap="square" lIns="91440" tIns="45720" rIns="91440" bIns="45720" anchor="t" anchorCtr="0" upright="1">
                          <a:noAutofit/>
                        </wps:bodyPr>
                      </wps:wsp>
                      <wps:wsp>
                        <wps:cNvPr id="49" name="Oval 342"/>
                        <wps:cNvSpPr>
                          <a:spLocks noChangeArrowheads="1"/>
                        </wps:cNvSpPr>
                        <wps:spPr bwMode="auto">
                          <a:xfrm>
                            <a:off x="6021218" y="3704859"/>
                            <a:ext cx="1028682" cy="343070"/>
                          </a:xfrm>
                          <a:prstGeom prst="ellipse">
                            <a:avLst/>
                          </a:prstGeom>
                          <a:solidFill>
                            <a:srgbClr val="FFFFFF"/>
                          </a:solidFill>
                          <a:ln w="9525">
                            <a:solidFill>
                              <a:srgbClr val="000000"/>
                            </a:solidFill>
                            <a:round/>
                            <a:headEnd/>
                            <a:tailEnd/>
                          </a:ln>
                        </wps:spPr>
                        <wps:txbx>
                          <w:txbxContent>
                            <w:p w14:paraId="1DEBBAC8" w14:textId="77777777" w:rsidR="004D7A28" w:rsidRDefault="004D7A28" w:rsidP="004D7A28">
                              <w:proofErr w:type="spellStart"/>
                              <w:r>
                                <w:t>LoginID</w:t>
                              </w:r>
                              <w:proofErr w:type="spellEnd"/>
                            </w:p>
                          </w:txbxContent>
                        </wps:txbx>
                        <wps:bodyPr rot="0" vert="horz" wrap="square" lIns="91440" tIns="45720" rIns="91440" bIns="45720" anchor="t" anchorCtr="0" upright="1">
                          <a:noAutofit/>
                        </wps:bodyPr>
                      </wps:wsp>
                      <wps:wsp>
                        <wps:cNvPr id="50" name="Oval 343"/>
                        <wps:cNvSpPr>
                          <a:spLocks noChangeArrowheads="1"/>
                        </wps:cNvSpPr>
                        <wps:spPr bwMode="auto">
                          <a:xfrm>
                            <a:off x="306319" y="2676390"/>
                            <a:ext cx="1257278" cy="342329"/>
                          </a:xfrm>
                          <a:prstGeom prst="ellipse">
                            <a:avLst/>
                          </a:prstGeom>
                          <a:solidFill>
                            <a:srgbClr val="FFFFFF"/>
                          </a:solidFill>
                          <a:ln w="9525">
                            <a:solidFill>
                              <a:srgbClr val="000000"/>
                            </a:solidFill>
                            <a:round/>
                            <a:headEnd/>
                            <a:tailEnd/>
                          </a:ln>
                        </wps:spPr>
                        <wps:txbx>
                          <w:txbxContent>
                            <w:p w14:paraId="1D673A2B" w14:textId="77777777" w:rsidR="004D7A28" w:rsidRDefault="004D7A28" w:rsidP="004D7A28">
                              <w:proofErr w:type="gramStart"/>
                              <w:r>
                                <w:t>User Name</w:t>
                              </w:r>
                              <w:proofErr w:type="gramEnd"/>
                            </w:p>
                          </w:txbxContent>
                        </wps:txbx>
                        <wps:bodyPr rot="0" vert="horz" wrap="square" lIns="91440" tIns="45720" rIns="91440" bIns="45720" anchor="t" anchorCtr="0" upright="1">
                          <a:noAutofit/>
                        </wps:bodyPr>
                      </wps:wsp>
                      <wps:wsp>
                        <wps:cNvPr id="51" name="Oval 344"/>
                        <wps:cNvSpPr>
                          <a:spLocks noChangeArrowheads="1"/>
                        </wps:cNvSpPr>
                        <wps:spPr bwMode="auto">
                          <a:xfrm>
                            <a:off x="1906490" y="2676390"/>
                            <a:ext cx="1028682" cy="342329"/>
                          </a:xfrm>
                          <a:prstGeom prst="ellipse">
                            <a:avLst/>
                          </a:prstGeom>
                          <a:solidFill>
                            <a:srgbClr val="FFFFFF"/>
                          </a:solidFill>
                          <a:ln w="9525">
                            <a:solidFill>
                              <a:srgbClr val="000000"/>
                            </a:solidFill>
                            <a:round/>
                            <a:headEnd/>
                            <a:tailEnd/>
                          </a:ln>
                        </wps:spPr>
                        <wps:txbx>
                          <w:txbxContent>
                            <w:p w14:paraId="5F2FD467" w14:textId="77777777" w:rsidR="004D7A28" w:rsidRDefault="004D7A28" w:rsidP="004D7A28">
                              <w:r>
                                <w:t>Password</w:t>
                              </w:r>
                            </w:p>
                          </w:txbxContent>
                        </wps:txbx>
                        <wps:bodyPr rot="0" vert="horz" wrap="square" lIns="91440" tIns="45720" rIns="91440" bIns="45720" anchor="t" anchorCtr="0" upright="1">
                          <a:noAutofit/>
                        </wps:bodyPr>
                      </wps:wsp>
                      <wps:wsp>
                        <wps:cNvPr id="52" name="Line 345"/>
                        <wps:cNvCnPr>
                          <a:cxnSpLocks noChangeShapeType="1"/>
                        </wps:cNvCnPr>
                        <wps:spPr bwMode="auto">
                          <a:xfrm flipH="1" flipV="1">
                            <a:off x="992107" y="3018719"/>
                            <a:ext cx="457192"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46"/>
                        <wps:cNvCnPr>
                          <a:cxnSpLocks noChangeShapeType="1"/>
                        </wps:cNvCnPr>
                        <wps:spPr bwMode="auto">
                          <a:xfrm flipH="1">
                            <a:off x="1906490" y="3018719"/>
                            <a:ext cx="457192"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347"/>
                        <wps:cNvCnPr>
                          <a:cxnSpLocks noChangeShapeType="1"/>
                        </wps:cNvCnPr>
                        <wps:spPr bwMode="auto">
                          <a:xfrm flipH="1">
                            <a:off x="4192450" y="3818969"/>
                            <a:ext cx="571490" cy="4579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348"/>
                        <wps:cNvCnPr>
                          <a:cxnSpLocks noChangeShapeType="1"/>
                        </wps:cNvCnPr>
                        <wps:spPr bwMode="auto">
                          <a:xfrm>
                            <a:off x="5335430" y="3818969"/>
                            <a:ext cx="800086" cy="4579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349"/>
                        <wps:cNvCnPr>
                          <a:cxnSpLocks noChangeShapeType="1"/>
                        </wps:cNvCnPr>
                        <wps:spPr bwMode="auto">
                          <a:xfrm flipH="1">
                            <a:off x="2249384" y="3590008"/>
                            <a:ext cx="4571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350"/>
                        <wps:cNvCnPr>
                          <a:cxnSpLocks noChangeShapeType="1"/>
                        </wps:cNvCnPr>
                        <wps:spPr bwMode="auto">
                          <a:xfrm flipH="1">
                            <a:off x="4306748" y="3590008"/>
                            <a:ext cx="342894"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351"/>
                        <wps:cNvSpPr>
                          <a:spLocks noChangeArrowheads="1"/>
                        </wps:cNvSpPr>
                        <wps:spPr bwMode="auto">
                          <a:xfrm>
                            <a:off x="2706576" y="3132829"/>
                            <a:ext cx="1600172" cy="915100"/>
                          </a:xfrm>
                          <a:prstGeom prst="diamond">
                            <a:avLst/>
                          </a:prstGeom>
                          <a:solidFill>
                            <a:srgbClr val="FFFFFF"/>
                          </a:solidFill>
                          <a:ln w="9525">
                            <a:solidFill>
                              <a:srgbClr val="000000"/>
                            </a:solidFill>
                            <a:miter lim="800000"/>
                            <a:headEnd/>
                            <a:tailEnd/>
                          </a:ln>
                        </wps:spPr>
                        <wps:txbx>
                          <w:txbxContent>
                            <w:p w14:paraId="5F55EDDF" w14:textId="77777777" w:rsidR="004D7A28" w:rsidRDefault="004D7A28" w:rsidP="004D7A28">
                              <w:pPr>
                                <w:jc w:val="center"/>
                              </w:pPr>
                              <w:r>
                                <w:t>Check the Login ID</w:t>
                              </w:r>
                            </w:p>
                          </w:txbxContent>
                        </wps:txbx>
                        <wps:bodyPr rot="0" vert="horz" wrap="square" lIns="91440" tIns="45720" rIns="91440" bIns="45720" anchor="t" anchorCtr="0" upright="1">
                          <a:noAutofit/>
                        </wps:bodyPr>
                      </wps:wsp>
                      <wps:wsp>
                        <wps:cNvPr id="59" name="Rectangle 352"/>
                        <wps:cNvSpPr>
                          <a:spLocks noChangeArrowheads="1"/>
                        </wps:cNvSpPr>
                        <wps:spPr bwMode="auto">
                          <a:xfrm>
                            <a:off x="4649642" y="5876647"/>
                            <a:ext cx="1028682" cy="343070"/>
                          </a:xfrm>
                          <a:prstGeom prst="rect">
                            <a:avLst/>
                          </a:prstGeom>
                          <a:solidFill>
                            <a:srgbClr val="FFFFFF"/>
                          </a:solidFill>
                          <a:ln w="9525">
                            <a:solidFill>
                              <a:srgbClr val="000000"/>
                            </a:solidFill>
                            <a:miter lim="800000"/>
                            <a:headEnd/>
                            <a:tailEnd/>
                          </a:ln>
                        </wps:spPr>
                        <wps:txbx>
                          <w:txbxContent>
                            <w:p w14:paraId="787E2F1A" w14:textId="77777777" w:rsidR="004D7A28" w:rsidRPr="00652C7F" w:rsidRDefault="004D7A28" w:rsidP="004D7A28">
                              <w:pPr>
                                <w:rPr>
                                  <w:b/>
                                </w:rPr>
                              </w:pPr>
                              <w:r w:rsidRPr="00652C7F">
                                <w:rPr>
                                  <w:b/>
                                </w:rPr>
                                <w:t>Registration</w:t>
                              </w:r>
                            </w:p>
                          </w:txbxContent>
                        </wps:txbx>
                        <wps:bodyPr rot="0" vert="horz" wrap="square" lIns="91440" tIns="45720" rIns="91440" bIns="45720" anchor="t" anchorCtr="0" upright="1">
                          <a:noAutofit/>
                        </wps:bodyPr>
                      </wps:wsp>
                      <wps:wsp>
                        <wps:cNvPr id="60" name="Line 353"/>
                        <wps:cNvCnPr>
                          <a:cxnSpLocks noChangeShapeType="1"/>
                        </wps:cNvCnPr>
                        <wps:spPr bwMode="auto">
                          <a:xfrm>
                            <a:off x="5106834" y="5534318"/>
                            <a:ext cx="762" cy="3423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354"/>
                        <wps:cNvCnPr>
                          <a:cxnSpLocks noChangeShapeType="1"/>
                        </wps:cNvCnPr>
                        <wps:spPr bwMode="auto">
                          <a:xfrm>
                            <a:off x="5106834" y="3819710"/>
                            <a:ext cx="762" cy="9143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355"/>
                        <wps:cNvSpPr>
                          <a:spLocks noChangeArrowheads="1"/>
                        </wps:cNvSpPr>
                        <wps:spPr bwMode="auto">
                          <a:xfrm>
                            <a:off x="4306748" y="4734069"/>
                            <a:ext cx="1600172" cy="800250"/>
                          </a:xfrm>
                          <a:prstGeom prst="diamond">
                            <a:avLst/>
                          </a:prstGeom>
                          <a:solidFill>
                            <a:srgbClr val="FFFFFF"/>
                          </a:solidFill>
                          <a:ln w="9525">
                            <a:solidFill>
                              <a:srgbClr val="000000"/>
                            </a:solidFill>
                            <a:miter lim="800000"/>
                            <a:headEnd/>
                            <a:tailEnd/>
                          </a:ln>
                        </wps:spPr>
                        <wps:txbx>
                          <w:txbxContent>
                            <w:p w14:paraId="478B445C" w14:textId="77777777" w:rsidR="004D7A28" w:rsidRDefault="004D7A28" w:rsidP="004D7A28">
                              <w:pPr>
                                <w:jc w:val="center"/>
                              </w:pPr>
                              <w:r>
                                <w:t>Req. New Member</w:t>
                              </w:r>
                            </w:p>
                          </w:txbxContent>
                        </wps:txbx>
                        <wps:bodyPr rot="0" vert="horz" wrap="square" lIns="91440" tIns="45720" rIns="91440" bIns="45720" anchor="t" anchorCtr="0" upright="1">
                          <a:noAutofit/>
                        </wps:bodyPr>
                      </wps:wsp>
                      <wps:wsp>
                        <wps:cNvPr id="63" name="Oval 356"/>
                        <wps:cNvSpPr>
                          <a:spLocks noChangeArrowheads="1"/>
                        </wps:cNvSpPr>
                        <wps:spPr bwMode="auto">
                          <a:xfrm>
                            <a:off x="5906920" y="5357226"/>
                            <a:ext cx="920480" cy="405312"/>
                          </a:xfrm>
                          <a:prstGeom prst="ellipse">
                            <a:avLst/>
                          </a:prstGeom>
                          <a:solidFill>
                            <a:srgbClr val="FFFFFF"/>
                          </a:solidFill>
                          <a:ln w="9525">
                            <a:solidFill>
                              <a:srgbClr val="000000"/>
                            </a:solidFill>
                            <a:round/>
                            <a:headEnd/>
                            <a:tailEnd/>
                          </a:ln>
                        </wps:spPr>
                        <wps:txbx>
                          <w:txbxContent>
                            <w:p w14:paraId="240EF9A8" w14:textId="77777777" w:rsidR="004D7A28" w:rsidRDefault="004D7A28" w:rsidP="004D7A28">
                              <w:r>
                                <w:t>Address</w:t>
                              </w:r>
                            </w:p>
                          </w:txbxContent>
                        </wps:txbx>
                        <wps:bodyPr rot="0" vert="horz" wrap="square" lIns="91440" tIns="45720" rIns="91440" bIns="45720" anchor="t" anchorCtr="0" upright="1">
                          <a:noAutofit/>
                        </wps:bodyPr>
                      </wps:wsp>
                      <wps:wsp>
                        <wps:cNvPr id="448" name="Oval 357"/>
                        <wps:cNvSpPr>
                          <a:spLocks noChangeArrowheads="1"/>
                        </wps:cNvSpPr>
                        <wps:spPr bwMode="auto">
                          <a:xfrm>
                            <a:off x="6021218" y="5991498"/>
                            <a:ext cx="914384" cy="342329"/>
                          </a:xfrm>
                          <a:prstGeom prst="ellipse">
                            <a:avLst/>
                          </a:prstGeom>
                          <a:solidFill>
                            <a:srgbClr val="FFFFFF"/>
                          </a:solidFill>
                          <a:ln w="9525">
                            <a:solidFill>
                              <a:srgbClr val="000000"/>
                            </a:solidFill>
                            <a:round/>
                            <a:headEnd/>
                            <a:tailEnd/>
                          </a:ln>
                        </wps:spPr>
                        <wps:txbx>
                          <w:txbxContent>
                            <w:p w14:paraId="3F3165F0" w14:textId="77777777" w:rsidR="004D7A28" w:rsidRDefault="004D7A28" w:rsidP="004D7A28">
                              <w:pPr>
                                <w:jc w:val="center"/>
                              </w:pPr>
                              <w:r>
                                <w:t>City</w:t>
                              </w:r>
                            </w:p>
                          </w:txbxContent>
                        </wps:txbx>
                        <wps:bodyPr rot="0" vert="horz" wrap="square" lIns="91440" tIns="45720" rIns="91440" bIns="45720" anchor="t" anchorCtr="0" upright="1">
                          <a:noAutofit/>
                        </wps:bodyPr>
                      </wps:wsp>
                      <wps:wsp>
                        <wps:cNvPr id="449" name="Oval 358"/>
                        <wps:cNvSpPr>
                          <a:spLocks noChangeArrowheads="1"/>
                        </wps:cNvSpPr>
                        <wps:spPr bwMode="auto">
                          <a:xfrm>
                            <a:off x="6135516" y="6448677"/>
                            <a:ext cx="914384" cy="343070"/>
                          </a:xfrm>
                          <a:prstGeom prst="ellipse">
                            <a:avLst/>
                          </a:prstGeom>
                          <a:solidFill>
                            <a:srgbClr val="FFFFFF"/>
                          </a:solidFill>
                          <a:ln w="9525">
                            <a:solidFill>
                              <a:srgbClr val="000000"/>
                            </a:solidFill>
                            <a:round/>
                            <a:headEnd/>
                            <a:tailEnd/>
                          </a:ln>
                        </wps:spPr>
                        <wps:txbx>
                          <w:txbxContent>
                            <w:p w14:paraId="29FE25AB" w14:textId="77777777" w:rsidR="004D7A28" w:rsidRDefault="004D7A28" w:rsidP="004D7A28">
                              <w:pPr>
                                <w:jc w:val="center"/>
                              </w:pPr>
                              <w:r>
                                <w:t>State</w:t>
                              </w:r>
                            </w:p>
                          </w:txbxContent>
                        </wps:txbx>
                        <wps:bodyPr rot="0" vert="horz" wrap="square" lIns="91440" tIns="45720" rIns="91440" bIns="45720" anchor="t" anchorCtr="0" upright="1">
                          <a:noAutofit/>
                        </wps:bodyPr>
                      </wps:wsp>
                      <wps:wsp>
                        <wps:cNvPr id="450" name="Oval 359"/>
                        <wps:cNvSpPr>
                          <a:spLocks noChangeArrowheads="1"/>
                        </wps:cNvSpPr>
                        <wps:spPr bwMode="auto">
                          <a:xfrm>
                            <a:off x="5906920" y="7019967"/>
                            <a:ext cx="1028682" cy="343070"/>
                          </a:xfrm>
                          <a:prstGeom prst="ellipse">
                            <a:avLst/>
                          </a:prstGeom>
                          <a:solidFill>
                            <a:srgbClr val="FFFFFF"/>
                          </a:solidFill>
                          <a:ln w="9525">
                            <a:solidFill>
                              <a:srgbClr val="000000"/>
                            </a:solidFill>
                            <a:round/>
                            <a:headEnd/>
                            <a:tailEnd/>
                          </a:ln>
                        </wps:spPr>
                        <wps:txbx>
                          <w:txbxContent>
                            <w:p w14:paraId="5E29A8A6" w14:textId="77777777" w:rsidR="004D7A28" w:rsidRDefault="004D7A28" w:rsidP="004D7A28">
                              <w:r>
                                <w:t>Pin code</w:t>
                              </w:r>
                            </w:p>
                          </w:txbxContent>
                        </wps:txbx>
                        <wps:bodyPr rot="0" vert="horz" wrap="square" lIns="91440" tIns="45720" rIns="91440" bIns="45720" anchor="t" anchorCtr="0" upright="1">
                          <a:noAutofit/>
                        </wps:bodyPr>
                      </wps:wsp>
                      <wps:wsp>
                        <wps:cNvPr id="451" name="Oval 360"/>
                        <wps:cNvSpPr>
                          <a:spLocks noChangeArrowheads="1"/>
                        </wps:cNvSpPr>
                        <wps:spPr bwMode="auto">
                          <a:xfrm>
                            <a:off x="4649642" y="7363037"/>
                            <a:ext cx="1028682" cy="343070"/>
                          </a:xfrm>
                          <a:prstGeom prst="ellipse">
                            <a:avLst/>
                          </a:prstGeom>
                          <a:solidFill>
                            <a:srgbClr val="FFFFFF"/>
                          </a:solidFill>
                          <a:ln w="9525">
                            <a:solidFill>
                              <a:srgbClr val="000000"/>
                            </a:solidFill>
                            <a:round/>
                            <a:headEnd/>
                            <a:tailEnd/>
                          </a:ln>
                        </wps:spPr>
                        <wps:txbx>
                          <w:txbxContent>
                            <w:p w14:paraId="1A284B38" w14:textId="77777777" w:rsidR="004D7A28" w:rsidRDefault="004D7A28" w:rsidP="004D7A28">
                              <w:r>
                                <w:t>Country</w:t>
                              </w:r>
                            </w:p>
                          </w:txbxContent>
                        </wps:txbx>
                        <wps:bodyPr rot="0" vert="horz" wrap="square" lIns="91440" tIns="45720" rIns="91440" bIns="45720" anchor="t" anchorCtr="0" upright="1">
                          <a:noAutofit/>
                        </wps:bodyPr>
                      </wps:wsp>
                      <wps:wsp>
                        <wps:cNvPr id="452" name="Oval 361"/>
                        <wps:cNvSpPr>
                          <a:spLocks noChangeArrowheads="1"/>
                        </wps:cNvSpPr>
                        <wps:spPr bwMode="auto">
                          <a:xfrm>
                            <a:off x="3620960" y="7019967"/>
                            <a:ext cx="1028682" cy="343070"/>
                          </a:xfrm>
                          <a:prstGeom prst="ellipse">
                            <a:avLst/>
                          </a:prstGeom>
                          <a:solidFill>
                            <a:srgbClr val="FFFFFF"/>
                          </a:solidFill>
                          <a:ln w="9525">
                            <a:solidFill>
                              <a:srgbClr val="000000"/>
                            </a:solidFill>
                            <a:round/>
                            <a:headEnd/>
                            <a:tailEnd/>
                          </a:ln>
                        </wps:spPr>
                        <wps:txbx>
                          <w:txbxContent>
                            <w:p w14:paraId="51E280B8" w14:textId="77777777" w:rsidR="004D7A28" w:rsidRDefault="004D7A28" w:rsidP="004D7A28">
                              <w:pPr>
                                <w:jc w:val="center"/>
                              </w:pPr>
                              <w:r>
                                <w:t>Phone</w:t>
                              </w:r>
                            </w:p>
                          </w:txbxContent>
                        </wps:txbx>
                        <wps:bodyPr rot="0" vert="horz" wrap="square" lIns="91440" tIns="45720" rIns="91440" bIns="45720" anchor="t" anchorCtr="0" upright="1">
                          <a:noAutofit/>
                        </wps:bodyPr>
                      </wps:wsp>
                      <wps:wsp>
                        <wps:cNvPr id="454" name="Oval 362"/>
                        <wps:cNvSpPr>
                          <a:spLocks noChangeArrowheads="1"/>
                        </wps:cNvSpPr>
                        <wps:spPr bwMode="auto">
                          <a:xfrm>
                            <a:off x="3278066" y="6562787"/>
                            <a:ext cx="914384" cy="343070"/>
                          </a:xfrm>
                          <a:prstGeom prst="ellipse">
                            <a:avLst/>
                          </a:prstGeom>
                          <a:solidFill>
                            <a:srgbClr val="FFFFFF"/>
                          </a:solidFill>
                          <a:ln w="9525">
                            <a:solidFill>
                              <a:srgbClr val="000000"/>
                            </a:solidFill>
                            <a:round/>
                            <a:headEnd/>
                            <a:tailEnd/>
                          </a:ln>
                        </wps:spPr>
                        <wps:txbx>
                          <w:txbxContent>
                            <w:p w14:paraId="7C0C890E" w14:textId="77777777" w:rsidR="004D7A28" w:rsidRDefault="004D7A28" w:rsidP="004D7A28">
                              <w:pPr>
                                <w:jc w:val="center"/>
                              </w:pPr>
                              <w:proofErr w:type="spellStart"/>
                              <w:r>
                                <w:t>EMail</w:t>
                              </w:r>
                              <w:proofErr w:type="spellEnd"/>
                            </w:p>
                          </w:txbxContent>
                        </wps:txbx>
                        <wps:bodyPr rot="0" vert="horz" wrap="square" lIns="91440" tIns="45720" rIns="91440" bIns="45720" anchor="t" anchorCtr="0" upright="1">
                          <a:noAutofit/>
                        </wps:bodyPr>
                      </wps:wsp>
                      <wps:wsp>
                        <wps:cNvPr id="455" name="Oval 363"/>
                        <wps:cNvSpPr>
                          <a:spLocks noChangeArrowheads="1"/>
                        </wps:cNvSpPr>
                        <wps:spPr bwMode="auto">
                          <a:xfrm>
                            <a:off x="3163768" y="5991498"/>
                            <a:ext cx="1028682" cy="342329"/>
                          </a:xfrm>
                          <a:prstGeom prst="ellipse">
                            <a:avLst/>
                          </a:prstGeom>
                          <a:solidFill>
                            <a:srgbClr val="FFFFFF"/>
                          </a:solidFill>
                          <a:ln w="9525">
                            <a:solidFill>
                              <a:srgbClr val="000000"/>
                            </a:solidFill>
                            <a:round/>
                            <a:headEnd/>
                            <a:tailEnd/>
                          </a:ln>
                        </wps:spPr>
                        <wps:txbx>
                          <w:txbxContent>
                            <w:p w14:paraId="085B3042" w14:textId="77777777" w:rsidR="004D7A28" w:rsidRDefault="004D7A28" w:rsidP="004D7A28">
                              <w:r>
                                <w:t>Password</w:t>
                              </w:r>
                            </w:p>
                          </w:txbxContent>
                        </wps:txbx>
                        <wps:bodyPr rot="0" vert="horz" wrap="square" lIns="91440" tIns="45720" rIns="91440" bIns="45720" anchor="t" anchorCtr="0" upright="1">
                          <a:noAutofit/>
                        </wps:bodyPr>
                      </wps:wsp>
                      <wps:wsp>
                        <wps:cNvPr id="456" name="Oval 364"/>
                        <wps:cNvSpPr>
                          <a:spLocks noChangeArrowheads="1"/>
                        </wps:cNvSpPr>
                        <wps:spPr bwMode="auto">
                          <a:xfrm>
                            <a:off x="3163768" y="5419468"/>
                            <a:ext cx="1028682" cy="343070"/>
                          </a:xfrm>
                          <a:prstGeom prst="ellipse">
                            <a:avLst/>
                          </a:prstGeom>
                          <a:solidFill>
                            <a:srgbClr val="FFFFFF"/>
                          </a:solidFill>
                          <a:ln w="9525">
                            <a:solidFill>
                              <a:srgbClr val="000000"/>
                            </a:solidFill>
                            <a:round/>
                            <a:headEnd/>
                            <a:tailEnd/>
                          </a:ln>
                        </wps:spPr>
                        <wps:txbx>
                          <w:txbxContent>
                            <w:p w14:paraId="7F585837" w14:textId="77777777" w:rsidR="004D7A28" w:rsidRDefault="004D7A28" w:rsidP="004D7A28">
                              <w:pPr>
                                <w:jc w:val="center"/>
                              </w:pPr>
                              <w:r>
                                <w:t>Name</w:t>
                              </w:r>
                            </w:p>
                          </w:txbxContent>
                        </wps:txbx>
                        <wps:bodyPr rot="0" vert="horz" wrap="square" lIns="91440" tIns="45720" rIns="91440" bIns="45720" anchor="t" anchorCtr="0" upright="1">
                          <a:noAutofit/>
                        </wps:bodyPr>
                      </wps:wsp>
                      <wps:wsp>
                        <wps:cNvPr id="457" name="Line 365"/>
                        <wps:cNvCnPr>
                          <a:cxnSpLocks noChangeShapeType="1"/>
                        </wps:cNvCnPr>
                        <wps:spPr bwMode="auto">
                          <a:xfrm flipH="1" flipV="1">
                            <a:off x="4192450" y="5648428"/>
                            <a:ext cx="571490" cy="2282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366"/>
                        <wps:cNvCnPr>
                          <a:cxnSpLocks noChangeShapeType="1"/>
                        </wps:cNvCnPr>
                        <wps:spPr bwMode="auto">
                          <a:xfrm flipH="1">
                            <a:off x="4192450" y="5991498"/>
                            <a:ext cx="457192" cy="1141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Line 367"/>
                        <wps:cNvCnPr>
                          <a:cxnSpLocks noChangeShapeType="1"/>
                        </wps:cNvCnPr>
                        <wps:spPr bwMode="auto">
                          <a:xfrm flipH="1">
                            <a:off x="4306748" y="6219717"/>
                            <a:ext cx="457192" cy="800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Line 368"/>
                        <wps:cNvCnPr>
                          <a:cxnSpLocks noChangeShapeType="1"/>
                        </wps:cNvCnPr>
                        <wps:spPr bwMode="auto">
                          <a:xfrm>
                            <a:off x="5106834" y="6219717"/>
                            <a:ext cx="0" cy="11433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Line 369"/>
                        <wps:cNvCnPr>
                          <a:cxnSpLocks noChangeShapeType="1"/>
                        </wps:cNvCnPr>
                        <wps:spPr bwMode="auto">
                          <a:xfrm>
                            <a:off x="5564026" y="6219717"/>
                            <a:ext cx="571490" cy="800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Line 370"/>
                        <wps:cNvCnPr>
                          <a:cxnSpLocks noChangeShapeType="1"/>
                        </wps:cNvCnPr>
                        <wps:spPr bwMode="auto">
                          <a:xfrm>
                            <a:off x="5671466" y="6158957"/>
                            <a:ext cx="571490" cy="3430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3" name="Line 371"/>
                        <wps:cNvCnPr>
                          <a:cxnSpLocks noChangeShapeType="1"/>
                        </wps:cNvCnPr>
                        <wps:spPr bwMode="auto">
                          <a:xfrm>
                            <a:off x="5671466" y="6044848"/>
                            <a:ext cx="464050" cy="60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Line 372"/>
                        <wps:cNvCnPr>
                          <a:cxnSpLocks noChangeShapeType="1"/>
                        </wps:cNvCnPr>
                        <wps:spPr bwMode="auto">
                          <a:xfrm flipV="1">
                            <a:off x="5678324" y="5714374"/>
                            <a:ext cx="342894" cy="162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6" name="Line 373"/>
                        <wps:cNvCnPr>
                          <a:cxnSpLocks noChangeShapeType="1"/>
                        </wps:cNvCnPr>
                        <wps:spPr bwMode="auto">
                          <a:xfrm flipH="1">
                            <a:off x="4071294" y="6158957"/>
                            <a:ext cx="571490"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Line 374"/>
                        <wps:cNvCnPr>
                          <a:cxnSpLocks noChangeShapeType="1"/>
                        </wps:cNvCnPr>
                        <wps:spPr bwMode="auto">
                          <a:xfrm>
                            <a:off x="5671466" y="3644099"/>
                            <a:ext cx="457192" cy="1141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375"/>
                        <wps:cNvCnPr>
                          <a:cxnSpLocks noChangeShapeType="1"/>
                        </wps:cNvCnPr>
                        <wps:spPr bwMode="auto">
                          <a:xfrm flipV="1">
                            <a:off x="5678324" y="3247679"/>
                            <a:ext cx="577586" cy="2815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Oval 376"/>
                        <wps:cNvSpPr>
                          <a:spLocks noChangeArrowheads="1"/>
                        </wps:cNvSpPr>
                        <wps:spPr bwMode="auto">
                          <a:xfrm>
                            <a:off x="3849556" y="389751"/>
                            <a:ext cx="800086" cy="343070"/>
                          </a:xfrm>
                          <a:prstGeom prst="ellipse">
                            <a:avLst/>
                          </a:prstGeom>
                          <a:solidFill>
                            <a:srgbClr val="FFFFFF"/>
                          </a:solidFill>
                          <a:ln w="9525">
                            <a:solidFill>
                              <a:srgbClr val="000000"/>
                            </a:solidFill>
                            <a:round/>
                            <a:headEnd/>
                            <a:tailEnd/>
                          </a:ln>
                        </wps:spPr>
                        <wps:txbx>
                          <w:txbxContent>
                            <w:p w14:paraId="7382FB34" w14:textId="77777777" w:rsidR="004D7A28" w:rsidRDefault="004D7A28" w:rsidP="004D7A28">
                              <w:r>
                                <w:t>DOJ</w:t>
                              </w:r>
                            </w:p>
                          </w:txbxContent>
                        </wps:txbx>
                        <wps:bodyPr rot="0" vert="horz" wrap="square" lIns="91440" tIns="45720" rIns="91440" bIns="45720" anchor="t" anchorCtr="0" upright="1">
                          <a:noAutofit/>
                        </wps:bodyPr>
                      </wps:wsp>
                      <wps:wsp>
                        <wps:cNvPr id="470" name="Line 377"/>
                        <wps:cNvCnPr>
                          <a:cxnSpLocks noChangeShapeType="1"/>
                        </wps:cNvCnPr>
                        <wps:spPr bwMode="auto">
                          <a:xfrm flipH="1" flipV="1">
                            <a:off x="4306748" y="732821"/>
                            <a:ext cx="342894"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7D54F0B" id="Canvas 307" o:spid="_x0000_s1120" editas="canvas" style="width:567.65pt;height:624.4pt;mso-position-horizontal-relative:char;mso-position-vertical-relative:line" coordsize="72091,7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">
                <v:shape id="_x0000_s1121" type="#_x0000_t75" style="position:absolute;width:72091;height:79298;visibility:visible;mso-wrap-style:square">
                  <v:fill o:detectmouseclick="t"/>
                  <v:path o:connecttype="none"/>
                </v:shape>
                <v:rect id="Rectangle 309" o:spid="_x0000_s1122" style="position:absolute;left:14492;top:11900;width:9144;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1E62F0A7" w14:textId="77777777" w:rsidR="004D7A28" w:rsidRPr="00C26F9A" w:rsidRDefault="004D7A28" w:rsidP="004D7A28">
                        <w:pPr>
                          <w:jc w:val="center"/>
                          <w:rPr>
                            <w:b/>
                          </w:rPr>
                        </w:pPr>
                        <w:r w:rsidRPr="00C26F9A">
                          <w:rPr>
                            <w:b/>
                          </w:rPr>
                          <w:t>Product</w:t>
                        </w:r>
                      </w:p>
                    </w:txbxContent>
                  </v:textbox>
                </v:rect>
                <v:oval id="Oval 310" o:spid="_x0000_s1123" style="position:absolute;left:13350;top:2756;width:9143;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14:paraId="54B70724" w14:textId="77777777" w:rsidR="004D7A28" w:rsidRDefault="004D7A28" w:rsidP="004D7A28">
                        <w:proofErr w:type="spellStart"/>
                        <w:r>
                          <w:t>ProID</w:t>
                        </w:r>
                        <w:proofErr w:type="spellEnd"/>
                      </w:p>
                    </w:txbxContent>
                  </v:textbox>
                </v:oval>
                <v:oval id="Oval 311" o:spid="_x0000_s1124" style="position:absolute;left:1920;top:5046;width:1028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textbox>
                    <w:txbxContent>
                      <w:p w14:paraId="0C99CD11" w14:textId="77777777" w:rsidR="004D7A28" w:rsidRDefault="004D7A28" w:rsidP="004D7A28">
                        <w:proofErr w:type="spellStart"/>
                        <w:r>
                          <w:t>ProName</w:t>
                        </w:r>
                        <w:proofErr w:type="spellEnd"/>
                      </w:p>
                    </w:txbxContent>
                  </v:textbox>
                </v:oval>
                <v:oval id="Oval 312" o:spid="_x0000_s1125" style="position:absolute;left:1920;top:13033;width:1028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textbox>
                    <w:txbxContent>
                      <w:p w14:paraId="035CC89E" w14:textId="77777777" w:rsidR="004D7A28" w:rsidRDefault="004D7A28" w:rsidP="004D7A28">
                        <w:proofErr w:type="spellStart"/>
                        <w:r>
                          <w:t>ProComp</w:t>
                        </w:r>
                        <w:proofErr w:type="spellEnd"/>
                      </w:p>
                    </w:txbxContent>
                  </v:textbox>
                </v:oval>
                <v:oval id="Oval 313" o:spid="_x0000_s1126" style="position:absolute;left:3063;top:18754;width:10287;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14:paraId="1988F4CC" w14:textId="77777777" w:rsidR="004D7A28" w:rsidRDefault="004D7A28" w:rsidP="004D7A28">
                        <w:proofErr w:type="spellStart"/>
                        <w:r>
                          <w:t>ProCat</w:t>
                        </w:r>
                        <w:proofErr w:type="spellEnd"/>
                      </w:p>
                    </w:txbxContent>
                  </v:textbox>
                </v:oval>
                <v:oval id="Oval 314" o:spid="_x0000_s1127" style="position:absolute;left:19064;top:19902;width:9144;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textbox>
                    <w:txbxContent>
                      <w:p w14:paraId="3623EDB5" w14:textId="77777777" w:rsidR="004D7A28" w:rsidRDefault="004D7A28" w:rsidP="004D7A28">
                        <w:r>
                          <w:t>Price</w:t>
                        </w:r>
                      </w:p>
                    </w:txbxContent>
                  </v:textbox>
                </v:oval>
                <v:rect id="Rectangle 315" o:spid="_x0000_s1128" style="position:absolute;left:45353;top:11900;width:9144;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1B630A0E" w14:textId="77777777" w:rsidR="004D7A28" w:rsidRPr="00C26F9A" w:rsidRDefault="004D7A28" w:rsidP="004D7A28">
                        <w:pPr>
                          <w:jc w:val="center"/>
                          <w:rPr>
                            <w:b/>
                          </w:rPr>
                        </w:pPr>
                        <w:r w:rsidRPr="00C26F9A">
                          <w:rPr>
                            <w:b/>
                          </w:rPr>
                          <w:t>Member</w:t>
                        </w:r>
                      </w:p>
                    </w:txbxContent>
                  </v:textbox>
                </v:rect>
                <v:line id="Line 316" o:spid="_x0000_s1129" style="position:absolute;flip:x;visibility:visible;mso-wrap-style:square" from="23636,13041" to="27065,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">
                  <v:stroke endarrow="block"/>
                </v:line>
                <v:line id="Line 317" o:spid="_x0000_s1130" style="position:absolute;flip:x;visibility:visible;mso-wrap-style:square" from="39638,13041" to="45353,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 id="AutoShape 318" o:spid="_x0000_s1131" type="#_x0000_t4" style="position:absolute;left:27065;top:10751;width:12573;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">
                  <v:textbox>
                    <w:txbxContent>
                      <w:p w14:paraId="418571A2" w14:textId="77777777" w:rsidR="004D7A28" w:rsidRDefault="004D7A28" w:rsidP="004D7A28">
                        <w:r>
                          <w:t>Request</w:t>
                        </w:r>
                      </w:p>
                    </w:txbxContent>
                  </v:textbox>
                </v:shape>
                <v:line id="Line 319" o:spid="_x0000_s1132" style="position:absolute;flip:y;visibility:visible;mso-wrap-style:square" from="17921,6179" to="17921,1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320" o:spid="_x0000_s1133" style="position:absolute;flip:x y;visibility:visible;mso-wrap-style:square" from="8778,8469" to="14492,1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"/>
                <v:line id="Line 321" o:spid="_x0000_s1134" style="position:absolute;flip:x;visibility:visible;mso-wrap-style:square" from="12207,13048" to="14492,1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"/>
                <v:line id="Line 322" o:spid="_x0000_s1135" style="position:absolute;flip:x;visibility:visible;mso-wrap-style:square" from="9921,15330" to="14492,18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line id="Line 323" o:spid="_x0000_s1136" style="position:absolute;visibility:visible;mso-wrap-style:square" from="19064,15330" to="21350,1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oval id="Oval 324" o:spid="_x0000_s1137" style="position:absolute;left:49925;top:2756;width:1028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">
                  <v:textbox>
                    <w:txbxContent>
                      <w:p w14:paraId="376536AF" w14:textId="77777777" w:rsidR="004D7A28" w:rsidRDefault="004D7A28" w:rsidP="004D7A28">
                        <w:proofErr w:type="spellStart"/>
                        <w:r>
                          <w:t>LoginID</w:t>
                        </w:r>
                        <w:proofErr w:type="spellEnd"/>
                      </w:p>
                    </w:txbxContent>
                  </v:textbox>
                </v:oval>
                <v:oval id="Oval 325" o:spid="_x0000_s1138" style="position:absolute;left:59069;top:8469;width:10287;height:3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">
                  <v:textbox>
                    <w:txbxContent>
                      <w:p w14:paraId="40EFA174" w14:textId="77777777" w:rsidR="004D7A28" w:rsidRDefault="004D7A28" w:rsidP="004D7A28">
                        <w:r>
                          <w:t>Password</w:t>
                        </w:r>
                      </w:p>
                    </w:txbxContent>
                  </v:textbox>
                </v:oval>
                <v:oval id="Oval 326" o:spid="_x0000_s1139" style="position:absolute;left:57926;top:15323;width:9144;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">
                  <v:textbox>
                    <w:txbxContent>
                      <w:p w14:paraId="77820063" w14:textId="77777777" w:rsidR="004D7A28" w:rsidRDefault="004D7A28" w:rsidP="004D7A28">
                        <w:proofErr w:type="spellStart"/>
                        <w:r>
                          <w:t>MName</w:t>
                        </w:r>
                        <w:proofErr w:type="spellEnd"/>
                      </w:p>
                    </w:txbxContent>
                  </v:textbox>
                </v:oval>
                <v:oval id="Oval 327" o:spid="_x0000_s1140" style="position:absolute;left:55640;top:21036;width:10287;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14:paraId="62D29AB7" w14:textId="77777777" w:rsidR="004D7A28" w:rsidRDefault="004D7A28" w:rsidP="004D7A28">
                        <w:proofErr w:type="spellStart"/>
                        <w:r>
                          <w:t>PhoneNo</w:t>
                        </w:r>
                        <w:proofErr w:type="spellEnd"/>
                      </w:p>
                    </w:txbxContent>
                  </v:textbox>
                </v:oval>
                <v:oval id="Oval 328" o:spid="_x0000_s1141" style="position:absolute;left:37352;top:21043;width:8001;height:3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">
                  <v:textbox>
                    <w:txbxContent>
                      <w:p w14:paraId="6D760496" w14:textId="77777777" w:rsidR="004D7A28" w:rsidRDefault="004D7A28" w:rsidP="004D7A28">
                        <w:r>
                          <w:t>dob</w:t>
                        </w:r>
                      </w:p>
                    </w:txbxContent>
                  </v:textbox>
                </v:oval>
                <v:line id="Line 329" o:spid="_x0000_s1142" style="position:absolute;flip:y;visibility:visible;mso-wrap-style:square" from="52211,6179" to="53354,1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330" o:spid="_x0000_s1143" style="position:absolute;flip:y;visibility:visible;mso-wrap-style:square" from="54497,10758" to="59069,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line id="Line 331" o:spid="_x0000_s1144" style="position:absolute;visibility:visible;mso-wrap-style:square" from="54497,14182" to="60212,1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332" o:spid="_x0000_s1145" style="position:absolute;visibility:visible;mso-wrap-style:square" from="53354,15323" to="57926,21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333" o:spid="_x0000_s1146" style="position:absolute;flip:x;visibility:visible;mso-wrap-style:square" from="41924,15323" to="46496,21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"/>
                <v:rect id="Rectangle 334" o:spid="_x0000_s1147" style="position:absolute;left:46496;top:34758;width:10287;height:3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47AA6C85" w14:textId="77777777" w:rsidR="004D7A28" w:rsidRPr="00652C7F" w:rsidRDefault="004D7A28" w:rsidP="004D7A28">
                        <w:pPr>
                          <w:rPr>
                            <w:b/>
                          </w:rPr>
                        </w:pPr>
                        <w:r w:rsidRPr="00652C7F">
                          <w:rPr>
                            <w:b/>
                          </w:rPr>
                          <w:t>Order Detail</w:t>
                        </w:r>
                      </w:p>
                    </w:txbxContent>
                  </v:textbox>
                </v:rect>
                <v:line id="Line 335" o:spid="_x0000_s1148" style="position:absolute;flip:x y;visibility:visible;mso-wrap-style:square" from="51068,30187" to="51075,3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">
                  <v:stroke endarrow="block"/>
                </v:line>
                <v:line id="Line 336" o:spid="_x0000_s1149" style="position:absolute;flip:y;visibility:visible;mso-wrap-style:square" from="51068,15323" to="51068,24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kYxQAAANsAAAAPAAAAZHJzL2Rvd25yZXYueG1sRI9Pa8JA&#10;EMXvBb/DMkIvoW5qit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BcfjkYxQAAANsAAAAP&#10;AAAAAAAAAAAAAAAAAAcCAABkcnMvZG93bnJldi54bWxQSwUGAAAAAAMAAwC3AAAA+QIAAAAA&#10;">
                  <v:stroke endarrow="block"/>
                </v:line>
                <v:shape id="AutoShape 337" o:spid="_x0000_s1150" type="#_x0000_t4" style="position:absolute;left:41924;top:24466;width:18288;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">
                  <v:textbox>
                    <w:txbxContent>
                      <w:p w14:paraId="7EA65F28" w14:textId="77777777" w:rsidR="004D7A28" w:rsidRDefault="004D7A28" w:rsidP="004D7A28">
                        <w:r>
                          <w:t>Place Order</w:t>
                        </w:r>
                      </w:p>
                    </w:txbxContent>
                  </v:textbox>
                </v:shape>
                <v:rect id="Rectangle 338" o:spid="_x0000_s1151" style="position:absolute;left:13350;top:34758;width:9143;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6761A83C" w14:textId="77777777" w:rsidR="004D7A28" w:rsidRPr="00652C7F" w:rsidRDefault="004D7A28" w:rsidP="004D7A28">
                        <w:pPr>
                          <w:jc w:val="center"/>
                          <w:rPr>
                            <w:b/>
                          </w:rPr>
                        </w:pPr>
                        <w:r w:rsidRPr="00652C7F">
                          <w:rPr>
                            <w:b/>
                          </w:rPr>
                          <w:t>Login</w:t>
                        </w:r>
                      </w:p>
                    </w:txbxContent>
                  </v:textbox>
                </v:rect>
                <v:oval id="Oval 339" o:spid="_x0000_s1152" style="position:absolute;left:60212;top:29046;width:9144;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">
                  <v:textbox>
                    <w:txbxContent>
                      <w:p w14:paraId="4D6E197B" w14:textId="77777777" w:rsidR="004D7A28" w:rsidRDefault="004D7A28" w:rsidP="004D7A28">
                        <w:proofErr w:type="spellStart"/>
                        <w:r>
                          <w:t>OrdNo</w:t>
                        </w:r>
                        <w:proofErr w:type="spellEnd"/>
                      </w:p>
                    </w:txbxContent>
                  </v:textbox>
                </v:oval>
                <v:oval id="Oval 340" o:spid="_x0000_s1153" style="position:absolute;left:57926;top:42768;width:9144;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">
                  <v:textbox>
                    <w:txbxContent>
                      <w:p w14:paraId="551D4EF6" w14:textId="77777777" w:rsidR="004D7A28" w:rsidRDefault="004D7A28" w:rsidP="004D7A28">
                        <w:proofErr w:type="spellStart"/>
                        <w:r>
                          <w:t>Proid</w:t>
                        </w:r>
                        <w:proofErr w:type="spellEnd"/>
                      </w:p>
                    </w:txbxContent>
                  </v:textbox>
                </v:oval>
                <v:oval id="Oval 341" o:spid="_x0000_s1154" style="position:absolute;left:36209;top:42768;width:9144;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">
                  <v:textbox>
                    <w:txbxContent>
                      <w:p w14:paraId="09BAAFD4" w14:textId="77777777" w:rsidR="004D7A28" w:rsidRDefault="004D7A28" w:rsidP="004D7A28">
                        <w:pPr>
                          <w:jc w:val="center"/>
                        </w:pPr>
                        <w:r>
                          <w:t>Qty</w:t>
                        </w:r>
                      </w:p>
                    </w:txbxContent>
                  </v:textbox>
                </v:oval>
                <v:oval id="Oval 342" o:spid="_x0000_s1155" style="position:absolute;left:60212;top:37048;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">
                  <v:textbox>
                    <w:txbxContent>
                      <w:p w14:paraId="1DEBBAC8" w14:textId="77777777" w:rsidR="004D7A28" w:rsidRDefault="004D7A28" w:rsidP="004D7A28">
                        <w:proofErr w:type="spellStart"/>
                        <w:r>
                          <w:t>LoginID</w:t>
                        </w:r>
                        <w:proofErr w:type="spellEnd"/>
                      </w:p>
                    </w:txbxContent>
                  </v:textbox>
                </v:oval>
                <v:oval id="Oval 343" o:spid="_x0000_s1156" style="position:absolute;left:3063;top:26763;width:12572;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">
                  <v:textbox>
                    <w:txbxContent>
                      <w:p w14:paraId="1D673A2B" w14:textId="77777777" w:rsidR="004D7A28" w:rsidRDefault="004D7A28" w:rsidP="004D7A28">
                        <w:proofErr w:type="gramStart"/>
                        <w:r>
                          <w:t>User Name</w:t>
                        </w:r>
                        <w:proofErr w:type="gramEnd"/>
                      </w:p>
                    </w:txbxContent>
                  </v:textbox>
                </v:oval>
                <v:oval id="Oval 344" o:spid="_x0000_s1157" style="position:absolute;left:19064;top:26763;width:10287;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14:paraId="5F2FD467" w14:textId="77777777" w:rsidR="004D7A28" w:rsidRDefault="004D7A28" w:rsidP="004D7A28">
                        <w:r>
                          <w:t>Password</w:t>
                        </w:r>
                      </w:p>
                    </w:txbxContent>
                  </v:textbox>
                </v:oval>
                <v:line id="Line 345" o:spid="_x0000_s1158" style="position:absolute;flip:x y;visibility:visible;mso-wrap-style:square" from="9921,30187" to="14492,3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"/>
                <v:line id="Line 346" o:spid="_x0000_s1159" style="position:absolute;flip:x;visibility:visible;mso-wrap-style:square" from="19064,30187" to="23636,3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347" o:spid="_x0000_s1160" style="position:absolute;flip:x;visibility:visible;mso-wrap-style:square" from="41924,38189" to="47639,4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line id="Line 348" o:spid="_x0000_s1161" style="position:absolute;visibility:visible;mso-wrap-style:square" from="53354,38189" to="61355,4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349" o:spid="_x0000_s1162" style="position:absolute;flip:x;visibility:visible;mso-wrap-style:square" from="22493,35900" to="27065,3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dxQAAANsAAAAPAAAAZHJzL2Rvd25yZXYueG1sRI9Pa8JA&#10;EMXvhX6HZYReQt1UM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DJ0AxdxQAAANsAAAAP&#10;AAAAAAAAAAAAAAAAAAcCAABkcnMvZG93bnJldi54bWxQSwUGAAAAAAMAAwC3AAAA+QIAAAAA&#10;">
                  <v:stroke endarrow="block"/>
                </v:line>
                <v:line id="Line 350" o:spid="_x0000_s1163" style="position:absolute;flip:x;visibility:visible;mso-wrap-style:square" from="43067,35900" to="46496,3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">
                  <v:stroke endarrow="block"/>
                </v:line>
                <v:shape id="AutoShape 351" o:spid="_x0000_s1164" type="#_x0000_t4" style="position:absolute;left:27065;top:31328;width:16002;height:9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">
                  <v:textbox>
                    <w:txbxContent>
                      <w:p w14:paraId="5F55EDDF" w14:textId="77777777" w:rsidR="004D7A28" w:rsidRDefault="004D7A28" w:rsidP="004D7A28">
                        <w:pPr>
                          <w:jc w:val="center"/>
                        </w:pPr>
                        <w:r>
                          <w:t>Check the Login ID</w:t>
                        </w:r>
                      </w:p>
                    </w:txbxContent>
                  </v:textbox>
                </v:shape>
                <v:rect id="Rectangle 352" o:spid="_x0000_s1165" style="position:absolute;left:46496;top:58766;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787E2F1A" w14:textId="77777777" w:rsidR="004D7A28" w:rsidRPr="00652C7F" w:rsidRDefault="004D7A28" w:rsidP="004D7A28">
                        <w:pPr>
                          <w:rPr>
                            <w:b/>
                          </w:rPr>
                        </w:pPr>
                        <w:r w:rsidRPr="00652C7F">
                          <w:rPr>
                            <w:b/>
                          </w:rPr>
                          <w:t>Registration</w:t>
                        </w:r>
                      </w:p>
                    </w:txbxContent>
                  </v:textbox>
                </v:rect>
                <v:line id="Line 353" o:spid="_x0000_s1166" style="position:absolute;visibility:visible;mso-wrap-style:square" from="51068,55343" to="51075,58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354" o:spid="_x0000_s1167" style="position:absolute;visibility:visible;mso-wrap-style:square" from="51068,38197" to="51075,4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shape id="AutoShape 355" o:spid="_x0000_s1168" type="#_x0000_t4" style="position:absolute;left:43067;top:47340;width:16002;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">
                  <v:textbox>
                    <w:txbxContent>
                      <w:p w14:paraId="478B445C" w14:textId="77777777" w:rsidR="004D7A28" w:rsidRDefault="004D7A28" w:rsidP="004D7A28">
                        <w:pPr>
                          <w:jc w:val="center"/>
                        </w:pPr>
                        <w:r>
                          <w:t>Req. New Member</w:t>
                        </w:r>
                      </w:p>
                    </w:txbxContent>
                  </v:textbox>
                </v:shape>
                <v:oval id="Oval 356" o:spid="_x0000_s1169" style="position:absolute;left:59069;top:53572;width:9205;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">
                  <v:textbox>
                    <w:txbxContent>
                      <w:p w14:paraId="240EF9A8" w14:textId="77777777" w:rsidR="004D7A28" w:rsidRDefault="004D7A28" w:rsidP="004D7A28">
                        <w:r>
                          <w:t>Address</w:t>
                        </w:r>
                      </w:p>
                    </w:txbxContent>
                  </v:textbox>
                </v:oval>
                <v:oval id="Oval 357" o:spid="_x0000_s1170" style="position:absolute;left:60212;top:59914;width:9144;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">
                  <v:textbox>
                    <w:txbxContent>
                      <w:p w14:paraId="3F3165F0" w14:textId="77777777" w:rsidR="004D7A28" w:rsidRDefault="004D7A28" w:rsidP="004D7A28">
                        <w:pPr>
                          <w:jc w:val="center"/>
                        </w:pPr>
                        <w:r>
                          <w:t>City</w:t>
                        </w:r>
                      </w:p>
                    </w:txbxContent>
                  </v:textbox>
                </v:oval>
                <v:oval id="Oval 358" o:spid="_x0000_s1171" style="position:absolute;left:61355;top:64486;width:9144;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">
                  <v:textbox>
                    <w:txbxContent>
                      <w:p w14:paraId="29FE25AB" w14:textId="77777777" w:rsidR="004D7A28" w:rsidRDefault="004D7A28" w:rsidP="004D7A28">
                        <w:pPr>
                          <w:jc w:val="center"/>
                        </w:pPr>
                        <w:r>
                          <w:t>State</w:t>
                        </w:r>
                      </w:p>
                    </w:txbxContent>
                  </v:textbox>
                </v:oval>
                <v:oval id="Oval 359" o:spid="_x0000_s1172" style="position:absolute;left:59069;top:70199;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">
                  <v:textbox>
                    <w:txbxContent>
                      <w:p w14:paraId="5E29A8A6" w14:textId="77777777" w:rsidR="004D7A28" w:rsidRDefault="004D7A28" w:rsidP="004D7A28">
                        <w:r>
                          <w:t>Pin code</w:t>
                        </w:r>
                      </w:p>
                    </w:txbxContent>
                  </v:textbox>
                </v:oval>
                <v:oval id="Oval 360" o:spid="_x0000_s1173" style="position:absolute;left:46496;top:73630;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">
                  <v:textbox>
                    <w:txbxContent>
                      <w:p w14:paraId="1A284B38" w14:textId="77777777" w:rsidR="004D7A28" w:rsidRDefault="004D7A28" w:rsidP="004D7A28">
                        <w:r>
                          <w:t>Country</w:t>
                        </w:r>
                      </w:p>
                    </w:txbxContent>
                  </v:textbox>
                </v:oval>
                <v:oval id="Oval 361" o:spid="_x0000_s1174" style="position:absolute;left:36209;top:70199;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">
                  <v:textbox>
                    <w:txbxContent>
                      <w:p w14:paraId="51E280B8" w14:textId="77777777" w:rsidR="004D7A28" w:rsidRDefault="004D7A28" w:rsidP="004D7A28">
                        <w:pPr>
                          <w:jc w:val="center"/>
                        </w:pPr>
                        <w:r>
                          <w:t>Phone</w:t>
                        </w:r>
                      </w:p>
                    </w:txbxContent>
                  </v:textbox>
                </v:oval>
                <v:oval id="Oval 362" o:spid="_x0000_s1175" style="position:absolute;left:32780;top:65627;width:9144;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">
                  <v:textbox>
                    <w:txbxContent>
                      <w:p w14:paraId="7C0C890E" w14:textId="77777777" w:rsidR="004D7A28" w:rsidRDefault="004D7A28" w:rsidP="004D7A28">
                        <w:pPr>
                          <w:jc w:val="center"/>
                        </w:pPr>
                        <w:proofErr w:type="spellStart"/>
                        <w:r>
                          <w:t>EMail</w:t>
                        </w:r>
                        <w:proofErr w:type="spellEnd"/>
                      </w:p>
                    </w:txbxContent>
                  </v:textbox>
                </v:oval>
                <v:oval id="Oval 363" o:spid="_x0000_s1176" style="position:absolute;left:31637;top:59914;width:10287;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">
                  <v:textbox>
                    <w:txbxContent>
                      <w:p w14:paraId="085B3042" w14:textId="77777777" w:rsidR="004D7A28" w:rsidRDefault="004D7A28" w:rsidP="004D7A28">
                        <w:r>
                          <w:t>Password</w:t>
                        </w:r>
                      </w:p>
                    </w:txbxContent>
                  </v:textbox>
                </v:oval>
                <v:oval id="Oval 364" o:spid="_x0000_s1177" style="position:absolute;left:31637;top:54194;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">
                  <v:textbox>
                    <w:txbxContent>
                      <w:p w14:paraId="7F585837" w14:textId="77777777" w:rsidR="004D7A28" w:rsidRDefault="004D7A28" w:rsidP="004D7A28">
                        <w:pPr>
                          <w:jc w:val="center"/>
                        </w:pPr>
                        <w:r>
                          <w:t>Name</w:t>
                        </w:r>
                      </w:p>
                    </w:txbxContent>
                  </v:textbox>
                </v:oval>
                <v:line id="Line 365" o:spid="_x0000_s1178" style="position:absolute;flip:x y;visibility:visible;mso-wrap-style:square" from="41924,56484" to="47639,58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"/>
                <v:line id="Line 366" o:spid="_x0000_s1179" style="position:absolute;flip:x;visibility:visible;mso-wrap-style:square" from="41924,59914" to="46496,6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"/>
                <v:line id="Line 367" o:spid="_x0000_s1180" style="position:absolute;flip:x;visibility:visible;mso-wrap-style:square" from="43067,62197" to="47639,7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"/>
                <v:line id="Line 368" o:spid="_x0000_s1181" style="position:absolute;visibility:visible;mso-wrap-style:square" from="51068,62197" to="51068,7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"/>
                <v:line id="Line 369" o:spid="_x0000_s1182" style="position:absolute;visibility:visible;mso-wrap-style:square" from="55640,62197" to="61355,7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Nh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OoLrmXgE5OwCAAD//wMAUEsBAi0AFAAGAAgAAAAhANvh9svuAAAAhQEAABMAAAAAAAAA&#10;AAAAAAAAAAAAAFtDb250ZW50X1R5cGVzXS54bWxQSwECLQAUAAYACAAAACEAWvQsW78AAAAVAQAA&#10;CwAAAAAAAAAAAAAAAAAfAQAAX3JlbHMvLnJlbHNQSwECLQAUAAYACAAAACEASQTjYcYAAADcAAAA&#10;DwAAAAAAAAAAAAAAAAAHAgAAZHJzL2Rvd25yZXYueG1sUEsFBgAAAAADAAMAtwAAAPoCAAAAAA==&#10;"/>
                <v:line id="Line 370" o:spid="_x0000_s1183" style="position:absolute;visibility:visible;mso-wrap-style:square" from="56714,61589" to="62429,6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n0W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udZ9FsYAAADcAAAA&#10;DwAAAAAAAAAAAAAAAAAHAgAAZHJzL2Rvd25yZXYueG1sUEsFBgAAAAADAAMAtwAAAPoCAAAAAA==&#10;"/>
                <v:line id="Line 371" o:spid="_x0000_s1184" style="position:absolute;visibility:visible;mso-wrap-style:square" from="56714,60448" to="61355,6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iN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Naa2I3HAAAA3AAA&#10;AA8AAAAAAAAAAAAAAAAABwIAAGRycy9kb3ducmV2LnhtbFBLBQYAAAAAAwADALcAAAD7AgAAAAA=&#10;"/>
                <v:line id="Line 372" o:spid="_x0000_s1185" style="position:absolute;flip:y;visibility:visible;mso-wrap-style:square" from="56783,57143" to="60212,58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"/>
                <v:line id="Line 373" o:spid="_x0000_s1186" style="position:absolute;flip:x;visibility:visible;mso-wrap-style:square" from="40712,61589" to="46427,66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"/>
                <v:line id="Line 374" o:spid="_x0000_s1187" style="position:absolute;visibility:visible;mso-wrap-style:square" from="56714,36440" to="61286,3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375" o:spid="_x0000_s1188" style="position:absolute;flip:y;visibility:visible;mso-wrap-style:square" from="56783,32476" to="62559,3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"/>
                <v:oval id="Oval 376" o:spid="_x0000_s1189" style="position:absolute;left:38495;top:3897;width:8001;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">
                  <v:textbox>
                    <w:txbxContent>
                      <w:p w14:paraId="7382FB34" w14:textId="77777777" w:rsidR="004D7A28" w:rsidRDefault="004D7A28" w:rsidP="004D7A28">
                        <w:r>
                          <w:t>DOJ</w:t>
                        </w:r>
                      </w:p>
                    </w:txbxContent>
                  </v:textbox>
                </v:oval>
                <v:line id="Line 377" o:spid="_x0000_s1190" style="position:absolute;flip:x y;visibility:visible;mso-wrap-style:square" from="43067,7328" to="46496,1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"/>
                <w10:anchorlock/>
              </v:group>
            </w:pict>
          </mc:Fallback>
        </mc:AlternateContent>
      </w:r>
    </w:p>
    <w:p w14:paraId="78AC04C0" w14:textId="5954764B" w:rsidR="004D7A28" w:rsidRPr="004D7A28" w:rsidRDefault="004D7A28" w:rsidP="004D7A28">
      <w:pPr>
        <w:tabs>
          <w:tab w:val="left" w:pos="2060"/>
        </w:tabs>
        <w:spacing w:before="100" w:beforeAutospacing="1" w:after="100" w:afterAutospacing="1" w:line="360" w:lineRule="auto"/>
        <w:ind w:right="88"/>
        <w:jc w:val="center"/>
        <w:rPr>
          <w:b/>
          <w:color w:val="000000"/>
          <w:sz w:val="40"/>
          <w:szCs w:val="40"/>
          <w:u w:val="single"/>
        </w:rPr>
      </w:pPr>
      <w:r w:rsidRPr="004D7A28">
        <w:rPr>
          <w:b/>
          <w:color w:val="000000"/>
          <w:sz w:val="40"/>
          <w:szCs w:val="40"/>
          <w:u w:val="single"/>
        </w:rPr>
        <w:lastRenderedPageBreak/>
        <w:t>Chapter 6</w:t>
      </w:r>
    </w:p>
    <w:p w14:paraId="30CCFEAA" w14:textId="0E76F475" w:rsidR="00850D07" w:rsidRDefault="004D7A28" w:rsidP="00850D07">
      <w:pPr>
        <w:rPr>
          <w:b/>
          <w:sz w:val="40"/>
          <w:szCs w:val="40"/>
          <w:u w:val="single"/>
        </w:rPr>
      </w:pPr>
      <w:r w:rsidRPr="004D7A28">
        <w:rPr>
          <w:b/>
          <w:sz w:val="40"/>
          <w:szCs w:val="40"/>
          <w:u w:val="single"/>
        </w:rPr>
        <w:t>Output Screen</w:t>
      </w:r>
    </w:p>
    <w:p w14:paraId="048CD4BF" w14:textId="29CA4542" w:rsidR="004D7A28" w:rsidRDefault="004D7A28" w:rsidP="00850D07">
      <w:pPr>
        <w:rPr>
          <w:b/>
          <w:sz w:val="40"/>
          <w:szCs w:val="40"/>
          <w:u w:val="single"/>
        </w:rPr>
      </w:pPr>
    </w:p>
    <w:p w14:paraId="4FCFAC59" w14:textId="2795056C" w:rsidR="004D7A28" w:rsidRPr="004D7A28" w:rsidRDefault="004D7A28" w:rsidP="00850D07">
      <w:pPr>
        <w:rPr>
          <w:sz w:val="32"/>
          <w:szCs w:val="32"/>
        </w:rPr>
      </w:pPr>
      <w:r w:rsidRPr="004D7A28">
        <w:rPr>
          <w:b/>
          <w:bCs/>
          <w:sz w:val="32"/>
          <w:szCs w:val="32"/>
          <w:u w:val="single"/>
        </w:rPr>
        <w:t>HOME PAGE</w:t>
      </w:r>
    </w:p>
    <w:p w14:paraId="21B03763" w14:textId="77777777" w:rsidR="004D7A28" w:rsidRDefault="004D7A28" w:rsidP="00850D07">
      <w:pPr>
        <w:rPr>
          <w:b/>
          <w:sz w:val="40"/>
          <w:szCs w:val="40"/>
          <w:u w:val="single"/>
        </w:rPr>
      </w:pPr>
    </w:p>
    <w:p w14:paraId="2816F645" w14:textId="4D83C2A9" w:rsidR="004D7A28" w:rsidRDefault="004D7A28" w:rsidP="0007685C">
      <w:pPr>
        <w:ind w:hanging="709"/>
        <w:rPr>
          <w:b/>
          <w:sz w:val="40"/>
          <w:szCs w:val="40"/>
          <w:u w:val="single"/>
        </w:rPr>
      </w:pPr>
      <w:r w:rsidRPr="004D7A28">
        <w:rPr>
          <w:b/>
          <w:noProof/>
          <w:sz w:val="40"/>
          <w:szCs w:val="40"/>
          <w:u w:val="single"/>
        </w:rPr>
        <w:drawing>
          <wp:inline distT="0" distB="0" distL="0" distR="0" wp14:anchorId="68133FA8" wp14:editId="40F336A2">
            <wp:extent cx="5730948" cy="3093720"/>
            <wp:effectExtent l="0" t="0" r="0" b="0"/>
            <wp:docPr id="387" name="Google Shape;387;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87" name="Google Shape;387;p26"/>
                    <pic:cNvPicPr preferRelativeResize="0">
                      <a:picLocks noGrp="1"/>
                    </pic:cNvPicPr>
                  </pic:nvPicPr>
                  <pic:blipFill rotWithShape="1">
                    <a:blip r:embed="rId20">
                      <a:alphaModFix/>
                    </a:blip>
                    <a:srcRect/>
                    <a:stretch/>
                  </pic:blipFill>
                  <pic:spPr>
                    <a:xfrm>
                      <a:off x="0" y="0"/>
                      <a:ext cx="5755981" cy="3107234"/>
                    </a:xfrm>
                    <a:prstGeom prst="rect">
                      <a:avLst/>
                    </a:prstGeom>
                    <a:noFill/>
                    <a:ln>
                      <a:noFill/>
                    </a:ln>
                  </pic:spPr>
                </pic:pic>
              </a:graphicData>
            </a:graphic>
          </wp:inline>
        </w:drawing>
      </w:r>
    </w:p>
    <w:p w14:paraId="52CFB71E" w14:textId="05B0DF0E" w:rsidR="0007685C" w:rsidRDefault="0007685C" w:rsidP="0007685C">
      <w:pPr>
        <w:ind w:hanging="709"/>
        <w:rPr>
          <w:b/>
          <w:sz w:val="40"/>
          <w:szCs w:val="40"/>
          <w:u w:val="single"/>
        </w:rPr>
      </w:pPr>
    </w:p>
    <w:p w14:paraId="6D69D7CD" w14:textId="1088CAC3" w:rsidR="0007685C" w:rsidRDefault="0007685C" w:rsidP="0007685C">
      <w:pPr>
        <w:ind w:hanging="709"/>
        <w:rPr>
          <w:b/>
          <w:sz w:val="40"/>
          <w:szCs w:val="40"/>
          <w:u w:val="single"/>
        </w:rPr>
      </w:pPr>
    </w:p>
    <w:p w14:paraId="6AD754E8" w14:textId="31AC6721" w:rsidR="0007685C" w:rsidRDefault="0007685C" w:rsidP="0007685C">
      <w:pPr>
        <w:ind w:hanging="709"/>
        <w:rPr>
          <w:b/>
          <w:bCs/>
          <w:sz w:val="32"/>
          <w:szCs w:val="32"/>
          <w:u w:val="single"/>
        </w:rPr>
      </w:pPr>
      <w:r w:rsidRPr="0007685C">
        <w:rPr>
          <w:b/>
          <w:bCs/>
          <w:sz w:val="32"/>
          <w:szCs w:val="32"/>
          <w:u w:val="single"/>
        </w:rPr>
        <w:t>USER LOGIN PAGE</w:t>
      </w:r>
    </w:p>
    <w:p w14:paraId="3DFD358E" w14:textId="35FC56E3" w:rsidR="0007685C" w:rsidRDefault="0007685C" w:rsidP="0007685C">
      <w:pPr>
        <w:ind w:hanging="709"/>
        <w:rPr>
          <w:b/>
          <w:bCs/>
          <w:sz w:val="32"/>
          <w:szCs w:val="32"/>
          <w:u w:val="single"/>
        </w:rPr>
      </w:pPr>
    </w:p>
    <w:p w14:paraId="2C9E1530" w14:textId="7C77C15D" w:rsidR="0007685C" w:rsidRDefault="0007685C" w:rsidP="0007685C">
      <w:pPr>
        <w:ind w:hanging="709"/>
        <w:rPr>
          <w:b/>
          <w:sz w:val="32"/>
          <w:szCs w:val="32"/>
          <w:u w:val="single"/>
        </w:rPr>
      </w:pPr>
      <w:r w:rsidRPr="0007685C">
        <w:rPr>
          <w:b/>
          <w:noProof/>
          <w:sz w:val="32"/>
          <w:szCs w:val="32"/>
          <w:u w:val="single"/>
        </w:rPr>
        <w:drawing>
          <wp:inline distT="0" distB="0" distL="0" distR="0" wp14:anchorId="2406DA6E" wp14:editId="071CF1E0">
            <wp:extent cx="5624195" cy="2817628"/>
            <wp:effectExtent l="0" t="0" r="0" b="0"/>
            <wp:docPr id="393" name="Google Shape;393;p27" descr="Graphical user interface, application&#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93" name="Google Shape;393;p27" descr="Graphical user interface, application&#10;&#10;Description automatically generated"/>
                    <pic:cNvPicPr preferRelativeResize="0">
                      <a:picLocks noGrp="1"/>
                    </pic:cNvPicPr>
                  </pic:nvPicPr>
                  <pic:blipFill rotWithShape="1">
                    <a:blip r:embed="rId21">
                      <a:alphaModFix/>
                    </a:blip>
                    <a:srcRect/>
                    <a:stretch/>
                  </pic:blipFill>
                  <pic:spPr>
                    <a:xfrm>
                      <a:off x="0" y="0"/>
                      <a:ext cx="5632567" cy="2821822"/>
                    </a:xfrm>
                    <a:prstGeom prst="rect">
                      <a:avLst/>
                    </a:prstGeom>
                    <a:noFill/>
                    <a:ln>
                      <a:noFill/>
                    </a:ln>
                  </pic:spPr>
                </pic:pic>
              </a:graphicData>
            </a:graphic>
          </wp:inline>
        </w:drawing>
      </w:r>
    </w:p>
    <w:p w14:paraId="19420652" w14:textId="4BEDB820" w:rsidR="0007685C" w:rsidRDefault="0007685C" w:rsidP="0007685C">
      <w:pPr>
        <w:ind w:hanging="709"/>
        <w:rPr>
          <w:b/>
          <w:bCs/>
          <w:sz w:val="32"/>
          <w:szCs w:val="32"/>
          <w:u w:val="single"/>
        </w:rPr>
      </w:pPr>
      <w:r w:rsidRPr="0007685C">
        <w:rPr>
          <w:b/>
          <w:bCs/>
          <w:sz w:val="32"/>
          <w:szCs w:val="32"/>
          <w:u w:val="single"/>
        </w:rPr>
        <w:lastRenderedPageBreak/>
        <w:t>PRODUCT CATEGORIES PAGE</w:t>
      </w:r>
    </w:p>
    <w:p w14:paraId="79BD92F7" w14:textId="78BC0AC8" w:rsidR="0007685C" w:rsidRDefault="0007685C" w:rsidP="0007685C">
      <w:pPr>
        <w:ind w:hanging="709"/>
        <w:rPr>
          <w:b/>
          <w:bCs/>
          <w:sz w:val="32"/>
          <w:szCs w:val="32"/>
          <w:u w:val="single"/>
        </w:rPr>
      </w:pPr>
    </w:p>
    <w:p w14:paraId="60F6A100" w14:textId="49AB6D8D" w:rsidR="0007685C" w:rsidRDefault="0007685C" w:rsidP="0007685C">
      <w:pPr>
        <w:ind w:hanging="709"/>
        <w:rPr>
          <w:b/>
          <w:sz w:val="32"/>
          <w:szCs w:val="32"/>
          <w:u w:val="single"/>
        </w:rPr>
      </w:pPr>
      <w:r w:rsidRPr="0007685C">
        <w:rPr>
          <w:b/>
          <w:noProof/>
          <w:sz w:val="32"/>
          <w:szCs w:val="32"/>
          <w:u w:val="single"/>
        </w:rPr>
        <w:drawing>
          <wp:inline distT="0" distB="0" distL="0" distR="0" wp14:anchorId="0F191135" wp14:editId="4D08121B">
            <wp:extent cx="5698490" cy="2785730"/>
            <wp:effectExtent l="0" t="0" r="0" b="0"/>
            <wp:docPr id="405" name="Google Shape;405;p29" descr="Graphical user interface, application, Teams&#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5" name="Google Shape;405;p29" descr="Graphical user interface, application, Teams&#10;&#10;Description automatically generated"/>
                    <pic:cNvPicPr preferRelativeResize="0">
                      <a:picLocks noGrp="1"/>
                    </pic:cNvPicPr>
                  </pic:nvPicPr>
                  <pic:blipFill rotWithShape="1">
                    <a:blip r:embed="rId22">
                      <a:alphaModFix/>
                    </a:blip>
                    <a:srcRect/>
                    <a:stretch/>
                  </pic:blipFill>
                  <pic:spPr>
                    <a:xfrm>
                      <a:off x="0" y="0"/>
                      <a:ext cx="5707734" cy="2790249"/>
                    </a:xfrm>
                    <a:prstGeom prst="rect">
                      <a:avLst/>
                    </a:prstGeom>
                    <a:noFill/>
                    <a:ln>
                      <a:noFill/>
                    </a:ln>
                  </pic:spPr>
                </pic:pic>
              </a:graphicData>
            </a:graphic>
          </wp:inline>
        </w:drawing>
      </w:r>
    </w:p>
    <w:p w14:paraId="50968899" w14:textId="14B4E84F" w:rsidR="0007685C" w:rsidRDefault="0007685C" w:rsidP="0007685C">
      <w:pPr>
        <w:ind w:hanging="709"/>
        <w:rPr>
          <w:b/>
          <w:sz w:val="32"/>
          <w:szCs w:val="32"/>
          <w:u w:val="single"/>
        </w:rPr>
      </w:pPr>
    </w:p>
    <w:p w14:paraId="7B40CB21" w14:textId="7FBDA62C" w:rsidR="0007685C" w:rsidRDefault="0007685C" w:rsidP="0007685C">
      <w:pPr>
        <w:ind w:hanging="709"/>
        <w:rPr>
          <w:b/>
          <w:sz w:val="32"/>
          <w:szCs w:val="32"/>
          <w:u w:val="single"/>
        </w:rPr>
      </w:pPr>
    </w:p>
    <w:p w14:paraId="299CE97C" w14:textId="11B80BBB" w:rsidR="0007685C" w:rsidRDefault="0007685C" w:rsidP="0007685C">
      <w:pPr>
        <w:ind w:hanging="709"/>
        <w:rPr>
          <w:b/>
          <w:bCs/>
          <w:sz w:val="32"/>
          <w:szCs w:val="32"/>
          <w:u w:val="single"/>
        </w:rPr>
      </w:pPr>
      <w:r w:rsidRPr="0007685C">
        <w:rPr>
          <w:b/>
          <w:bCs/>
          <w:sz w:val="32"/>
          <w:szCs w:val="32"/>
          <w:u w:val="single"/>
        </w:rPr>
        <w:t>VIEW CART PAGE</w:t>
      </w:r>
    </w:p>
    <w:p w14:paraId="5CA6B81C" w14:textId="02F1E656" w:rsidR="0007685C" w:rsidRDefault="0007685C" w:rsidP="0007685C">
      <w:pPr>
        <w:ind w:hanging="709"/>
        <w:rPr>
          <w:b/>
          <w:bCs/>
          <w:sz w:val="32"/>
          <w:szCs w:val="32"/>
          <w:u w:val="single"/>
        </w:rPr>
      </w:pPr>
    </w:p>
    <w:p w14:paraId="151E34C1" w14:textId="0DE95606" w:rsidR="0007685C" w:rsidRDefault="0007685C" w:rsidP="0007685C">
      <w:pPr>
        <w:ind w:hanging="709"/>
        <w:rPr>
          <w:b/>
          <w:sz w:val="32"/>
          <w:szCs w:val="32"/>
          <w:u w:val="single"/>
        </w:rPr>
      </w:pPr>
      <w:r w:rsidRPr="0007685C">
        <w:rPr>
          <w:b/>
          <w:noProof/>
          <w:sz w:val="32"/>
          <w:szCs w:val="32"/>
          <w:u w:val="single"/>
        </w:rPr>
        <w:drawing>
          <wp:inline distT="0" distB="0" distL="0" distR="0" wp14:anchorId="16C40E31" wp14:editId="0810F73B">
            <wp:extent cx="5698490" cy="2732568"/>
            <wp:effectExtent l="0" t="0" r="0" b="0"/>
            <wp:docPr id="411" name="Google Shape;411;p30" descr="Graphical user interface, text, website&#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1" name="Google Shape;411;p30" descr="Graphical user interface, text, website&#10;&#10;Description automatically generated"/>
                    <pic:cNvPicPr preferRelativeResize="0">
                      <a:picLocks noGrp="1"/>
                    </pic:cNvPicPr>
                  </pic:nvPicPr>
                  <pic:blipFill rotWithShape="1">
                    <a:blip r:embed="rId23">
                      <a:alphaModFix/>
                    </a:blip>
                    <a:srcRect/>
                    <a:stretch/>
                  </pic:blipFill>
                  <pic:spPr>
                    <a:xfrm>
                      <a:off x="0" y="0"/>
                      <a:ext cx="5705139" cy="2735756"/>
                    </a:xfrm>
                    <a:prstGeom prst="rect">
                      <a:avLst/>
                    </a:prstGeom>
                    <a:noFill/>
                    <a:ln>
                      <a:noFill/>
                    </a:ln>
                  </pic:spPr>
                </pic:pic>
              </a:graphicData>
            </a:graphic>
          </wp:inline>
        </w:drawing>
      </w:r>
    </w:p>
    <w:p w14:paraId="4B95D183" w14:textId="08E8FA9A" w:rsidR="0007685C" w:rsidRDefault="0007685C" w:rsidP="0007685C">
      <w:pPr>
        <w:ind w:hanging="709"/>
        <w:rPr>
          <w:b/>
          <w:sz w:val="32"/>
          <w:szCs w:val="32"/>
          <w:u w:val="single"/>
        </w:rPr>
      </w:pPr>
    </w:p>
    <w:p w14:paraId="6CE28D48" w14:textId="4A52EADB" w:rsidR="0007685C" w:rsidRDefault="0007685C" w:rsidP="0007685C">
      <w:pPr>
        <w:ind w:hanging="709"/>
        <w:rPr>
          <w:b/>
          <w:sz w:val="32"/>
          <w:szCs w:val="32"/>
          <w:u w:val="single"/>
        </w:rPr>
      </w:pPr>
    </w:p>
    <w:p w14:paraId="63378756" w14:textId="77777777" w:rsidR="0007685C" w:rsidRDefault="0007685C" w:rsidP="0007685C">
      <w:pPr>
        <w:ind w:hanging="709"/>
        <w:rPr>
          <w:b/>
          <w:bCs/>
          <w:sz w:val="32"/>
          <w:szCs w:val="32"/>
          <w:u w:val="single"/>
        </w:rPr>
      </w:pPr>
    </w:p>
    <w:p w14:paraId="63BE7F2B" w14:textId="77777777" w:rsidR="0007685C" w:rsidRDefault="0007685C" w:rsidP="0007685C">
      <w:pPr>
        <w:ind w:hanging="709"/>
        <w:rPr>
          <w:b/>
          <w:bCs/>
          <w:sz w:val="32"/>
          <w:szCs w:val="32"/>
          <w:u w:val="single"/>
        </w:rPr>
      </w:pPr>
    </w:p>
    <w:p w14:paraId="08A7DC37" w14:textId="77777777" w:rsidR="0007685C" w:rsidRDefault="0007685C" w:rsidP="0007685C">
      <w:pPr>
        <w:ind w:hanging="709"/>
        <w:rPr>
          <w:b/>
          <w:bCs/>
          <w:sz w:val="32"/>
          <w:szCs w:val="32"/>
          <w:u w:val="single"/>
        </w:rPr>
      </w:pPr>
    </w:p>
    <w:p w14:paraId="6DD3DF5A" w14:textId="77777777" w:rsidR="0007685C" w:rsidRDefault="0007685C" w:rsidP="0007685C">
      <w:pPr>
        <w:ind w:hanging="709"/>
        <w:rPr>
          <w:b/>
          <w:bCs/>
          <w:sz w:val="32"/>
          <w:szCs w:val="32"/>
          <w:u w:val="single"/>
        </w:rPr>
      </w:pPr>
    </w:p>
    <w:p w14:paraId="65C9BF33" w14:textId="77777777" w:rsidR="0007685C" w:rsidRDefault="0007685C" w:rsidP="0007685C">
      <w:pPr>
        <w:ind w:hanging="709"/>
        <w:rPr>
          <w:b/>
          <w:bCs/>
          <w:sz w:val="32"/>
          <w:szCs w:val="32"/>
          <w:u w:val="single"/>
        </w:rPr>
      </w:pPr>
    </w:p>
    <w:p w14:paraId="6A08BC62" w14:textId="742C6273" w:rsidR="0007685C" w:rsidRDefault="0007685C" w:rsidP="0007685C">
      <w:pPr>
        <w:ind w:hanging="709"/>
        <w:rPr>
          <w:b/>
          <w:bCs/>
          <w:sz w:val="32"/>
          <w:szCs w:val="32"/>
          <w:u w:val="single"/>
        </w:rPr>
      </w:pPr>
      <w:r w:rsidRPr="0007685C">
        <w:rPr>
          <w:b/>
          <w:bCs/>
          <w:sz w:val="32"/>
          <w:szCs w:val="32"/>
          <w:u w:val="single"/>
        </w:rPr>
        <w:lastRenderedPageBreak/>
        <w:t>VIEW PRODUCTS PAGE</w:t>
      </w:r>
    </w:p>
    <w:p w14:paraId="4196C7ED" w14:textId="5080A590" w:rsidR="0007685C" w:rsidRDefault="0007685C" w:rsidP="0007685C">
      <w:pPr>
        <w:ind w:hanging="709"/>
        <w:rPr>
          <w:b/>
          <w:bCs/>
          <w:sz w:val="32"/>
          <w:szCs w:val="32"/>
          <w:u w:val="single"/>
        </w:rPr>
      </w:pPr>
    </w:p>
    <w:p w14:paraId="725C76AD" w14:textId="51EDBDDC" w:rsidR="0007685C" w:rsidRDefault="0007685C" w:rsidP="0007685C">
      <w:pPr>
        <w:ind w:hanging="709"/>
        <w:rPr>
          <w:b/>
          <w:sz w:val="32"/>
          <w:szCs w:val="32"/>
          <w:u w:val="single"/>
        </w:rPr>
      </w:pPr>
      <w:r w:rsidRPr="0007685C">
        <w:rPr>
          <w:b/>
          <w:noProof/>
          <w:sz w:val="32"/>
          <w:szCs w:val="32"/>
          <w:u w:val="single"/>
        </w:rPr>
        <w:drawing>
          <wp:inline distT="0" distB="0" distL="0" distR="0" wp14:anchorId="6A8429E3" wp14:editId="6AC63BB7">
            <wp:extent cx="5804444" cy="3402418"/>
            <wp:effectExtent l="0" t="0" r="0" b="0"/>
            <wp:docPr id="423" name="Google Shape;423;p32"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3" name="Google Shape;423;p32" descr="Graphical user interface, application&#10;&#10;Description automatically generated"/>
                    <pic:cNvPicPr preferRelativeResize="0"/>
                  </pic:nvPicPr>
                  <pic:blipFill rotWithShape="1">
                    <a:blip r:embed="rId24">
                      <a:alphaModFix/>
                    </a:blip>
                    <a:srcRect/>
                    <a:stretch/>
                  </pic:blipFill>
                  <pic:spPr>
                    <a:xfrm>
                      <a:off x="0" y="0"/>
                      <a:ext cx="5812694" cy="3407254"/>
                    </a:xfrm>
                    <a:prstGeom prst="rect">
                      <a:avLst/>
                    </a:prstGeom>
                    <a:noFill/>
                    <a:ln>
                      <a:noFill/>
                    </a:ln>
                  </pic:spPr>
                </pic:pic>
              </a:graphicData>
            </a:graphic>
          </wp:inline>
        </w:drawing>
      </w:r>
    </w:p>
    <w:p w14:paraId="28998DCB" w14:textId="1B7BACA0" w:rsidR="0007685C" w:rsidRDefault="0007685C" w:rsidP="0007685C">
      <w:pPr>
        <w:ind w:hanging="709"/>
        <w:rPr>
          <w:b/>
          <w:sz w:val="32"/>
          <w:szCs w:val="32"/>
          <w:u w:val="single"/>
        </w:rPr>
      </w:pPr>
    </w:p>
    <w:p w14:paraId="729A31C4" w14:textId="20741C86" w:rsidR="0007685C" w:rsidRDefault="0007685C" w:rsidP="0007685C">
      <w:pPr>
        <w:ind w:hanging="709"/>
        <w:rPr>
          <w:b/>
          <w:sz w:val="32"/>
          <w:szCs w:val="32"/>
          <w:u w:val="single"/>
        </w:rPr>
      </w:pPr>
    </w:p>
    <w:p w14:paraId="2176FEF3" w14:textId="156FFAEA" w:rsidR="0007685C" w:rsidRDefault="0007685C" w:rsidP="0007685C">
      <w:pPr>
        <w:ind w:hanging="709"/>
        <w:rPr>
          <w:b/>
          <w:bCs/>
          <w:sz w:val="32"/>
          <w:szCs w:val="32"/>
          <w:u w:val="single"/>
        </w:rPr>
      </w:pPr>
      <w:r w:rsidRPr="0007685C">
        <w:rPr>
          <w:b/>
          <w:bCs/>
          <w:sz w:val="32"/>
          <w:szCs w:val="32"/>
          <w:u w:val="single"/>
        </w:rPr>
        <w:t>CHANGE PASSWORD PAGE</w:t>
      </w:r>
    </w:p>
    <w:p w14:paraId="03F99B22" w14:textId="19C11CB4" w:rsidR="0007685C" w:rsidRDefault="0007685C" w:rsidP="0007685C">
      <w:pPr>
        <w:ind w:hanging="709"/>
        <w:rPr>
          <w:b/>
          <w:bCs/>
          <w:sz w:val="32"/>
          <w:szCs w:val="32"/>
          <w:u w:val="single"/>
        </w:rPr>
      </w:pPr>
    </w:p>
    <w:p w14:paraId="2076E575" w14:textId="72D4A5E1" w:rsidR="0007685C" w:rsidRDefault="0007685C" w:rsidP="0007685C">
      <w:pPr>
        <w:ind w:hanging="709"/>
        <w:rPr>
          <w:b/>
          <w:sz w:val="32"/>
          <w:szCs w:val="32"/>
          <w:u w:val="single"/>
        </w:rPr>
      </w:pPr>
      <w:r w:rsidRPr="0007685C">
        <w:rPr>
          <w:b/>
          <w:noProof/>
          <w:sz w:val="32"/>
          <w:szCs w:val="32"/>
          <w:u w:val="single"/>
        </w:rPr>
        <w:drawing>
          <wp:inline distT="0" distB="0" distL="0" distR="0" wp14:anchorId="7578A2D5" wp14:editId="1AFCE472">
            <wp:extent cx="5741035" cy="3168502"/>
            <wp:effectExtent l="0" t="0" r="0" b="0"/>
            <wp:docPr id="435" name="Google Shape;435;p3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35" name="Google Shape;435;p34" descr="Graphical user interface, text, application&#10;&#10;Description automatically generated"/>
                    <pic:cNvPicPr preferRelativeResize="0"/>
                  </pic:nvPicPr>
                  <pic:blipFill rotWithShape="1">
                    <a:blip r:embed="rId25">
                      <a:alphaModFix/>
                    </a:blip>
                    <a:srcRect/>
                    <a:stretch/>
                  </pic:blipFill>
                  <pic:spPr>
                    <a:xfrm>
                      <a:off x="0" y="0"/>
                      <a:ext cx="5747249" cy="3171932"/>
                    </a:xfrm>
                    <a:prstGeom prst="rect">
                      <a:avLst/>
                    </a:prstGeom>
                    <a:noFill/>
                    <a:ln>
                      <a:noFill/>
                    </a:ln>
                  </pic:spPr>
                </pic:pic>
              </a:graphicData>
            </a:graphic>
          </wp:inline>
        </w:drawing>
      </w:r>
    </w:p>
    <w:p w14:paraId="62EC98FB" w14:textId="4CE8A143" w:rsidR="0007685C" w:rsidRDefault="0007685C" w:rsidP="0007685C">
      <w:pPr>
        <w:ind w:hanging="709"/>
        <w:rPr>
          <w:b/>
          <w:sz w:val="32"/>
          <w:szCs w:val="32"/>
          <w:u w:val="single"/>
        </w:rPr>
      </w:pPr>
    </w:p>
    <w:p w14:paraId="137F5BC9" w14:textId="17F0FCB2" w:rsidR="0007685C" w:rsidRDefault="0007685C" w:rsidP="0007685C">
      <w:pPr>
        <w:ind w:hanging="709"/>
        <w:rPr>
          <w:b/>
          <w:sz w:val="32"/>
          <w:szCs w:val="32"/>
          <w:u w:val="single"/>
        </w:rPr>
      </w:pPr>
    </w:p>
    <w:p w14:paraId="131B07DE" w14:textId="0F0982E7" w:rsidR="0007685C" w:rsidRDefault="0007685C" w:rsidP="0007685C">
      <w:pPr>
        <w:ind w:hanging="709"/>
        <w:rPr>
          <w:b/>
          <w:sz w:val="32"/>
          <w:szCs w:val="32"/>
          <w:u w:val="single"/>
        </w:rPr>
      </w:pPr>
    </w:p>
    <w:p w14:paraId="7AEF94AE" w14:textId="215E0AEB" w:rsidR="0007685C" w:rsidRDefault="0007685C" w:rsidP="0007685C">
      <w:pPr>
        <w:ind w:hanging="709"/>
        <w:rPr>
          <w:b/>
          <w:bCs/>
          <w:sz w:val="32"/>
          <w:szCs w:val="32"/>
          <w:u w:val="single"/>
        </w:rPr>
      </w:pPr>
      <w:r w:rsidRPr="0007685C">
        <w:rPr>
          <w:b/>
          <w:bCs/>
          <w:sz w:val="32"/>
          <w:szCs w:val="32"/>
          <w:u w:val="single"/>
        </w:rPr>
        <w:lastRenderedPageBreak/>
        <w:t>VIEW PROFILE PAGE</w:t>
      </w:r>
    </w:p>
    <w:p w14:paraId="2FD591F1" w14:textId="2F4CA9B6" w:rsidR="0007685C" w:rsidRDefault="0007685C" w:rsidP="0007685C">
      <w:pPr>
        <w:ind w:hanging="709"/>
        <w:rPr>
          <w:b/>
          <w:bCs/>
          <w:sz w:val="32"/>
          <w:szCs w:val="32"/>
          <w:u w:val="single"/>
        </w:rPr>
      </w:pPr>
    </w:p>
    <w:p w14:paraId="2B1778D2" w14:textId="7FCF24A8" w:rsidR="0007685C" w:rsidRDefault="0007685C" w:rsidP="0007685C">
      <w:pPr>
        <w:ind w:hanging="709"/>
        <w:rPr>
          <w:b/>
          <w:sz w:val="32"/>
          <w:szCs w:val="32"/>
          <w:u w:val="single"/>
        </w:rPr>
      </w:pPr>
      <w:r w:rsidRPr="0007685C">
        <w:rPr>
          <w:b/>
          <w:noProof/>
          <w:sz w:val="32"/>
          <w:szCs w:val="32"/>
          <w:u w:val="single"/>
        </w:rPr>
        <w:drawing>
          <wp:inline distT="0" distB="0" distL="0" distR="0" wp14:anchorId="5967AF42" wp14:editId="7B3A1F49">
            <wp:extent cx="6102985" cy="3221665"/>
            <wp:effectExtent l="0" t="0" r="0" b="0"/>
            <wp:docPr id="441" name="Google Shape;441;p35"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41" name="Google Shape;441;p35" descr="Graphical user interface, application, website&#10;&#10;Description automatically generated"/>
                    <pic:cNvPicPr preferRelativeResize="0"/>
                  </pic:nvPicPr>
                  <pic:blipFill rotWithShape="1">
                    <a:blip r:embed="rId26">
                      <a:alphaModFix/>
                    </a:blip>
                    <a:srcRect/>
                    <a:stretch/>
                  </pic:blipFill>
                  <pic:spPr>
                    <a:xfrm>
                      <a:off x="0" y="0"/>
                      <a:ext cx="6110921" cy="3225854"/>
                    </a:xfrm>
                    <a:prstGeom prst="rect">
                      <a:avLst/>
                    </a:prstGeom>
                    <a:noFill/>
                    <a:ln>
                      <a:noFill/>
                    </a:ln>
                  </pic:spPr>
                </pic:pic>
              </a:graphicData>
            </a:graphic>
          </wp:inline>
        </w:drawing>
      </w:r>
    </w:p>
    <w:p w14:paraId="48BE4C06" w14:textId="332C2A05" w:rsidR="0007685C" w:rsidRDefault="0007685C" w:rsidP="0007685C">
      <w:pPr>
        <w:ind w:hanging="709"/>
        <w:rPr>
          <w:b/>
          <w:sz w:val="32"/>
          <w:szCs w:val="32"/>
          <w:u w:val="single"/>
        </w:rPr>
      </w:pPr>
    </w:p>
    <w:p w14:paraId="4054E373" w14:textId="13A68042" w:rsidR="0007685C" w:rsidRDefault="0007685C" w:rsidP="0007685C">
      <w:pPr>
        <w:ind w:hanging="709"/>
        <w:rPr>
          <w:b/>
          <w:sz w:val="32"/>
          <w:szCs w:val="32"/>
          <w:u w:val="single"/>
        </w:rPr>
      </w:pPr>
    </w:p>
    <w:p w14:paraId="75931068" w14:textId="1B2EF9AB" w:rsidR="0007685C" w:rsidRDefault="0007685C" w:rsidP="0007685C">
      <w:pPr>
        <w:ind w:hanging="709"/>
        <w:rPr>
          <w:b/>
          <w:bCs/>
          <w:sz w:val="32"/>
          <w:szCs w:val="32"/>
          <w:u w:val="single"/>
        </w:rPr>
      </w:pPr>
      <w:r w:rsidRPr="0007685C">
        <w:rPr>
          <w:b/>
          <w:bCs/>
          <w:sz w:val="32"/>
          <w:szCs w:val="32"/>
          <w:u w:val="single"/>
        </w:rPr>
        <w:t>SEND FEEDBACK PAGE</w:t>
      </w:r>
    </w:p>
    <w:p w14:paraId="742CCB24" w14:textId="757A22DB" w:rsidR="0007685C" w:rsidRDefault="0007685C" w:rsidP="0007685C">
      <w:pPr>
        <w:ind w:hanging="709"/>
        <w:rPr>
          <w:b/>
          <w:bCs/>
          <w:sz w:val="32"/>
          <w:szCs w:val="32"/>
          <w:u w:val="single"/>
        </w:rPr>
      </w:pPr>
    </w:p>
    <w:p w14:paraId="69981248" w14:textId="12B71543" w:rsidR="0007685C" w:rsidRDefault="0007685C" w:rsidP="0007685C">
      <w:pPr>
        <w:ind w:hanging="709"/>
        <w:rPr>
          <w:b/>
          <w:sz w:val="32"/>
          <w:szCs w:val="32"/>
          <w:u w:val="single"/>
        </w:rPr>
      </w:pPr>
      <w:r w:rsidRPr="0007685C">
        <w:rPr>
          <w:b/>
          <w:noProof/>
          <w:sz w:val="32"/>
          <w:szCs w:val="32"/>
          <w:u w:val="single"/>
        </w:rPr>
        <w:drawing>
          <wp:inline distT="0" distB="0" distL="0" distR="0" wp14:anchorId="7F2A0B76" wp14:editId="03FCC24F">
            <wp:extent cx="6081395" cy="3125972"/>
            <wp:effectExtent l="0" t="0" r="0" b="0"/>
            <wp:docPr id="447" name="Google Shape;447;p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47" name="Google Shape;447;p36" descr="Graphical user interface, application&#10;&#10;Description automatically generated"/>
                    <pic:cNvPicPr preferRelativeResize="0"/>
                  </pic:nvPicPr>
                  <pic:blipFill rotWithShape="1">
                    <a:blip r:embed="rId27">
                      <a:alphaModFix/>
                    </a:blip>
                    <a:srcRect/>
                    <a:stretch/>
                  </pic:blipFill>
                  <pic:spPr>
                    <a:xfrm>
                      <a:off x="0" y="0"/>
                      <a:ext cx="6088723" cy="3129739"/>
                    </a:xfrm>
                    <a:prstGeom prst="rect">
                      <a:avLst/>
                    </a:prstGeom>
                    <a:noFill/>
                    <a:ln>
                      <a:noFill/>
                    </a:ln>
                  </pic:spPr>
                </pic:pic>
              </a:graphicData>
            </a:graphic>
          </wp:inline>
        </w:drawing>
      </w:r>
    </w:p>
    <w:p w14:paraId="14B76689" w14:textId="56857555" w:rsidR="0007685C" w:rsidRDefault="0007685C" w:rsidP="0007685C">
      <w:pPr>
        <w:ind w:hanging="709"/>
        <w:rPr>
          <w:b/>
          <w:sz w:val="32"/>
          <w:szCs w:val="32"/>
          <w:u w:val="single"/>
        </w:rPr>
      </w:pPr>
    </w:p>
    <w:p w14:paraId="58F323DB" w14:textId="02B36A92" w:rsidR="0007685C" w:rsidRDefault="0007685C" w:rsidP="0007685C">
      <w:pPr>
        <w:ind w:hanging="709"/>
        <w:rPr>
          <w:b/>
          <w:sz w:val="32"/>
          <w:szCs w:val="32"/>
          <w:u w:val="single"/>
        </w:rPr>
      </w:pPr>
    </w:p>
    <w:p w14:paraId="380C06A1" w14:textId="4067330B" w:rsidR="0007685C" w:rsidRDefault="0007685C" w:rsidP="0007685C">
      <w:pPr>
        <w:ind w:hanging="709"/>
        <w:rPr>
          <w:b/>
          <w:sz w:val="32"/>
          <w:szCs w:val="32"/>
          <w:u w:val="single"/>
        </w:rPr>
      </w:pPr>
    </w:p>
    <w:p w14:paraId="521E14B2" w14:textId="670CD97D" w:rsidR="0007685C" w:rsidRDefault="0007685C" w:rsidP="0007685C">
      <w:pPr>
        <w:ind w:hanging="709"/>
        <w:rPr>
          <w:b/>
          <w:sz w:val="32"/>
          <w:szCs w:val="32"/>
          <w:u w:val="single"/>
        </w:rPr>
      </w:pPr>
    </w:p>
    <w:p w14:paraId="73006EAB" w14:textId="7945F7E8" w:rsidR="0007685C" w:rsidRDefault="0007685C" w:rsidP="0007685C">
      <w:pPr>
        <w:ind w:hanging="709"/>
        <w:rPr>
          <w:b/>
          <w:bCs/>
          <w:sz w:val="32"/>
          <w:szCs w:val="32"/>
          <w:u w:val="single"/>
        </w:rPr>
      </w:pPr>
      <w:r w:rsidRPr="0007685C">
        <w:rPr>
          <w:b/>
          <w:bCs/>
          <w:sz w:val="32"/>
          <w:szCs w:val="32"/>
          <w:u w:val="single"/>
        </w:rPr>
        <w:lastRenderedPageBreak/>
        <w:t>ADMIN HOME PAGE</w:t>
      </w:r>
    </w:p>
    <w:p w14:paraId="0C4487E1" w14:textId="3C1D7B4F" w:rsidR="0007685C" w:rsidRDefault="0007685C" w:rsidP="0007685C">
      <w:pPr>
        <w:ind w:hanging="709"/>
        <w:rPr>
          <w:b/>
          <w:bCs/>
          <w:sz w:val="32"/>
          <w:szCs w:val="32"/>
          <w:u w:val="single"/>
        </w:rPr>
      </w:pPr>
    </w:p>
    <w:p w14:paraId="521064DB" w14:textId="3421641A" w:rsidR="0007685C" w:rsidRDefault="0007685C" w:rsidP="0007685C">
      <w:pPr>
        <w:ind w:hanging="709"/>
        <w:rPr>
          <w:b/>
          <w:sz w:val="32"/>
          <w:szCs w:val="32"/>
          <w:u w:val="single"/>
        </w:rPr>
      </w:pPr>
      <w:r w:rsidRPr="0007685C">
        <w:rPr>
          <w:b/>
          <w:noProof/>
          <w:sz w:val="32"/>
          <w:szCs w:val="32"/>
          <w:u w:val="single"/>
        </w:rPr>
        <w:drawing>
          <wp:inline distT="0" distB="0" distL="0" distR="0" wp14:anchorId="09B105DD" wp14:editId="0533ED40">
            <wp:extent cx="5964555" cy="3062176"/>
            <wp:effectExtent l="0" t="0" r="0" b="0"/>
            <wp:docPr id="453" name="Google Shape;453;p3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3" name="Google Shape;453;p37" descr="Graphical user interface, text, application&#10;&#10;Description automatically generated"/>
                    <pic:cNvPicPr preferRelativeResize="0"/>
                  </pic:nvPicPr>
                  <pic:blipFill rotWithShape="1">
                    <a:blip r:embed="rId28">
                      <a:alphaModFix/>
                    </a:blip>
                    <a:srcRect/>
                    <a:stretch/>
                  </pic:blipFill>
                  <pic:spPr>
                    <a:xfrm>
                      <a:off x="0" y="0"/>
                      <a:ext cx="5970502" cy="3065229"/>
                    </a:xfrm>
                    <a:prstGeom prst="rect">
                      <a:avLst/>
                    </a:prstGeom>
                    <a:noFill/>
                    <a:ln>
                      <a:noFill/>
                    </a:ln>
                  </pic:spPr>
                </pic:pic>
              </a:graphicData>
            </a:graphic>
          </wp:inline>
        </w:drawing>
      </w:r>
    </w:p>
    <w:p w14:paraId="000A079A" w14:textId="13F85759" w:rsidR="0007685C" w:rsidRDefault="0007685C" w:rsidP="0007685C">
      <w:pPr>
        <w:ind w:hanging="709"/>
        <w:rPr>
          <w:b/>
          <w:sz w:val="32"/>
          <w:szCs w:val="32"/>
          <w:u w:val="single"/>
        </w:rPr>
      </w:pPr>
    </w:p>
    <w:p w14:paraId="393BAE06" w14:textId="418FFAF7" w:rsidR="0007685C" w:rsidRDefault="0007685C" w:rsidP="0007685C">
      <w:pPr>
        <w:ind w:hanging="709"/>
        <w:rPr>
          <w:b/>
          <w:sz w:val="32"/>
          <w:szCs w:val="32"/>
          <w:u w:val="single"/>
        </w:rPr>
      </w:pPr>
    </w:p>
    <w:p w14:paraId="4B9BA6F4" w14:textId="2C989650" w:rsidR="0007685C" w:rsidRDefault="0007685C" w:rsidP="0007685C">
      <w:pPr>
        <w:ind w:hanging="709"/>
        <w:rPr>
          <w:b/>
          <w:bCs/>
          <w:sz w:val="32"/>
          <w:szCs w:val="32"/>
          <w:u w:val="single"/>
        </w:rPr>
      </w:pPr>
      <w:r w:rsidRPr="0007685C">
        <w:rPr>
          <w:b/>
          <w:bCs/>
          <w:sz w:val="32"/>
          <w:szCs w:val="32"/>
          <w:u w:val="single"/>
        </w:rPr>
        <w:t>VIEW PRODUCT PAGE</w:t>
      </w:r>
    </w:p>
    <w:p w14:paraId="74CB4610" w14:textId="354BCD33" w:rsidR="0007685C" w:rsidRDefault="0007685C" w:rsidP="0007685C">
      <w:pPr>
        <w:ind w:hanging="709"/>
        <w:rPr>
          <w:b/>
          <w:bCs/>
          <w:sz w:val="32"/>
          <w:szCs w:val="32"/>
          <w:u w:val="single"/>
        </w:rPr>
      </w:pPr>
    </w:p>
    <w:p w14:paraId="6176FD3A" w14:textId="553B4AF0" w:rsidR="0007685C" w:rsidRDefault="0007685C" w:rsidP="0007685C">
      <w:pPr>
        <w:ind w:hanging="709"/>
        <w:rPr>
          <w:b/>
          <w:sz w:val="32"/>
          <w:szCs w:val="32"/>
          <w:u w:val="single"/>
        </w:rPr>
      </w:pPr>
      <w:r w:rsidRPr="0007685C">
        <w:rPr>
          <w:b/>
          <w:noProof/>
          <w:sz w:val="32"/>
          <w:szCs w:val="32"/>
          <w:u w:val="single"/>
        </w:rPr>
        <w:drawing>
          <wp:inline distT="0" distB="0" distL="0" distR="0" wp14:anchorId="45DD4323" wp14:editId="055E84AE">
            <wp:extent cx="6017895" cy="3094074"/>
            <wp:effectExtent l="0" t="0" r="0" b="0"/>
            <wp:docPr id="465" name="Google Shape;465;p39"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65" name="Google Shape;465;p39" descr="Graphical user interface&#10;&#10;Description automatically generated"/>
                    <pic:cNvPicPr preferRelativeResize="0"/>
                  </pic:nvPicPr>
                  <pic:blipFill rotWithShape="1">
                    <a:blip r:embed="rId29">
                      <a:alphaModFix/>
                    </a:blip>
                    <a:srcRect/>
                    <a:stretch/>
                  </pic:blipFill>
                  <pic:spPr>
                    <a:xfrm>
                      <a:off x="0" y="0"/>
                      <a:ext cx="6020548" cy="3095438"/>
                    </a:xfrm>
                    <a:prstGeom prst="rect">
                      <a:avLst/>
                    </a:prstGeom>
                    <a:noFill/>
                    <a:ln>
                      <a:noFill/>
                    </a:ln>
                  </pic:spPr>
                </pic:pic>
              </a:graphicData>
            </a:graphic>
          </wp:inline>
        </w:drawing>
      </w:r>
    </w:p>
    <w:p w14:paraId="5EB6CAC7" w14:textId="63E08303" w:rsidR="005E3E0D" w:rsidRDefault="005E3E0D" w:rsidP="0007685C">
      <w:pPr>
        <w:ind w:hanging="709"/>
        <w:rPr>
          <w:b/>
          <w:sz w:val="32"/>
          <w:szCs w:val="32"/>
          <w:u w:val="single"/>
        </w:rPr>
      </w:pPr>
    </w:p>
    <w:p w14:paraId="370EF863" w14:textId="545BAFD3" w:rsidR="005E3E0D" w:rsidRDefault="005E3E0D" w:rsidP="0007685C">
      <w:pPr>
        <w:ind w:hanging="709"/>
        <w:rPr>
          <w:b/>
          <w:sz w:val="32"/>
          <w:szCs w:val="32"/>
          <w:u w:val="single"/>
        </w:rPr>
      </w:pPr>
    </w:p>
    <w:p w14:paraId="5C7524E4" w14:textId="1515269B" w:rsidR="005E3E0D" w:rsidRDefault="005E3E0D" w:rsidP="0007685C">
      <w:pPr>
        <w:ind w:hanging="709"/>
        <w:rPr>
          <w:b/>
          <w:sz w:val="32"/>
          <w:szCs w:val="32"/>
          <w:u w:val="single"/>
        </w:rPr>
      </w:pPr>
    </w:p>
    <w:p w14:paraId="6776D1BC" w14:textId="545919CC" w:rsidR="005E3E0D" w:rsidRDefault="005E3E0D" w:rsidP="0007685C">
      <w:pPr>
        <w:ind w:hanging="709"/>
        <w:rPr>
          <w:b/>
          <w:sz w:val="32"/>
          <w:szCs w:val="32"/>
          <w:u w:val="single"/>
        </w:rPr>
      </w:pPr>
    </w:p>
    <w:p w14:paraId="47720605" w14:textId="7C5DD690" w:rsidR="005E3E0D" w:rsidRDefault="005E3E0D" w:rsidP="0007685C">
      <w:pPr>
        <w:ind w:hanging="709"/>
        <w:rPr>
          <w:b/>
          <w:sz w:val="32"/>
          <w:szCs w:val="32"/>
          <w:u w:val="single"/>
        </w:rPr>
      </w:pPr>
    </w:p>
    <w:p w14:paraId="36FD4FF8" w14:textId="1AD2CE57" w:rsidR="005E3E0D" w:rsidRDefault="005E3E0D" w:rsidP="0007685C">
      <w:pPr>
        <w:ind w:hanging="709"/>
        <w:rPr>
          <w:b/>
          <w:bCs/>
          <w:sz w:val="32"/>
          <w:szCs w:val="32"/>
          <w:u w:val="single"/>
        </w:rPr>
      </w:pPr>
      <w:r w:rsidRPr="005E3E0D">
        <w:rPr>
          <w:b/>
          <w:bCs/>
          <w:sz w:val="32"/>
          <w:szCs w:val="32"/>
          <w:u w:val="single"/>
        </w:rPr>
        <w:lastRenderedPageBreak/>
        <w:t>VIEW CATEGORY PAGE</w:t>
      </w:r>
    </w:p>
    <w:p w14:paraId="2442A0A5" w14:textId="2B19A6E5" w:rsidR="005E3E0D" w:rsidRDefault="005E3E0D" w:rsidP="0007685C">
      <w:pPr>
        <w:ind w:hanging="709"/>
        <w:rPr>
          <w:b/>
          <w:bCs/>
          <w:sz w:val="32"/>
          <w:szCs w:val="32"/>
          <w:u w:val="single"/>
        </w:rPr>
      </w:pPr>
    </w:p>
    <w:p w14:paraId="12246793" w14:textId="0B92B202" w:rsidR="005E3E0D" w:rsidRDefault="005E3E0D" w:rsidP="0007685C">
      <w:pPr>
        <w:ind w:hanging="709"/>
        <w:rPr>
          <w:b/>
          <w:sz w:val="32"/>
          <w:szCs w:val="32"/>
          <w:u w:val="single"/>
        </w:rPr>
      </w:pPr>
      <w:r w:rsidRPr="005E3E0D">
        <w:rPr>
          <w:b/>
          <w:noProof/>
          <w:sz w:val="32"/>
          <w:szCs w:val="32"/>
          <w:u w:val="single"/>
        </w:rPr>
        <w:drawing>
          <wp:inline distT="0" distB="0" distL="0" distR="0" wp14:anchorId="53616303" wp14:editId="4CC3B8BB">
            <wp:extent cx="6038850" cy="3721395"/>
            <wp:effectExtent l="0" t="0" r="0" b="0"/>
            <wp:docPr id="471" name="Google Shape;471;p40"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471" name="Google Shape;471;p40" descr="Timeline&#10;&#10;Description automatically generated"/>
                    <pic:cNvPicPr preferRelativeResize="0"/>
                  </pic:nvPicPr>
                  <pic:blipFill rotWithShape="1">
                    <a:blip r:embed="rId30">
                      <a:alphaModFix/>
                    </a:blip>
                    <a:srcRect/>
                    <a:stretch/>
                  </pic:blipFill>
                  <pic:spPr>
                    <a:xfrm>
                      <a:off x="0" y="0"/>
                      <a:ext cx="6044297" cy="3724752"/>
                    </a:xfrm>
                    <a:prstGeom prst="rect">
                      <a:avLst/>
                    </a:prstGeom>
                    <a:noFill/>
                    <a:ln>
                      <a:noFill/>
                    </a:ln>
                  </pic:spPr>
                </pic:pic>
              </a:graphicData>
            </a:graphic>
          </wp:inline>
        </w:drawing>
      </w:r>
    </w:p>
    <w:p w14:paraId="15C3A290" w14:textId="3AF75FAA" w:rsidR="005E3E0D" w:rsidRDefault="005E3E0D" w:rsidP="0007685C">
      <w:pPr>
        <w:ind w:hanging="709"/>
        <w:rPr>
          <w:b/>
          <w:sz w:val="32"/>
          <w:szCs w:val="32"/>
          <w:u w:val="single"/>
        </w:rPr>
      </w:pPr>
    </w:p>
    <w:p w14:paraId="3F1DCE6E" w14:textId="75852B59" w:rsidR="005E3E0D" w:rsidRDefault="005E3E0D" w:rsidP="0007685C">
      <w:pPr>
        <w:ind w:hanging="709"/>
        <w:rPr>
          <w:b/>
          <w:sz w:val="32"/>
          <w:szCs w:val="32"/>
          <w:u w:val="single"/>
        </w:rPr>
      </w:pPr>
    </w:p>
    <w:p w14:paraId="10DCE9EC" w14:textId="79E48E80" w:rsidR="005E3E0D" w:rsidRDefault="005E3E0D" w:rsidP="0007685C">
      <w:pPr>
        <w:ind w:hanging="709"/>
        <w:rPr>
          <w:b/>
          <w:bCs/>
          <w:sz w:val="32"/>
          <w:szCs w:val="32"/>
          <w:u w:val="single"/>
        </w:rPr>
      </w:pPr>
      <w:r w:rsidRPr="005E3E0D">
        <w:rPr>
          <w:b/>
          <w:bCs/>
          <w:sz w:val="32"/>
          <w:szCs w:val="32"/>
          <w:u w:val="single"/>
        </w:rPr>
        <w:t>VIEW BOOKING PAGE</w:t>
      </w:r>
    </w:p>
    <w:p w14:paraId="503BBDE2" w14:textId="1EF06AD5" w:rsidR="005E3E0D" w:rsidRDefault="005E3E0D" w:rsidP="0007685C">
      <w:pPr>
        <w:ind w:hanging="709"/>
        <w:rPr>
          <w:b/>
          <w:bCs/>
          <w:sz w:val="32"/>
          <w:szCs w:val="32"/>
          <w:u w:val="single"/>
        </w:rPr>
      </w:pPr>
    </w:p>
    <w:p w14:paraId="083F3E28" w14:textId="33628C93" w:rsidR="005E3E0D" w:rsidRDefault="005E3E0D" w:rsidP="0007685C">
      <w:pPr>
        <w:ind w:hanging="709"/>
        <w:rPr>
          <w:b/>
          <w:sz w:val="32"/>
          <w:szCs w:val="32"/>
          <w:u w:val="single"/>
        </w:rPr>
      </w:pPr>
      <w:r w:rsidRPr="005E3E0D">
        <w:rPr>
          <w:b/>
          <w:noProof/>
          <w:sz w:val="32"/>
          <w:szCs w:val="32"/>
          <w:u w:val="single"/>
        </w:rPr>
        <w:drawing>
          <wp:inline distT="0" distB="0" distL="0" distR="0" wp14:anchorId="491E05B3" wp14:editId="31A21DEB">
            <wp:extent cx="5911215" cy="3232298"/>
            <wp:effectExtent l="0" t="0" r="0" b="0"/>
            <wp:docPr id="477" name="Google Shape;477;p41"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77" name="Google Shape;477;p41" descr="A picture containing graphical user interface&#10;&#10;Description automatically generated"/>
                    <pic:cNvPicPr preferRelativeResize="0"/>
                  </pic:nvPicPr>
                  <pic:blipFill rotWithShape="1">
                    <a:blip r:embed="rId31">
                      <a:alphaModFix/>
                    </a:blip>
                    <a:srcRect/>
                    <a:stretch/>
                  </pic:blipFill>
                  <pic:spPr>
                    <a:xfrm>
                      <a:off x="0" y="0"/>
                      <a:ext cx="5918152" cy="3236091"/>
                    </a:xfrm>
                    <a:prstGeom prst="rect">
                      <a:avLst/>
                    </a:prstGeom>
                    <a:noFill/>
                    <a:ln>
                      <a:noFill/>
                    </a:ln>
                  </pic:spPr>
                </pic:pic>
              </a:graphicData>
            </a:graphic>
          </wp:inline>
        </w:drawing>
      </w:r>
    </w:p>
    <w:p w14:paraId="45E5F155" w14:textId="21681243" w:rsidR="005E3E0D" w:rsidRDefault="005E3E0D" w:rsidP="0007685C">
      <w:pPr>
        <w:ind w:hanging="709"/>
        <w:rPr>
          <w:b/>
          <w:sz w:val="32"/>
          <w:szCs w:val="32"/>
          <w:u w:val="single"/>
        </w:rPr>
      </w:pPr>
    </w:p>
    <w:p w14:paraId="309159A6" w14:textId="4844E4F7" w:rsidR="005E3E0D" w:rsidRDefault="005E3E0D" w:rsidP="0007685C">
      <w:pPr>
        <w:ind w:hanging="709"/>
        <w:rPr>
          <w:b/>
          <w:bCs/>
          <w:sz w:val="32"/>
          <w:szCs w:val="32"/>
          <w:u w:val="single"/>
        </w:rPr>
      </w:pPr>
      <w:r w:rsidRPr="005E3E0D">
        <w:rPr>
          <w:b/>
          <w:bCs/>
          <w:sz w:val="32"/>
          <w:szCs w:val="32"/>
          <w:u w:val="single"/>
        </w:rPr>
        <w:lastRenderedPageBreak/>
        <w:t>VIEW USERS PAGE</w:t>
      </w:r>
    </w:p>
    <w:p w14:paraId="1610B65E" w14:textId="1A30F770" w:rsidR="005E3E0D" w:rsidRDefault="005E3E0D" w:rsidP="0007685C">
      <w:pPr>
        <w:ind w:hanging="709"/>
        <w:rPr>
          <w:b/>
          <w:bCs/>
          <w:sz w:val="32"/>
          <w:szCs w:val="32"/>
          <w:u w:val="single"/>
        </w:rPr>
      </w:pPr>
    </w:p>
    <w:p w14:paraId="63913B82" w14:textId="4F36047D" w:rsidR="005E3E0D" w:rsidRDefault="005E3E0D" w:rsidP="0007685C">
      <w:pPr>
        <w:ind w:hanging="709"/>
        <w:rPr>
          <w:b/>
          <w:sz w:val="32"/>
          <w:szCs w:val="32"/>
          <w:u w:val="single"/>
        </w:rPr>
      </w:pPr>
      <w:r w:rsidRPr="005E3E0D">
        <w:rPr>
          <w:b/>
          <w:noProof/>
          <w:sz w:val="32"/>
          <w:szCs w:val="32"/>
          <w:u w:val="single"/>
        </w:rPr>
        <w:drawing>
          <wp:inline distT="0" distB="0" distL="0" distR="0" wp14:anchorId="3CE187C2" wp14:editId="61C149B8">
            <wp:extent cx="5773420" cy="3434316"/>
            <wp:effectExtent l="0" t="0" r="0" b="0"/>
            <wp:docPr id="483" name="Google Shape;483;p42"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83" name="Google Shape;483;p42" descr="Table&#10;&#10;Description automatically generated with medium confidence"/>
                    <pic:cNvPicPr preferRelativeResize="0"/>
                  </pic:nvPicPr>
                  <pic:blipFill rotWithShape="1">
                    <a:blip r:embed="rId32">
                      <a:alphaModFix/>
                    </a:blip>
                    <a:srcRect/>
                    <a:stretch/>
                  </pic:blipFill>
                  <pic:spPr>
                    <a:xfrm>
                      <a:off x="0" y="0"/>
                      <a:ext cx="5785392" cy="3441437"/>
                    </a:xfrm>
                    <a:prstGeom prst="rect">
                      <a:avLst/>
                    </a:prstGeom>
                    <a:noFill/>
                    <a:ln>
                      <a:noFill/>
                    </a:ln>
                  </pic:spPr>
                </pic:pic>
              </a:graphicData>
            </a:graphic>
          </wp:inline>
        </w:drawing>
      </w:r>
    </w:p>
    <w:p w14:paraId="665717C9" w14:textId="7FFED188" w:rsidR="005E3E0D" w:rsidRDefault="005E3E0D" w:rsidP="0007685C">
      <w:pPr>
        <w:ind w:hanging="709"/>
        <w:rPr>
          <w:b/>
          <w:sz w:val="32"/>
          <w:szCs w:val="32"/>
          <w:u w:val="single"/>
        </w:rPr>
      </w:pPr>
    </w:p>
    <w:p w14:paraId="6DB9392D" w14:textId="75D36D67" w:rsidR="005E3E0D" w:rsidRDefault="005E3E0D" w:rsidP="0007685C">
      <w:pPr>
        <w:ind w:hanging="709"/>
        <w:rPr>
          <w:b/>
          <w:sz w:val="32"/>
          <w:szCs w:val="32"/>
          <w:u w:val="single"/>
        </w:rPr>
      </w:pPr>
    </w:p>
    <w:p w14:paraId="4B190493" w14:textId="19D1547F" w:rsidR="005E3E0D" w:rsidRDefault="005E3E0D" w:rsidP="0007685C">
      <w:pPr>
        <w:ind w:hanging="709"/>
        <w:rPr>
          <w:b/>
          <w:sz w:val="32"/>
          <w:szCs w:val="32"/>
          <w:u w:val="single"/>
        </w:rPr>
      </w:pPr>
    </w:p>
    <w:p w14:paraId="0EA33E7E" w14:textId="27A11DA6" w:rsidR="005E3E0D" w:rsidRDefault="005E3E0D" w:rsidP="0007685C">
      <w:pPr>
        <w:ind w:hanging="709"/>
        <w:rPr>
          <w:b/>
          <w:sz w:val="32"/>
          <w:szCs w:val="32"/>
          <w:u w:val="single"/>
        </w:rPr>
      </w:pPr>
    </w:p>
    <w:p w14:paraId="6AFB33C8" w14:textId="41FE6EA0" w:rsidR="005E3E0D" w:rsidRDefault="005E3E0D" w:rsidP="0007685C">
      <w:pPr>
        <w:ind w:hanging="709"/>
        <w:rPr>
          <w:b/>
          <w:sz w:val="32"/>
          <w:szCs w:val="32"/>
          <w:u w:val="single"/>
        </w:rPr>
      </w:pPr>
    </w:p>
    <w:p w14:paraId="58E6CA6A" w14:textId="28F019A1" w:rsidR="005E3E0D" w:rsidRDefault="005E3E0D" w:rsidP="0007685C">
      <w:pPr>
        <w:ind w:hanging="709"/>
        <w:rPr>
          <w:b/>
          <w:sz w:val="32"/>
          <w:szCs w:val="32"/>
          <w:u w:val="single"/>
        </w:rPr>
      </w:pPr>
    </w:p>
    <w:p w14:paraId="1E13F627" w14:textId="7ED706A3" w:rsidR="005E3E0D" w:rsidRDefault="005E3E0D" w:rsidP="0007685C">
      <w:pPr>
        <w:ind w:hanging="709"/>
        <w:rPr>
          <w:b/>
          <w:sz w:val="32"/>
          <w:szCs w:val="32"/>
          <w:u w:val="single"/>
        </w:rPr>
      </w:pPr>
    </w:p>
    <w:p w14:paraId="1A269E91" w14:textId="569DE42F" w:rsidR="005E3E0D" w:rsidRDefault="005E3E0D" w:rsidP="0007685C">
      <w:pPr>
        <w:ind w:hanging="709"/>
        <w:rPr>
          <w:b/>
          <w:sz w:val="32"/>
          <w:szCs w:val="32"/>
          <w:u w:val="single"/>
        </w:rPr>
      </w:pPr>
    </w:p>
    <w:p w14:paraId="0247D22B" w14:textId="18566F19" w:rsidR="005E3E0D" w:rsidRDefault="005E3E0D" w:rsidP="0007685C">
      <w:pPr>
        <w:ind w:hanging="709"/>
        <w:rPr>
          <w:b/>
          <w:sz w:val="32"/>
          <w:szCs w:val="32"/>
          <w:u w:val="single"/>
        </w:rPr>
      </w:pPr>
    </w:p>
    <w:p w14:paraId="46F0E3C2" w14:textId="225E5382" w:rsidR="005E3E0D" w:rsidRDefault="005E3E0D" w:rsidP="0007685C">
      <w:pPr>
        <w:ind w:hanging="709"/>
        <w:rPr>
          <w:b/>
          <w:sz w:val="32"/>
          <w:szCs w:val="32"/>
          <w:u w:val="single"/>
        </w:rPr>
      </w:pPr>
    </w:p>
    <w:p w14:paraId="17B66763" w14:textId="4BA90D8B" w:rsidR="005E3E0D" w:rsidRDefault="005E3E0D" w:rsidP="0007685C">
      <w:pPr>
        <w:ind w:hanging="709"/>
        <w:rPr>
          <w:b/>
          <w:sz w:val="32"/>
          <w:szCs w:val="32"/>
          <w:u w:val="single"/>
        </w:rPr>
      </w:pPr>
    </w:p>
    <w:p w14:paraId="2F795966" w14:textId="5D6777F8" w:rsidR="005E3E0D" w:rsidRDefault="005E3E0D" w:rsidP="0007685C">
      <w:pPr>
        <w:ind w:hanging="709"/>
        <w:rPr>
          <w:b/>
          <w:sz w:val="32"/>
          <w:szCs w:val="32"/>
          <w:u w:val="single"/>
        </w:rPr>
      </w:pPr>
    </w:p>
    <w:p w14:paraId="65723DBB" w14:textId="6AB72A90" w:rsidR="005E3E0D" w:rsidRDefault="005E3E0D" w:rsidP="0007685C">
      <w:pPr>
        <w:ind w:hanging="709"/>
        <w:rPr>
          <w:b/>
          <w:sz w:val="32"/>
          <w:szCs w:val="32"/>
          <w:u w:val="single"/>
        </w:rPr>
      </w:pPr>
    </w:p>
    <w:p w14:paraId="0FE8CB47" w14:textId="70CB2B05" w:rsidR="005E3E0D" w:rsidRDefault="005E3E0D" w:rsidP="0007685C">
      <w:pPr>
        <w:ind w:hanging="709"/>
        <w:rPr>
          <w:b/>
          <w:sz w:val="32"/>
          <w:szCs w:val="32"/>
          <w:u w:val="single"/>
        </w:rPr>
      </w:pPr>
    </w:p>
    <w:p w14:paraId="3D3E62EA" w14:textId="1D658DD7" w:rsidR="005E3E0D" w:rsidRDefault="005E3E0D" w:rsidP="0007685C">
      <w:pPr>
        <w:ind w:hanging="709"/>
        <w:rPr>
          <w:b/>
          <w:sz w:val="32"/>
          <w:szCs w:val="32"/>
          <w:u w:val="single"/>
        </w:rPr>
      </w:pPr>
    </w:p>
    <w:p w14:paraId="5BFF3AFC" w14:textId="6986B321" w:rsidR="005E3E0D" w:rsidRDefault="005E3E0D" w:rsidP="0007685C">
      <w:pPr>
        <w:ind w:hanging="709"/>
        <w:rPr>
          <w:b/>
          <w:sz w:val="32"/>
          <w:szCs w:val="32"/>
          <w:u w:val="single"/>
        </w:rPr>
      </w:pPr>
    </w:p>
    <w:p w14:paraId="6F92F42B" w14:textId="73AE0722" w:rsidR="005E3E0D" w:rsidRDefault="005E3E0D" w:rsidP="0007685C">
      <w:pPr>
        <w:ind w:hanging="709"/>
        <w:rPr>
          <w:b/>
          <w:sz w:val="32"/>
          <w:szCs w:val="32"/>
          <w:u w:val="single"/>
        </w:rPr>
      </w:pPr>
    </w:p>
    <w:p w14:paraId="7654AABE" w14:textId="292743EB" w:rsidR="005E3E0D" w:rsidRDefault="005E3E0D" w:rsidP="0007685C">
      <w:pPr>
        <w:ind w:hanging="709"/>
        <w:rPr>
          <w:b/>
          <w:sz w:val="32"/>
          <w:szCs w:val="32"/>
          <w:u w:val="single"/>
        </w:rPr>
      </w:pPr>
    </w:p>
    <w:p w14:paraId="626562D0" w14:textId="668CBA99" w:rsidR="005E3E0D" w:rsidRDefault="005E3E0D" w:rsidP="0007685C">
      <w:pPr>
        <w:ind w:hanging="709"/>
        <w:rPr>
          <w:b/>
          <w:sz w:val="32"/>
          <w:szCs w:val="32"/>
          <w:u w:val="single"/>
        </w:rPr>
      </w:pPr>
    </w:p>
    <w:p w14:paraId="3FDF7525" w14:textId="7A9DE60D" w:rsidR="005E3E0D" w:rsidRDefault="005E3E0D" w:rsidP="0007685C">
      <w:pPr>
        <w:ind w:hanging="709"/>
        <w:rPr>
          <w:b/>
          <w:sz w:val="32"/>
          <w:szCs w:val="32"/>
          <w:u w:val="single"/>
        </w:rPr>
      </w:pPr>
    </w:p>
    <w:p w14:paraId="3AA0EA45" w14:textId="4A482B43" w:rsidR="005E3E0D" w:rsidRDefault="005E3E0D" w:rsidP="0007685C">
      <w:pPr>
        <w:ind w:hanging="709"/>
        <w:rPr>
          <w:b/>
          <w:sz w:val="32"/>
          <w:szCs w:val="32"/>
          <w:u w:val="single"/>
        </w:rPr>
      </w:pPr>
    </w:p>
    <w:p w14:paraId="4DB08D25" w14:textId="58F07E3E" w:rsidR="005E3E0D" w:rsidRDefault="005E3E0D" w:rsidP="005E3E0D">
      <w:pPr>
        <w:ind w:hanging="709"/>
        <w:jc w:val="center"/>
        <w:rPr>
          <w:b/>
          <w:sz w:val="40"/>
          <w:szCs w:val="40"/>
          <w:u w:val="single"/>
        </w:rPr>
      </w:pPr>
      <w:r w:rsidRPr="005E3E0D">
        <w:rPr>
          <w:b/>
          <w:sz w:val="40"/>
          <w:szCs w:val="40"/>
          <w:u w:val="single"/>
        </w:rPr>
        <w:lastRenderedPageBreak/>
        <w:t>Chapter 7</w:t>
      </w:r>
    </w:p>
    <w:p w14:paraId="1D27EC8A" w14:textId="766224B1" w:rsidR="005E3E0D" w:rsidRDefault="005E3E0D" w:rsidP="005E3E0D">
      <w:pPr>
        <w:ind w:hanging="709"/>
        <w:rPr>
          <w:b/>
          <w:sz w:val="40"/>
          <w:szCs w:val="40"/>
          <w:u w:val="single"/>
        </w:rPr>
      </w:pPr>
      <w:r>
        <w:rPr>
          <w:b/>
          <w:sz w:val="40"/>
          <w:szCs w:val="40"/>
          <w:u w:val="single"/>
        </w:rPr>
        <w:t>Coding</w:t>
      </w:r>
    </w:p>
    <w:p w14:paraId="2E2697A8" w14:textId="1994DD87" w:rsidR="005E3E0D" w:rsidRDefault="005E3E0D" w:rsidP="005E3E0D">
      <w:pPr>
        <w:ind w:hanging="709"/>
        <w:rPr>
          <w:b/>
          <w:sz w:val="40"/>
          <w:szCs w:val="40"/>
          <w:u w:val="single"/>
        </w:rPr>
      </w:pPr>
    </w:p>
    <w:p w14:paraId="7DA00E3C" w14:textId="77777777" w:rsidR="005E3E0D" w:rsidRPr="006918E6" w:rsidRDefault="005E3E0D" w:rsidP="005E3E0D">
      <w:pPr>
        <w:spacing w:line="360" w:lineRule="auto"/>
        <w:jc w:val="center"/>
        <w:rPr>
          <w:b/>
          <w:sz w:val="28"/>
          <w:szCs w:val="28"/>
          <w:u w:val="single"/>
        </w:rPr>
      </w:pPr>
      <w:r w:rsidRPr="006918E6">
        <w:rPr>
          <w:b/>
          <w:sz w:val="28"/>
          <w:szCs w:val="28"/>
          <w:u w:val="single"/>
        </w:rPr>
        <w:t>USER LOGIN PAGE CODING</w:t>
      </w:r>
    </w:p>
    <w:p w14:paraId="19543CA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extends 'navigation.html' %}</w:t>
      </w:r>
    </w:p>
    <w:p w14:paraId="4FA7C68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block body %}</w:t>
      </w:r>
    </w:p>
    <w:p w14:paraId="72773C0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load static %}</w:t>
      </w:r>
    </w:p>
    <w:p w14:paraId="6346810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2CFE08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if error == 'yes' %}</w:t>
      </w:r>
    </w:p>
    <w:p w14:paraId="1BE45FE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233ED1E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alert</w:t>
      </w:r>
      <w:r w:rsidRPr="006918E6">
        <w:rPr>
          <w:rFonts w:ascii="Consolas" w:hAnsi="Consolas"/>
          <w:color w:val="24292F"/>
          <w:sz w:val="21"/>
          <w:szCs w:val="21"/>
          <w:lang w:val="en-IN" w:eastAsia="en-IN"/>
        </w:rPr>
        <w:t>(</w:t>
      </w:r>
      <w:proofErr w:type="gramEnd"/>
      <w:r w:rsidRPr="006918E6">
        <w:rPr>
          <w:rFonts w:ascii="Consolas" w:hAnsi="Consolas"/>
          <w:color w:val="0A3069"/>
          <w:sz w:val="21"/>
          <w:szCs w:val="21"/>
          <w:lang w:val="en-IN" w:eastAsia="en-IN"/>
        </w:rPr>
        <w:t>'logged in successfully'</w:t>
      </w:r>
      <w:r w:rsidRPr="006918E6">
        <w:rPr>
          <w:rFonts w:ascii="Consolas" w:hAnsi="Consolas"/>
          <w:color w:val="24292F"/>
          <w:sz w:val="21"/>
          <w:szCs w:val="21"/>
          <w:lang w:val="en-IN" w:eastAsia="en-IN"/>
        </w:rPr>
        <w:t>);</w:t>
      </w:r>
    </w:p>
    <w:p w14:paraId="3C06F68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proofErr w:type="gramStart"/>
      <w:r w:rsidRPr="006918E6">
        <w:rPr>
          <w:rFonts w:ascii="Consolas" w:hAnsi="Consolas"/>
          <w:color w:val="0550AE"/>
          <w:sz w:val="21"/>
          <w:szCs w:val="21"/>
          <w:lang w:val="en-IN" w:eastAsia="en-IN"/>
        </w:rPr>
        <w:t>window</w:t>
      </w:r>
      <w:r w:rsidRPr="006918E6">
        <w:rPr>
          <w:rFonts w:ascii="Consolas" w:hAnsi="Consolas"/>
          <w:color w:val="24292F"/>
          <w:sz w:val="21"/>
          <w:szCs w:val="21"/>
          <w:lang w:val="en-IN" w:eastAsia="en-IN"/>
        </w:rPr>
        <w:t>.</w:t>
      </w:r>
      <w:r w:rsidRPr="006918E6">
        <w:rPr>
          <w:rFonts w:ascii="Consolas" w:hAnsi="Consolas"/>
          <w:color w:val="0550AE"/>
          <w:sz w:val="21"/>
          <w:szCs w:val="21"/>
          <w:lang w:val="en-IN" w:eastAsia="en-IN"/>
        </w:rPr>
        <w:t>location</w:t>
      </w:r>
      <w:proofErr w:type="gramEnd"/>
      <w:r w:rsidRPr="006918E6">
        <w:rPr>
          <w:rFonts w:ascii="Consolas" w:hAnsi="Consolas"/>
          <w:color w:val="24292F"/>
          <w:sz w:val="21"/>
          <w:szCs w:val="21"/>
          <w:lang w:val="en-IN" w:eastAsia="en-IN"/>
        </w:rPr>
        <w:t>.</w:t>
      </w:r>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 xml:space="preserve"> </w:t>
      </w:r>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w:t>
      </w:r>
    </w:p>
    <w:p w14:paraId="722CD66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3D296E0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endif %}</w:t>
      </w:r>
    </w:p>
    <w:p w14:paraId="796EE94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if error == 'not' %}</w:t>
      </w:r>
    </w:p>
    <w:p w14:paraId="2EF7D70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7501152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alert</w:t>
      </w:r>
      <w:r w:rsidRPr="006918E6">
        <w:rPr>
          <w:rFonts w:ascii="Consolas" w:hAnsi="Consolas"/>
          <w:color w:val="24292F"/>
          <w:sz w:val="21"/>
          <w:szCs w:val="21"/>
          <w:lang w:val="en-IN" w:eastAsia="en-IN"/>
        </w:rPr>
        <w:t>(</w:t>
      </w:r>
      <w:proofErr w:type="gramEnd"/>
      <w:r w:rsidRPr="006918E6">
        <w:rPr>
          <w:rFonts w:ascii="Consolas" w:hAnsi="Consolas"/>
          <w:color w:val="0A3069"/>
          <w:sz w:val="21"/>
          <w:szCs w:val="21"/>
          <w:lang w:val="en-IN" w:eastAsia="en-IN"/>
        </w:rPr>
        <w:t>'Username &amp; Password are not Matching'</w:t>
      </w:r>
      <w:r w:rsidRPr="006918E6">
        <w:rPr>
          <w:rFonts w:ascii="Consolas" w:hAnsi="Consolas"/>
          <w:color w:val="24292F"/>
          <w:sz w:val="21"/>
          <w:szCs w:val="21"/>
          <w:lang w:val="en-IN" w:eastAsia="en-IN"/>
        </w:rPr>
        <w:t>);</w:t>
      </w:r>
    </w:p>
    <w:p w14:paraId="4595BC2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1C5F301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endif %}</w:t>
      </w:r>
    </w:p>
    <w:p w14:paraId="0AC547CA" w14:textId="77777777" w:rsidR="006918E6" w:rsidRPr="006918E6" w:rsidRDefault="006918E6" w:rsidP="006918E6">
      <w:pPr>
        <w:widowControl/>
        <w:shd w:val="clear" w:color="auto" w:fill="FFFFFF"/>
        <w:autoSpaceDE/>
        <w:autoSpaceDN/>
        <w:spacing w:after="240" w:line="285" w:lineRule="atLeast"/>
        <w:rPr>
          <w:rFonts w:ascii="Consolas" w:hAnsi="Consolas"/>
          <w:color w:val="24292F"/>
          <w:sz w:val="21"/>
          <w:szCs w:val="21"/>
          <w:lang w:val="en-IN" w:eastAsia="en-IN"/>
        </w:rPr>
      </w:pPr>
    </w:p>
    <w:p w14:paraId="4D5FCAE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&gt;</w:t>
      </w:r>
    </w:p>
    <w:p w14:paraId="6EF7D46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"margin-top:20px"</w:t>
      </w:r>
      <w:r w:rsidRPr="006918E6">
        <w:rPr>
          <w:rFonts w:ascii="Consolas" w:hAnsi="Consolas"/>
          <w:color w:val="24292F"/>
          <w:sz w:val="21"/>
          <w:szCs w:val="21"/>
          <w:lang w:val="en-IN" w:eastAsia="en-IN"/>
        </w:rPr>
        <w:t xml:space="preserve"> </w:t>
      </w:r>
      <w:r w:rsidRPr="006918E6">
        <w:rPr>
          <w:rFonts w:ascii="Consolas" w:hAnsi="Consolas"/>
          <w:i/>
          <w:iCs/>
          <w:color w:val="6C3900"/>
          <w:sz w:val="21"/>
          <w:szCs w:val="21"/>
          <w:lang w:val="en-IN" w:eastAsia="en-IN"/>
        </w:rPr>
        <w:t>align</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center</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&gt;User Login Form&lt;/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349DA25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1E69620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"container-fluid"</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"width:70</w:t>
      </w:r>
      <w:proofErr w:type="gramStart"/>
      <w:r w:rsidRPr="006918E6">
        <w:rPr>
          <w:rFonts w:ascii="Consolas" w:hAnsi="Consolas"/>
          <w:color w:val="0A3069"/>
          <w:sz w:val="21"/>
          <w:szCs w:val="21"/>
          <w:lang w:val="en-IN" w:eastAsia="en-IN"/>
        </w:rPr>
        <w:t>%;margin</w:t>
      </w:r>
      <w:proofErr w:type="gramEnd"/>
      <w:r w:rsidRPr="006918E6">
        <w:rPr>
          <w:rFonts w:ascii="Consolas" w:hAnsi="Consolas"/>
          <w:color w:val="0A3069"/>
          <w:sz w:val="21"/>
          <w:szCs w:val="21"/>
          <w:lang w:val="en-IN" w:eastAsia="en-IN"/>
        </w:rPr>
        <w:t>-top:10%"</w:t>
      </w:r>
      <w:r w:rsidRPr="006918E6">
        <w:rPr>
          <w:rFonts w:ascii="Consolas" w:hAnsi="Consolas"/>
          <w:color w:val="24292F"/>
          <w:sz w:val="21"/>
          <w:szCs w:val="21"/>
          <w:lang w:val="en-IN" w:eastAsia="en-IN"/>
        </w:rPr>
        <w:t>&gt;</w:t>
      </w:r>
    </w:p>
    <w:p w14:paraId="4BE2ADD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form</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method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"post"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action</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w:t>
      </w:r>
    </w:p>
    <w:p w14:paraId="5234D2C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 </w:t>
      </w:r>
      <w:proofErr w:type="spellStart"/>
      <w:r w:rsidRPr="006918E6">
        <w:rPr>
          <w:rFonts w:ascii="Consolas" w:hAnsi="Consolas"/>
          <w:color w:val="24292F"/>
          <w:sz w:val="21"/>
          <w:szCs w:val="21"/>
          <w:lang w:val="en-IN" w:eastAsia="en-IN"/>
        </w:rPr>
        <w:t>csrf_token</w:t>
      </w:r>
      <w:proofErr w:type="spellEnd"/>
      <w:r w:rsidRPr="006918E6">
        <w:rPr>
          <w:rFonts w:ascii="Consolas" w:hAnsi="Consolas"/>
          <w:color w:val="24292F"/>
          <w:sz w:val="21"/>
          <w:szCs w:val="21"/>
          <w:lang w:val="en-IN" w:eastAsia="en-IN"/>
        </w:rPr>
        <w:t xml:space="preserve"> %}</w:t>
      </w:r>
    </w:p>
    <w:p w14:paraId="4F86C77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w:t>
      </w:r>
      <w:r w:rsidRPr="006918E6">
        <w:rPr>
          <w:rFonts w:ascii="Consolas" w:hAnsi="Consolas"/>
          <w:color w:val="24292F"/>
          <w:sz w:val="21"/>
          <w:szCs w:val="21"/>
          <w:lang w:val="en-IN" w:eastAsia="en-IN"/>
        </w:rPr>
        <w:t>&gt;</w:t>
      </w:r>
    </w:p>
    <w:p w14:paraId="009E789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"exampleInputEmail1"</w:t>
      </w:r>
      <w:r w:rsidRPr="006918E6">
        <w:rPr>
          <w:rFonts w:ascii="Consolas" w:hAnsi="Consolas"/>
          <w:color w:val="24292F"/>
          <w:sz w:val="21"/>
          <w:szCs w:val="21"/>
          <w:lang w:val="en-IN" w:eastAsia="en-IN"/>
        </w:rPr>
        <w:t>&gt;Username&lt;/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5A8535A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"text"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"exampleInputEmail1"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aria-</w:t>
      </w:r>
      <w:proofErr w:type="spellStart"/>
      <w:r w:rsidRPr="006918E6">
        <w:rPr>
          <w:rFonts w:ascii="Consolas" w:hAnsi="Consolas"/>
          <w:color w:val="0550AE"/>
          <w:sz w:val="21"/>
          <w:szCs w:val="21"/>
          <w:lang w:val="en-IN" w:eastAsia="en-IN"/>
        </w:rPr>
        <w:t>describedby</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emailHelp</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uname</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"Enter Username"</w:t>
      </w:r>
      <w:r w:rsidRPr="006918E6">
        <w:rPr>
          <w:rFonts w:ascii="Consolas" w:hAnsi="Consolas"/>
          <w:color w:val="24292F"/>
          <w:sz w:val="21"/>
          <w:szCs w:val="21"/>
          <w:lang w:val="en-IN" w:eastAsia="en-IN"/>
        </w:rPr>
        <w:t>&gt;</w:t>
      </w:r>
    </w:p>
    <w:p w14:paraId="43696BF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E5EDB0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w:t>
      </w:r>
      <w:r w:rsidRPr="006918E6">
        <w:rPr>
          <w:rFonts w:ascii="Consolas" w:hAnsi="Consolas"/>
          <w:color w:val="24292F"/>
          <w:sz w:val="21"/>
          <w:szCs w:val="21"/>
          <w:lang w:val="en-IN" w:eastAsia="en-IN"/>
        </w:rPr>
        <w:t>&gt;</w:t>
      </w:r>
    </w:p>
    <w:p w14:paraId="5805C3F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&gt;Password&lt;/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703C5A9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"password"</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"Password"</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pwd</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w:t>
      </w:r>
    </w:p>
    <w:p w14:paraId="566CF82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2D77BB5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button</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"submit"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-primary"</w:t>
      </w:r>
      <w:r w:rsidRPr="006918E6">
        <w:rPr>
          <w:rFonts w:ascii="Consolas" w:hAnsi="Consolas"/>
          <w:color w:val="24292F"/>
          <w:sz w:val="21"/>
          <w:szCs w:val="21"/>
          <w:lang w:val="en-IN" w:eastAsia="en-IN"/>
        </w:rPr>
        <w:t>&gt;Submit&lt;/</w:t>
      </w:r>
      <w:r w:rsidRPr="006918E6">
        <w:rPr>
          <w:rFonts w:ascii="Consolas" w:hAnsi="Consolas"/>
          <w:color w:val="054DA9"/>
          <w:sz w:val="21"/>
          <w:szCs w:val="21"/>
          <w:lang w:val="en-IN" w:eastAsia="en-IN"/>
        </w:rPr>
        <w:t>button</w:t>
      </w:r>
      <w:r w:rsidRPr="006918E6">
        <w:rPr>
          <w:rFonts w:ascii="Consolas" w:hAnsi="Consolas"/>
          <w:color w:val="24292F"/>
          <w:sz w:val="21"/>
          <w:szCs w:val="21"/>
          <w:lang w:val="en-IN" w:eastAsia="en-IN"/>
        </w:rPr>
        <w:t>&gt;</w:t>
      </w:r>
    </w:p>
    <w:p w14:paraId="655BD38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button</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-primary"</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url</w:t>
      </w:r>
      <w:proofErr w:type="spellEnd"/>
      <w:r w:rsidRPr="006918E6">
        <w:rPr>
          <w:rFonts w:ascii="Consolas" w:hAnsi="Consolas"/>
          <w:color w:val="0A3069"/>
          <w:sz w:val="21"/>
          <w:szCs w:val="21"/>
          <w:lang w:val="en-IN" w:eastAsia="en-IN"/>
        </w:rPr>
        <w:t xml:space="preserve"> 'signup' %}"</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proofErr w:type="gramStart"/>
      <w:r w:rsidRPr="006918E6">
        <w:rPr>
          <w:rFonts w:ascii="Consolas" w:hAnsi="Consolas"/>
          <w:color w:val="0A3069"/>
          <w:sz w:val="21"/>
          <w:szCs w:val="21"/>
          <w:lang w:val="en-IN" w:eastAsia="en-IN"/>
        </w:rPr>
        <w:t>color:white</w:t>
      </w:r>
      <w:proofErr w:type="spellEnd"/>
      <w:proofErr w:type="gram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&gt;Signup&lt;/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button</w:t>
      </w:r>
      <w:r w:rsidRPr="006918E6">
        <w:rPr>
          <w:rFonts w:ascii="Consolas" w:hAnsi="Consolas"/>
          <w:color w:val="24292F"/>
          <w:sz w:val="21"/>
          <w:szCs w:val="21"/>
          <w:lang w:val="en-IN" w:eastAsia="en-IN"/>
        </w:rPr>
        <w:t>&gt;</w:t>
      </w:r>
    </w:p>
    <w:p w14:paraId="0ECE955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form</w:t>
      </w:r>
      <w:r w:rsidRPr="006918E6">
        <w:rPr>
          <w:rFonts w:ascii="Consolas" w:hAnsi="Consolas"/>
          <w:color w:val="24292F"/>
          <w:sz w:val="21"/>
          <w:szCs w:val="21"/>
          <w:lang w:val="en-IN" w:eastAsia="en-IN"/>
        </w:rPr>
        <w:t>&gt;</w:t>
      </w:r>
    </w:p>
    <w:p w14:paraId="2645214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45194F8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770C6EC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3303348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endblock</w:t>
      </w:r>
      <w:proofErr w:type="spellEnd"/>
      <w:r w:rsidRPr="006918E6">
        <w:rPr>
          <w:rFonts w:ascii="Consolas" w:hAnsi="Consolas"/>
          <w:color w:val="24292F"/>
          <w:sz w:val="21"/>
          <w:szCs w:val="21"/>
          <w:lang w:val="en-IN" w:eastAsia="en-IN"/>
        </w:rPr>
        <w:t xml:space="preserve"> %}</w:t>
      </w:r>
    </w:p>
    <w:p w14:paraId="45DD0242" w14:textId="77777777" w:rsidR="005E3E0D" w:rsidRDefault="005E3E0D" w:rsidP="005E3E0D">
      <w:pPr>
        <w:spacing w:line="360" w:lineRule="auto"/>
        <w:jc w:val="both"/>
        <w:rPr>
          <w:b/>
        </w:rPr>
      </w:pPr>
    </w:p>
    <w:p w14:paraId="4AC3C2E3" w14:textId="77777777" w:rsidR="005E3E0D" w:rsidRPr="006918E6" w:rsidRDefault="005E3E0D" w:rsidP="005E3E0D">
      <w:pPr>
        <w:spacing w:line="360" w:lineRule="auto"/>
        <w:jc w:val="center"/>
        <w:rPr>
          <w:b/>
          <w:sz w:val="32"/>
          <w:szCs w:val="32"/>
          <w:u w:val="single"/>
        </w:rPr>
      </w:pPr>
      <w:r w:rsidRPr="006918E6">
        <w:rPr>
          <w:b/>
          <w:sz w:val="32"/>
          <w:szCs w:val="32"/>
          <w:u w:val="single"/>
        </w:rPr>
        <w:lastRenderedPageBreak/>
        <w:t>SIGNUP PAGE CODING</w:t>
      </w:r>
    </w:p>
    <w:p w14:paraId="54DDC7B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extends 'navigation.html' %}</w:t>
      </w:r>
    </w:p>
    <w:p w14:paraId="5B43DB6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block body %}</w:t>
      </w:r>
    </w:p>
    <w:p w14:paraId="5545A88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load static %}</w:t>
      </w:r>
    </w:p>
    <w:p w14:paraId="6C60461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&gt;</w:t>
      </w:r>
    </w:p>
    <w:p w14:paraId="446EFAB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"margin-top:20px"</w:t>
      </w:r>
      <w:r w:rsidRPr="006918E6">
        <w:rPr>
          <w:rFonts w:ascii="Consolas" w:hAnsi="Consolas"/>
          <w:color w:val="24292F"/>
          <w:sz w:val="21"/>
          <w:szCs w:val="21"/>
          <w:lang w:val="en-IN" w:eastAsia="en-IN"/>
        </w:rPr>
        <w:t xml:space="preserve"> </w:t>
      </w:r>
      <w:r w:rsidRPr="006918E6">
        <w:rPr>
          <w:rFonts w:ascii="Consolas" w:hAnsi="Consolas"/>
          <w:i/>
          <w:iCs/>
          <w:color w:val="6C3900"/>
          <w:sz w:val="21"/>
          <w:szCs w:val="21"/>
          <w:lang w:val="en-IN" w:eastAsia="en-IN"/>
        </w:rPr>
        <w:t>align</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center</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&gt;Registration Form&lt;/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7095F8A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4471104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"container-fluid"</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"width:70</w:t>
      </w:r>
      <w:proofErr w:type="gramStart"/>
      <w:r w:rsidRPr="006918E6">
        <w:rPr>
          <w:rFonts w:ascii="Consolas" w:hAnsi="Consolas"/>
          <w:color w:val="0A3069"/>
          <w:sz w:val="21"/>
          <w:szCs w:val="21"/>
          <w:lang w:val="en-IN" w:eastAsia="en-IN"/>
        </w:rPr>
        <w:t>%;margin</w:t>
      </w:r>
      <w:proofErr w:type="gramEnd"/>
      <w:r w:rsidRPr="006918E6">
        <w:rPr>
          <w:rFonts w:ascii="Consolas" w:hAnsi="Consolas"/>
          <w:color w:val="0A3069"/>
          <w:sz w:val="21"/>
          <w:szCs w:val="21"/>
          <w:lang w:val="en-IN" w:eastAsia="en-IN"/>
        </w:rPr>
        <w:t>-top:10%"</w:t>
      </w:r>
      <w:r w:rsidRPr="006918E6">
        <w:rPr>
          <w:rFonts w:ascii="Consolas" w:hAnsi="Consolas"/>
          <w:color w:val="24292F"/>
          <w:sz w:val="21"/>
          <w:szCs w:val="21"/>
          <w:lang w:val="en-IN" w:eastAsia="en-IN"/>
        </w:rPr>
        <w:t>&gt;</w:t>
      </w:r>
    </w:p>
    <w:p w14:paraId="40899BE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form</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method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"post"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action</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enctype</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"multipart/form-data"</w:t>
      </w:r>
      <w:r w:rsidRPr="006918E6">
        <w:rPr>
          <w:rFonts w:ascii="Consolas" w:hAnsi="Consolas"/>
          <w:color w:val="24292F"/>
          <w:sz w:val="21"/>
          <w:szCs w:val="21"/>
          <w:lang w:val="en-IN" w:eastAsia="en-IN"/>
        </w:rPr>
        <w:t>&gt;</w:t>
      </w:r>
    </w:p>
    <w:p w14:paraId="7A2EC44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 </w:t>
      </w:r>
      <w:proofErr w:type="spellStart"/>
      <w:r w:rsidRPr="006918E6">
        <w:rPr>
          <w:rFonts w:ascii="Consolas" w:hAnsi="Consolas"/>
          <w:color w:val="24292F"/>
          <w:sz w:val="21"/>
          <w:szCs w:val="21"/>
          <w:lang w:val="en-IN" w:eastAsia="en-IN"/>
        </w:rPr>
        <w:t>csrf_token</w:t>
      </w:r>
      <w:proofErr w:type="spellEnd"/>
      <w:r w:rsidRPr="006918E6">
        <w:rPr>
          <w:rFonts w:ascii="Consolas" w:hAnsi="Consolas"/>
          <w:color w:val="24292F"/>
          <w:sz w:val="21"/>
          <w:szCs w:val="21"/>
          <w:lang w:val="en-IN" w:eastAsia="en-IN"/>
        </w:rPr>
        <w:t xml:space="preserve"> %}</w:t>
      </w:r>
    </w:p>
    <w:p w14:paraId="6F2CF66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"form-row"</w:t>
      </w:r>
      <w:r w:rsidRPr="006918E6">
        <w:rPr>
          <w:rFonts w:ascii="Consolas" w:hAnsi="Consolas"/>
          <w:color w:val="24292F"/>
          <w:sz w:val="21"/>
          <w:szCs w:val="21"/>
          <w:lang w:val="en-IN" w:eastAsia="en-IN"/>
        </w:rPr>
        <w:t>&gt;</w:t>
      </w:r>
    </w:p>
    <w:p w14:paraId="2AF62EE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417136A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"inputEmail4"</w:t>
      </w:r>
      <w:r w:rsidRPr="006918E6">
        <w:rPr>
          <w:rFonts w:ascii="Consolas" w:hAnsi="Consolas"/>
          <w:color w:val="24292F"/>
          <w:sz w:val="21"/>
          <w:szCs w:val="21"/>
          <w:lang w:val="en-IN" w:eastAsia="en-IN"/>
        </w:rPr>
        <w:t>&gt;First Name&lt;/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2F4A27A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"text"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"Enter First Name"</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fname</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"inputEmail4"</w:t>
      </w:r>
      <w:r w:rsidRPr="006918E6">
        <w:rPr>
          <w:rFonts w:ascii="Consolas" w:hAnsi="Consolas"/>
          <w:color w:val="24292F"/>
          <w:sz w:val="21"/>
          <w:szCs w:val="21"/>
          <w:lang w:val="en-IN" w:eastAsia="en-IN"/>
        </w:rPr>
        <w:t>&gt;</w:t>
      </w:r>
    </w:p>
    <w:p w14:paraId="4AE088C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22EC73A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641E292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"inputPassword4"</w:t>
      </w:r>
      <w:r w:rsidRPr="006918E6">
        <w:rPr>
          <w:rFonts w:ascii="Consolas" w:hAnsi="Consolas"/>
          <w:color w:val="24292F"/>
          <w:sz w:val="21"/>
          <w:szCs w:val="21"/>
          <w:lang w:val="en-IN" w:eastAsia="en-IN"/>
        </w:rPr>
        <w:t>&gt;Last Name&lt;/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741CD82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"text"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lname</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"Enter Last Name"</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"inputPassword4"</w:t>
      </w:r>
      <w:r w:rsidRPr="006918E6">
        <w:rPr>
          <w:rFonts w:ascii="Consolas" w:hAnsi="Consolas"/>
          <w:color w:val="24292F"/>
          <w:sz w:val="21"/>
          <w:szCs w:val="21"/>
          <w:lang w:val="en-IN" w:eastAsia="en-IN"/>
        </w:rPr>
        <w:t>&gt;</w:t>
      </w:r>
    </w:p>
    <w:p w14:paraId="119DA2C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677B0FF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7721AA1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"form-row"</w:t>
      </w:r>
      <w:r w:rsidRPr="006918E6">
        <w:rPr>
          <w:rFonts w:ascii="Consolas" w:hAnsi="Consolas"/>
          <w:color w:val="24292F"/>
          <w:sz w:val="21"/>
          <w:szCs w:val="21"/>
          <w:lang w:val="en-IN" w:eastAsia="en-IN"/>
        </w:rPr>
        <w:t>&gt;</w:t>
      </w:r>
    </w:p>
    <w:p w14:paraId="61860E6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6EE2DF6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"inputEmail4"</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User Name</w:t>
      </w:r>
      <w:proofErr w:type="gram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10A2554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"text"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uname</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"Enter </w:t>
      </w:r>
      <w:proofErr w:type="gramStart"/>
      <w:r w:rsidRPr="006918E6">
        <w:rPr>
          <w:rFonts w:ascii="Consolas" w:hAnsi="Consolas"/>
          <w:color w:val="0A3069"/>
          <w:sz w:val="21"/>
          <w:szCs w:val="21"/>
          <w:lang w:val="en-IN" w:eastAsia="en-IN"/>
        </w:rPr>
        <w:t>User Name</w:t>
      </w:r>
      <w:proofErr w:type="gram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"inputEmail4"</w:t>
      </w:r>
      <w:r w:rsidRPr="006918E6">
        <w:rPr>
          <w:rFonts w:ascii="Consolas" w:hAnsi="Consolas"/>
          <w:color w:val="24292F"/>
          <w:sz w:val="21"/>
          <w:szCs w:val="21"/>
          <w:lang w:val="en-IN" w:eastAsia="en-IN"/>
        </w:rPr>
        <w:t>&gt;</w:t>
      </w:r>
    </w:p>
    <w:p w14:paraId="3EAE683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43E12DF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30AD661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"inputPassword4"</w:t>
      </w:r>
      <w:r w:rsidRPr="006918E6">
        <w:rPr>
          <w:rFonts w:ascii="Consolas" w:hAnsi="Consolas"/>
          <w:color w:val="24292F"/>
          <w:sz w:val="21"/>
          <w:szCs w:val="21"/>
          <w:lang w:val="en-IN" w:eastAsia="en-IN"/>
        </w:rPr>
        <w:t>&gt;Password&lt;/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0731BEB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"password"</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pwd</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"inputPassword4"</w:t>
      </w:r>
      <w:r w:rsidRPr="006918E6">
        <w:rPr>
          <w:rFonts w:ascii="Consolas" w:hAnsi="Consolas"/>
          <w:color w:val="24292F"/>
          <w:sz w:val="21"/>
          <w:szCs w:val="21"/>
          <w:lang w:val="en-IN" w:eastAsia="en-IN"/>
        </w:rPr>
        <w:t>&gt;</w:t>
      </w:r>
    </w:p>
    <w:p w14:paraId="1A6E6E3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1985FD0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4447F9D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"form-row"</w:t>
      </w:r>
      <w:r w:rsidRPr="006918E6">
        <w:rPr>
          <w:rFonts w:ascii="Consolas" w:hAnsi="Consolas"/>
          <w:color w:val="24292F"/>
          <w:sz w:val="21"/>
          <w:szCs w:val="21"/>
          <w:lang w:val="en-IN" w:eastAsia="en-IN"/>
        </w:rPr>
        <w:t>&gt;</w:t>
      </w:r>
    </w:p>
    <w:p w14:paraId="184864D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2C51DE6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"exampleInputEmail1"</w:t>
      </w:r>
      <w:r w:rsidRPr="006918E6">
        <w:rPr>
          <w:rFonts w:ascii="Consolas" w:hAnsi="Consolas"/>
          <w:color w:val="24292F"/>
          <w:sz w:val="21"/>
          <w:szCs w:val="21"/>
          <w:lang w:val="en-IN" w:eastAsia="en-IN"/>
        </w:rPr>
        <w:t>&gt;Email&lt;/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5BCEF6A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"email"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"exampleInputEmail1"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aria-</w:t>
      </w:r>
      <w:proofErr w:type="spellStart"/>
      <w:r w:rsidRPr="006918E6">
        <w:rPr>
          <w:rFonts w:ascii="Consolas" w:hAnsi="Consolas"/>
          <w:color w:val="0550AE"/>
          <w:sz w:val="21"/>
          <w:szCs w:val="21"/>
          <w:lang w:val="en-IN" w:eastAsia="en-IN"/>
        </w:rPr>
        <w:t>describedby</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emailHelp</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"email"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"Enter Email"</w:t>
      </w:r>
      <w:r w:rsidRPr="006918E6">
        <w:rPr>
          <w:rFonts w:ascii="Consolas" w:hAnsi="Consolas"/>
          <w:color w:val="24292F"/>
          <w:sz w:val="21"/>
          <w:szCs w:val="21"/>
          <w:lang w:val="en-IN" w:eastAsia="en-IN"/>
        </w:rPr>
        <w:t>&gt;</w:t>
      </w:r>
    </w:p>
    <w:p w14:paraId="2DD8621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61370F6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1855B09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2A654F9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&gt;Contact&lt;/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0BAB954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"text"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"Enter Contact Detail"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"contact"</w:t>
      </w:r>
      <w:r w:rsidRPr="006918E6">
        <w:rPr>
          <w:rFonts w:ascii="Consolas" w:hAnsi="Consolas"/>
          <w:color w:val="24292F"/>
          <w:sz w:val="21"/>
          <w:szCs w:val="21"/>
          <w:lang w:val="en-IN" w:eastAsia="en-IN"/>
        </w:rPr>
        <w:t>&gt;</w:t>
      </w:r>
    </w:p>
    <w:p w14:paraId="5089649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41E57C8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1BE7284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lastRenderedPageBreak/>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"form-row"</w:t>
      </w:r>
      <w:r w:rsidRPr="006918E6">
        <w:rPr>
          <w:rFonts w:ascii="Consolas" w:hAnsi="Consolas"/>
          <w:color w:val="24292F"/>
          <w:sz w:val="21"/>
          <w:szCs w:val="21"/>
          <w:lang w:val="en-IN" w:eastAsia="en-IN"/>
        </w:rPr>
        <w:t>&gt;</w:t>
      </w:r>
    </w:p>
    <w:p w14:paraId="0E01E2F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796D2B7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&gt;City&lt;/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6C2A741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"text"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"Enter City"</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"city"</w:t>
      </w:r>
      <w:r w:rsidRPr="006918E6">
        <w:rPr>
          <w:rFonts w:ascii="Consolas" w:hAnsi="Consolas"/>
          <w:color w:val="24292F"/>
          <w:sz w:val="21"/>
          <w:szCs w:val="21"/>
          <w:lang w:val="en-IN" w:eastAsia="en-IN"/>
        </w:rPr>
        <w:t>&gt;</w:t>
      </w:r>
    </w:p>
    <w:p w14:paraId="33B45ED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29A61DE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64D6775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12AE376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&gt;Date of Birth&lt;/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4091281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"date"</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"date"</w:t>
      </w:r>
      <w:r w:rsidRPr="006918E6">
        <w:rPr>
          <w:rFonts w:ascii="Consolas" w:hAnsi="Consolas"/>
          <w:color w:val="24292F"/>
          <w:sz w:val="21"/>
          <w:szCs w:val="21"/>
          <w:lang w:val="en-IN" w:eastAsia="en-IN"/>
        </w:rPr>
        <w:t>&gt;</w:t>
      </w:r>
    </w:p>
    <w:p w14:paraId="1BBCC05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32CBC3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563CD98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"form-row"</w:t>
      </w:r>
      <w:r w:rsidRPr="006918E6">
        <w:rPr>
          <w:rFonts w:ascii="Consolas" w:hAnsi="Consolas"/>
          <w:color w:val="24292F"/>
          <w:sz w:val="21"/>
          <w:szCs w:val="21"/>
          <w:lang w:val="en-IN" w:eastAsia="en-IN"/>
        </w:rPr>
        <w:t>&gt;</w:t>
      </w:r>
    </w:p>
    <w:p w14:paraId="7770EFB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42A8649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5127E87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&gt;Full Address&lt;/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030E27D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"text"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"Enter Address Detail"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"add"</w:t>
      </w:r>
      <w:r w:rsidRPr="006918E6">
        <w:rPr>
          <w:rFonts w:ascii="Consolas" w:hAnsi="Consolas"/>
          <w:color w:val="24292F"/>
          <w:sz w:val="21"/>
          <w:szCs w:val="21"/>
          <w:lang w:val="en-IN" w:eastAsia="en-IN"/>
        </w:rPr>
        <w:t>&gt;</w:t>
      </w:r>
    </w:p>
    <w:p w14:paraId="511B8B0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28B11AD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D5F29F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36D967E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&gt;Image&lt;/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4D74093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"file"</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img</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value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"choose file"</w:t>
      </w:r>
      <w:r w:rsidRPr="006918E6">
        <w:rPr>
          <w:rFonts w:ascii="Consolas" w:hAnsi="Consolas"/>
          <w:color w:val="24292F"/>
          <w:sz w:val="21"/>
          <w:szCs w:val="21"/>
          <w:lang w:val="en-IN" w:eastAsia="en-IN"/>
        </w:rPr>
        <w:t>&gt;</w:t>
      </w:r>
    </w:p>
    <w:p w14:paraId="77919BC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2813031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7C6AF18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button</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"submit"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-primary"</w:t>
      </w:r>
      <w:r w:rsidRPr="006918E6">
        <w:rPr>
          <w:rFonts w:ascii="Consolas" w:hAnsi="Consolas"/>
          <w:color w:val="24292F"/>
          <w:sz w:val="21"/>
          <w:szCs w:val="21"/>
          <w:lang w:val="en-IN" w:eastAsia="en-IN"/>
        </w:rPr>
        <w:t>&gt;Submit&lt;/</w:t>
      </w:r>
      <w:r w:rsidRPr="006918E6">
        <w:rPr>
          <w:rFonts w:ascii="Consolas" w:hAnsi="Consolas"/>
          <w:color w:val="054DA9"/>
          <w:sz w:val="21"/>
          <w:szCs w:val="21"/>
          <w:lang w:val="en-IN" w:eastAsia="en-IN"/>
        </w:rPr>
        <w:t>button</w:t>
      </w:r>
      <w:r w:rsidRPr="006918E6">
        <w:rPr>
          <w:rFonts w:ascii="Consolas" w:hAnsi="Consolas"/>
          <w:color w:val="24292F"/>
          <w:sz w:val="21"/>
          <w:szCs w:val="21"/>
          <w:lang w:val="en-IN" w:eastAsia="en-IN"/>
        </w:rPr>
        <w:t>&gt;</w:t>
      </w:r>
    </w:p>
    <w:p w14:paraId="2DC1D11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form</w:t>
      </w:r>
      <w:r w:rsidRPr="006918E6">
        <w:rPr>
          <w:rFonts w:ascii="Consolas" w:hAnsi="Consolas"/>
          <w:color w:val="24292F"/>
          <w:sz w:val="21"/>
          <w:szCs w:val="21"/>
          <w:lang w:val="en-IN" w:eastAsia="en-IN"/>
        </w:rPr>
        <w:t>&gt;</w:t>
      </w:r>
    </w:p>
    <w:p w14:paraId="7F80418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765F3C9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EA3AD8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84574C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if error %}</w:t>
      </w:r>
    </w:p>
    <w:p w14:paraId="0B9CDFF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1C49B88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alert</w:t>
      </w:r>
      <w:r w:rsidRPr="006918E6">
        <w:rPr>
          <w:rFonts w:ascii="Consolas" w:hAnsi="Consolas"/>
          <w:color w:val="24292F"/>
          <w:sz w:val="21"/>
          <w:szCs w:val="21"/>
          <w:lang w:val="en-IN" w:eastAsia="en-IN"/>
        </w:rPr>
        <w:t>(</w:t>
      </w:r>
      <w:proofErr w:type="gramEnd"/>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Regitered</w:t>
      </w:r>
      <w:proofErr w:type="spellEnd"/>
      <w:r w:rsidRPr="006918E6">
        <w:rPr>
          <w:rFonts w:ascii="Consolas" w:hAnsi="Consolas"/>
          <w:color w:val="0A3069"/>
          <w:sz w:val="21"/>
          <w:szCs w:val="21"/>
          <w:lang w:val="en-IN" w:eastAsia="en-IN"/>
        </w:rPr>
        <w:t xml:space="preserve"> Successfully'</w:t>
      </w:r>
      <w:r w:rsidRPr="006918E6">
        <w:rPr>
          <w:rFonts w:ascii="Consolas" w:hAnsi="Consolas"/>
          <w:color w:val="24292F"/>
          <w:sz w:val="21"/>
          <w:szCs w:val="21"/>
          <w:lang w:val="en-IN" w:eastAsia="en-IN"/>
        </w:rPr>
        <w:t>);</w:t>
      </w:r>
    </w:p>
    <w:p w14:paraId="53385DF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proofErr w:type="gramStart"/>
      <w:r w:rsidRPr="006918E6">
        <w:rPr>
          <w:rFonts w:ascii="Consolas" w:hAnsi="Consolas"/>
          <w:color w:val="0550AE"/>
          <w:sz w:val="21"/>
          <w:szCs w:val="21"/>
          <w:lang w:val="en-IN" w:eastAsia="en-IN"/>
        </w:rPr>
        <w:t>window</w:t>
      </w:r>
      <w:r w:rsidRPr="006918E6">
        <w:rPr>
          <w:rFonts w:ascii="Consolas" w:hAnsi="Consolas"/>
          <w:color w:val="24292F"/>
          <w:sz w:val="21"/>
          <w:szCs w:val="21"/>
          <w:lang w:val="en-IN" w:eastAsia="en-IN"/>
        </w:rPr>
        <w:t>.</w:t>
      </w:r>
      <w:r w:rsidRPr="006918E6">
        <w:rPr>
          <w:rFonts w:ascii="Consolas" w:hAnsi="Consolas"/>
          <w:color w:val="0550AE"/>
          <w:sz w:val="21"/>
          <w:szCs w:val="21"/>
          <w:lang w:val="en-IN" w:eastAsia="en-IN"/>
        </w:rPr>
        <w:t>location</w:t>
      </w:r>
      <w:proofErr w:type="spellEnd"/>
      <w:proofErr w:type="gramEnd"/>
      <w:r w:rsidRPr="006918E6">
        <w:rPr>
          <w:rFonts w:ascii="Consolas" w:hAnsi="Consolas"/>
          <w:color w:val="24292F"/>
          <w:sz w:val="21"/>
          <w:szCs w:val="21"/>
          <w:lang w:val="en-IN" w:eastAsia="en-IN"/>
        </w:rPr>
        <w:t xml:space="preserve"> </w:t>
      </w:r>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url</w:t>
      </w:r>
      <w:proofErr w:type="spellEnd"/>
      <w:r w:rsidRPr="006918E6">
        <w:rPr>
          <w:rFonts w:ascii="Consolas" w:hAnsi="Consolas"/>
          <w:color w:val="0A3069"/>
          <w:sz w:val="21"/>
          <w:szCs w:val="21"/>
          <w:lang w:val="en-IN" w:eastAsia="en-IN"/>
        </w:rPr>
        <w:t xml:space="preserve"> 'login' %}"</w:t>
      </w:r>
      <w:r w:rsidRPr="006918E6">
        <w:rPr>
          <w:rFonts w:ascii="Consolas" w:hAnsi="Consolas"/>
          <w:color w:val="24292F"/>
          <w:sz w:val="21"/>
          <w:szCs w:val="21"/>
          <w:lang w:val="en-IN" w:eastAsia="en-IN"/>
        </w:rPr>
        <w:t>;</w:t>
      </w:r>
    </w:p>
    <w:p w14:paraId="347AC26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648096D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endif %}</w:t>
      </w:r>
    </w:p>
    <w:p w14:paraId="3426F95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56384C8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endblock</w:t>
      </w:r>
      <w:proofErr w:type="spellEnd"/>
      <w:r w:rsidRPr="006918E6">
        <w:rPr>
          <w:rFonts w:ascii="Consolas" w:hAnsi="Consolas"/>
          <w:color w:val="24292F"/>
          <w:sz w:val="21"/>
          <w:szCs w:val="21"/>
          <w:lang w:val="en-IN" w:eastAsia="en-IN"/>
        </w:rPr>
        <w:t xml:space="preserve"> %}</w:t>
      </w:r>
    </w:p>
    <w:p w14:paraId="06FC8897" w14:textId="77777777" w:rsidR="005E3E0D" w:rsidRDefault="005E3E0D" w:rsidP="005E3E0D">
      <w:pPr>
        <w:spacing w:line="360" w:lineRule="auto"/>
        <w:jc w:val="both"/>
        <w:rPr>
          <w:b/>
        </w:rPr>
      </w:pPr>
    </w:p>
    <w:p w14:paraId="2110BDE8" w14:textId="77777777" w:rsidR="005E3E0D" w:rsidRDefault="005E3E0D" w:rsidP="005E3E0D">
      <w:pPr>
        <w:spacing w:line="360" w:lineRule="auto"/>
        <w:jc w:val="both"/>
        <w:rPr>
          <w:b/>
        </w:rPr>
      </w:pPr>
    </w:p>
    <w:p w14:paraId="1A5237D6" w14:textId="77777777" w:rsidR="005E3E0D" w:rsidRDefault="005E3E0D" w:rsidP="005E3E0D">
      <w:pPr>
        <w:spacing w:line="360" w:lineRule="auto"/>
        <w:jc w:val="both"/>
        <w:rPr>
          <w:b/>
        </w:rPr>
      </w:pPr>
    </w:p>
    <w:p w14:paraId="5F34DC51" w14:textId="77777777" w:rsidR="005E3E0D" w:rsidRDefault="005E3E0D" w:rsidP="005E3E0D">
      <w:pPr>
        <w:spacing w:line="360" w:lineRule="auto"/>
        <w:jc w:val="both"/>
        <w:rPr>
          <w:b/>
        </w:rPr>
      </w:pPr>
    </w:p>
    <w:p w14:paraId="514E103A" w14:textId="77777777" w:rsidR="006918E6" w:rsidRDefault="005E3E0D" w:rsidP="005E3E0D">
      <w:pPr>
        <w:spacing w:line="360" w:lineRule="auto"/>
        <w:jc w:val="both"/>
        <w:rPr>
          <w:b/>
        </w:rPr>
      </w:pPr>
      <w:r>
        <w:rPr>
          <w:b/>
        </w:rPr>
        <w:t xml:space="preserve">                                    </w:t>
      </w:r>
    </w:p>
    <w:p w14:paraId="0E095DC4" w14:textId="77777777" w:rsidR="006918E6" w:rsidRDefault="006918E6" w:rsidP="005E3E0D">
      <w:pPr>
        <w:spacing w:line="360" w:lineRule="auto"/>
        <w:jc w:val="both"/>
        <w:rPr>
          <w:b/>
        </w:rPr>
      </w:pPr>
    </w:p>
    <w:p w14:paraId="0B7D241C" w14:textId="77777777" w:rsidR="006918E6" w:rsidRDefault="006918E6" w:rsidP="005E3E0D">
      <w:pPr>
        <w:spacing w:line="360" w:lineRule="auto"/>
        <w:jc w:val="both"/>
        <w:rPr>
          <w:b/>
        </w:rPr>
      </w:pPr>
    </w:p>
    <w:p w14:paraId="09F4E586" w14:textId="185EE4D3" w:rsidR="005E3E0D" w:rsidRPr="006918E6" w:rsidRDefault="005E3E0D" w:rsidP="006918E6">
      <w:pPr>
        <w:spacing w:line="360" w:lineRule="auto"/>
        <w:jc w:val="center"/>
        <w:rPr>
          <w:b/>
          <w:sz w:val="32"/>
          <w:szCs w:val="32"/>
          <w:u w:val="single"/>
        </w:rPr>
      </w:pPr>
      <w:r w:rsidRPr="006918E6">
        <w:rPr>
          <w:b/>
          <w:sz w:val="32"/>
          <w:szCs w:val="32"/>
          <w:u w:val="single"/>
        </w:rPr>
        <w:lastRenderedPageBreak/>
        <w:t>VIEW CART PAGE CODING</w:t>
      </w:r>
    </w:p>
    <w:p w14:paraId="1315EDD8" w14:textId="77777777" w:rsidR="005E3E0D" w:rsidRDefault="005E3E0D" w:rsidP="005E3E0D">
      <w:pPr>
        <w:spacing w:line="360" w:lineRule="auto"/>
        <w:jc w:val="both"/>
        <w:rPr>
          <w:b/>
        </w:rPr>
      </w:pPr>
    </w:p>
    <w:p w14:paraId="2E56D04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extends 'navigation.html' %}</w:t>
      </w:r>
    </w:p>
    <w:p w14:paraId="5380A3C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block body %}</w:t>
      </w:r>
    </w:p>
    <w:p w14:paraId="0917284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5870639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6AA8614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gramStart"/>
      <w:r w:rsidRPr="006918E6">
        <w:rPr>
          <w:rFonts w:ascii="Consolas" w:hAnsi="Consolas"/>
          <w:color w:val="0A3069"/>
          <w:sz w:val="21"/>
          <w:szCs w:val="21"/>
          <w:lang w:val="en-IN" w:eastAsia="en-IN"/>
        </w:rPr>
        <w:t>color:red</w:t>
      </w:r>
      <w:proofErr w:type="gramEnd"/>
      <w:r w:rsidRPr="006918E6">
        <w:rPr>
          <w:rFonts w:ascii="Consolas" w:hAnsi="Consolas"/>
          <w:color w:val="0A3069"/>
          <w:sz w:val="21"/>
          <w:szCs w:val="21"/>
          <w:lang w:val="en-IN" w:eastAsia="en-IN"/>
        </w:rPr>
        <w:t>;margin-top:2%"</w:t>
      </w:r>
      <w:r w:rsidRPr="006918E6">
        <w:rPr>
          <w:rFonts w:ascii="Consolas" w:hAnsi="Consolas"/>
          <w:color w:val="24292F"/>
          <w:sz w:val="21"/>
          <w:szCs w:val="21"/>
          <w:lang w:val="en-IN" w:eastAsia="en-IN"/>
        </w:rPr>
        <w:t>&gt;View Cart&lt;/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w:t>
      </w:r>
    </w:p>
    <w:p w14:paraId="58A7E19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3B85412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022262D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7C35D55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if not cart %}</w:t>
      </w:r>
    </w:p>
    <w:p w14:paraId="3846A6F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h1</w:t>
      </w:r>
      <w:r w:rsidRPr="006918E6">
        <w:rPr>
          <w:rFonts w:ascii="Consolas" w:hAnsi="Consolas"/>
          <w:color w:val="24292F"/>
          <w:sz w:val="21"/>
          <w:szCs w:val="21"/>
          <w:lang w:val="en-IN" w:eastAsia="en-IN"/>
        </w:rPr>
        <w:t xml:space="preserve"> </w:t>
      </w:r>
      <w:r w:rsidRPr="006918E6">
        <w:rPr>
          <w:rFonts w:ascii="Consolas" w:hAnsi="Consolas"/>
          <w:i/>
          <w:iCs/>
          <w:color w:val="6C3900"/>
          <w:sz w:val="21"/>
          <w:szCs w:val="21"/>
          <w:lang w:val="en-IN" w:eastAsia="en-IN"/>
        </w:rPr>
        <w:t>align</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center</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proofErr w:type="gramStart"/>
      <w:r w:rsidRPr="006918E6">
        <w:rPr>
          <w:rFonts w:ascii="Consolas" w:hAnsi="Consolas"/>
          <w:color w:val="0A3069"/>
          <w:sz w:val="21"/>
          <w:szCs w:val="21"/>
          <w:lang w:val="en-IN" w:eastAsia="en-IN"/>
        </w:rPr>
        <w:t>color:blue</w:t>
      </w:r>
      <w:proofErr w:type="spellEnd"/>
      <w:proofErr w:type="gram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&gt;{{message}}&lt;/</w:t>
      </w:r>
      <w:r w:rsidRPr="006918E6">
        <w:rPr>
          <w:rFonts w:ascii="Consolas" w:hAnsi="Consolas"/>
          <w:color w:val="054DA9"/>
          <w:sz w:val="21"/>
          <w:szCs w:val="21"/>
          <w:lang w:val="en-IN" w:eastAsia="en-IN"/>
        </w:rPr>
        <w:t>h1</w:t>
      </w:r>
      <w:r w:rsidRPr="006918E6">
        <w:rPr>
          <w:rFonts w:ascii="Consolas" w:hAnsi="Consolas"/>
          <w:color w:val="24292F"/>
          <w:sz w:val="21"/>
          <w:szCs w:val="21"/>
          <w:lang w:val="en-IN" w:eastAsia="en-IN"/>
        </w:rPr>
        <w:t>&gt;</w:t>
      </w:r>
    </w:p>
    <w:p w14:paraId="0980A81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else %}</w:t>
      </w:r>
    </w:p>
    <w:p w14:paraId="7B88583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for </w:t>
      </w:r>
      <w:proofErr w:type="spellStart"/>
      <w:r w:rsidRPr="006918E6">
        <w:rPr>
          <w:rFonts w:ascii="Consolas" w:hAnsi="Consolas"/>
          <w:color w:val="24292F"/>
          <w:sz w:val="21"/>
          <w:szCs w:val="21"/>
          <w:lang w:val="en-IN" w:eastAsia="en-IN"/>
        </w:rPr>
        <w:t>i</w:t>
      </w:r>
      <w:proofErr w:type="spellEnd"/>
      <w:r w:rsidRPr="006918E6">
        <w:rPr>
          <w:rFonts w:ascii="Consolas" w:hAnsi="Consolas"/>
          <w:color w:val="24292F"/>
          <w:sz w:val="21"/>
          <w:szCs w:val="21"/>
          <w:lang w:val="en-IN" w:eastAsia="en-IN"/>
        </w:rPr>
        <w:t xml:space="preserve"> in cart %}</w:t>
      </w:r>
    </w:p>
    <w:p w14:paraId="38ACF96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5EE943A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style</w:t>
      </w:r>
      <w:r w:rsidRPr="006918E6">
        <w:rPr>
          <w:rFonts w:ascii="Consolas" w:hAnsi="Consolas"/>
          <w:color w:val="24292F"/>
          <w:sz w:val="21"/>
          <w:szCs w:val="21"/>
          <w:lang w:val="en-IN" w:eastAsia="en-IN"/>
        </w:rPr>
        <w:t>&gt;</w:t>
      </w:r>
    </w:p>
    <w:p w14:paraId="35D4557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.container</w:t>
      </w:r>
      <w:r w:rsidRPr="006918E6">
        <w:rPr>
          <w:rFonts w:ascii="Consolas" w:hAnsi="Consolas"/>
          <w:color w:val="24292F"/>
          <w:sz w:val="21"/>
          <w:szCs w:val="21"/>
          <w:lang w:val="en-IN" w:eastAsia="en-IN"/>
        </w:rPr>
        <w:t xml:space="preserve"> {</w:t>
      </w:r>
    </w:p>
    <w:p w14:paraId="2DDEEE1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1</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solid</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black</w:t>
      </w:r>
      <w:r w:rsidRPr="006918E6">
        <w:rPr>
          <w:rFonts w:ascii="Consolas" w:hAnsi="Consolas"/>
          <w:color w:val="24292F"/>
          <w:sz w:val="21"/>
          <w:szCs w:val="21"/>
          <w:lang w:val="en-IN" w:eastAsia="en-IN"/>
        </w:rPr>
        <w:t>;</w:t>
      </w:r>
      <w:proofErr w:type="gramEnd"/>
    </w:p>
    <w:p w14:paraId="5C602BD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border-radius</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6</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w:t>
      </w:r>
      <w:proofErr w:type="gramEnd"/>
    </w:p>
    <w:p w14:paraId="707DAD6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margin-bottom</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5</w:t>
      </w:r>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w:t>
      </w:r>
      <w:proofErr w:type="gramEnd"/>
    </w:p>
    <w:p w14:paraId="2071C59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p>
    <w:p w14:paraId="47B54FC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11C241B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.container1</w:t>
      </w:r>
      <w:r w:rsidRPr="006918E6">
        <w:rPr>
          <w:rFonts w:ascii="Consolas" w:hAnsi="Consolas"/>
          <w:color w:val="24292F"/>
          <w:sz w:val="21"/>
          <w:szCs w:val="21"/>
          <w:lang w:val="en-IN" w:eastAsia="en-IN"/>
        </w:rPr>
        <w:t>,</w:t>
      </w:r>
    </w:p>
    <w:p w14:paraId="645EBFD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.contain</w:t>
      </w:r>
      <w:proofErr w:type="gramEnd"/>
      <w:r w:rsidRPr="006918E6">
        <w:rPr>
          <w:rFonts w:ascii="Consolas" w:hAnsi="Consolas"/>
          <w:color w:val="24292F"/>
          <w:sz w:val="21"/>
          <w:szCs w:val="21"/>
          <w:lang w:val="en-IN" w:eastAsia="en-IN"/>
        </w:rPr>
        <w:t xml:space="preserve"> {</w:t>
      </w:r>
    </w:p>
    <w:p w14:paraId="21F2C98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1</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solid</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black</w:t>
      </w:r>
      <w:r w:rsidRPr="006918E6">
        <w:rPr>
          <w:rFonts w:ascii="Consolas" w:hAnsi="Consolas"/>
          <w:color w:val="24292F"/>
          <w:sz w:val="21"/>
          <w:szCs w:val="21"/>
          <w:lang w:val="en-IN" w:eastAsia="en-IN"/>
        </w:rPr>
        <w:t>;</w:t>
      </w:r>
      <w:proofErr w:type="gramEnd"/>
    </w:p>
    <w:p w14:paraId="7A2A879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border-radius</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6</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w:t>
      </w:r>
      <w:proofErr w:type="gramEnd"/>
    </w:p>
    <w:p w14:paraId="4CA0077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width</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70</w:t>
      </w:r>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w:t>
      </w:r>
      <w:proofErr w:type="gramEnd"/>
    </w:p>
    <w:p w14:paraId="324A496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1</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solid</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black</w:t>
      </w:r>
      <w:r w:rsidRPr="006918E6">
        <w:rPr>
          <w:rFonts w:ascii="Consolas" w:hAnsi="Consolas"/>
          <w:color w:val="24292F"/>
          <w:sz w:val="21"/>
          <w:szCs w:val="21"/>
          <w:lang w:val="en-IN" w:eastAsia="en-IN"/>
        </w:rPr>
        <w:t>;</w:t>
      </w:r>
      <w:proofErr w:type="gramEnd"/>
    </w:p>
    <w:p w14:paraId="66EEB59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6EB9D63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p>
    <w:p w14:paraId="6A5B22A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style</w:t>
      </w:r>
      <w:r w:rsidRPr="006918E6">
        <w:rPr>
          <w:rFonts w:ascii="Consolas" w:hAnsi="Consolas"/>
          <w:color w:val="24292F"/>
          <w:sz w:val="21"/>
          <w:szCs w:val="21"/>
          <w:lang w:val="en-IN" w:eastAsia="en-IN"/>
        </w:rPr>
        <w:t>&gt;</w:t>
      </w:r>
    </w:p>
    <w:p w14:paraId="454DC02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"margin-top:2</w:t>
      </w:r>
      <w:proofErr w:type="gramStart"/>
      <w:r w:rsidRPr="006918E6">
        <w:rPr>
          <w:rFonts w:ascii="Consolas" w:hAnsi="Consolas"/>
          <w:color w:val="0A3069"/>
          <w:sz w:val="21"/>
          <w:szCs w:val="21"/>
          <w:lang w:val="en-IN" w:eastAsia="en-IN"/>
        </w:rPr>
        <w:t>%;height</w:t>
      </w:r>
      <w:proofErr w:type="gramEnd"/>
      <w:r w:rsidRPr="006918E6">
        <w:rPr>
          <w:rFonts w:ascii="Consolas" w:hAnsi="Consolas"/>
          <w:color w:val="0A3069"/>
          <w:sz w:val="21"/>
          <w:szCs w:val="21"/>
          <w:lang w:val="en-IN" w:eastAsia="en-IN"/>
        </w:rPr>
        <w:t>:150px;width:80%"</w:t>
      </w:r>
      <w:r w:rsidRPr="006918E6">
        <w:rPr>
          <w:rFonts w:ascii="Consolas" w:hAnsi="Consolas"/>
          <w:color w:val="24292F"/>
          <w:sz w:val="21"/>
          <w:szCs w:val="21"/>
          <w:lang w:val="en-IN" w:eastAsia="en-IN"/>
        </w:rPr>
        <w:t>&gt;</w:t>
      </w:r>
    </w:p>
    <w:p w14:paraId="52D2782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"row"</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"height:90%"</w:t>
      </w:r>
      <w:r w:rsidRPr="006918E6">
        <w:rPr>
          <w:rFonts w:ascii="Consolas" w:hAnsi="Consolas"/>
          <w:color w:val="24292F"/>
          <w:sz w:val="21"/>
          <w:szCs w:val="21"/>
          <w:lang w:val="en-IN" w:eastAsia="en-IN"/>
        </w:rPr>
        <w:t>&gt;</w:t>
      </w:r>
    </w:p>
    <w:p w14:paraId="6F5963E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"height:120px"</w:t>
      </w:r>
      <w:r w:rsidRPr="006918E6">
        <w:rPr>
          <w:rFonts w:ascii="Consolas" w:hAnsi="Consolas"/>
          <w:color w:val="24292F"/>
          <w:sz w:val="21"/>
          <w:szCs w:val="21"/>
          <w:lang w:val="en-IN" w:eastAsia="en-IN"/>
        </w:rPr>
        <w:t>&gt;</w:t>
      </w:r>
    </w:p>
    <w:p w14:paraId="5359D9E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img</w:t>
      </w:r>
      <w:proofErr w:type="spellEnd"/>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src</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"{{i.product.image.url}}"</w:t>
      </w:r>
    </w:p>
    <w:p w14:paraId="39083B1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"width:30</w:t>
      </w:r>
      <w:proofErr w:type="gramStart"/>
      <w:r w:rsidRPr="006918E6">
        <w:rPr>
          <w:rFonts w:ascii="Consolas" w:hAnsi="Consolas"/>
          <w:color w:val="0A3069"/>
          <w:sz w:val="21"/>
          <w:szCs w:val="21"/>
          <w:lang w:val="en-IN" w:eastAsia="en-IN"/>
        </w:rPr>
        <w:t>%;height</w:t>
      </w:r>
      <w:proofErr w:type="gramEnd"/>
      <w:r w:rsidRPr="006918E6">
        <w:rPr>
          <w:rFonts w:ascii="Consolas" w:hAnsi="Consolas"/>
          <w:color w:val="0A3069"/>
          <w:sz w:val="21"/>
          <w:szCs w:val="21"/>
          <w:lang w:val="en-IN" w:eastAsia="en-IN"/>
        </w:rPr>
        <w:t>:100px;border:1px solid darkgray;margin-top:5%"</w:t>
      </w:r>
      <w:r w:rsidRPr="006918E6">
        <w:rPr>
          <w:rFonts w:ascii="Consolas" w:hAnsi="Consolas"/>
          <w:color w:val="24292F"/>
          <w:sz w:val="21"/>
          <w:szCs w:val="21"/>
          <w:lang w:val="en-IN" w:eastAsia="en-IN"/>
        </w:rPr>
        <w:t>&gt;</w:t>
      </w:r>
    </w:p>
    <w:p w14:paraId="0BD0D87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660C727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069126E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w:t>
      </w:r>
    </w:p>
    <w:p w14:paraId="098DA78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h5</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"margin-top:5%"</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i.product.name</w:t>
      </w:r>
      <w:proofErr w:type="gram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h5</w:t>
      </w:r>
      <w:r w:rsidRPr="006918E6">
        <w:rPr>
          <w:rFonts w:ascii="Consolas" w:hAnsi="Consolas"/>
          <w:color w:val="24292F"/>
          <w:sz w:val="21"/>
          <w:szCs w:val="21"/>
          <w:lang w:val="en-IN" w:eastAsia="en-IN"/>
        </w:rPr>
        <w:t>&gt;</w:t>
      </w:r>
    </w:p>
    <w:p w14:paraId="1A60064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70DDF31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h6</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Price :</w:t>
      </w:r>
      <w:proofErr w:type="gramEnd"/>
      <w:r w:rsidRPr="006918E6">
        <w:rPr>
          <w:rFonts w:ascii="Consolas" w:hAnsi="Consolas"/>
          <w:color w:val="24292F"/>
          <w:sz w:val="21"/>
          <w:szCs w:val="21"/>
          <w:lang w:val="en-IN" w:eastAsia="en-IN"/>
        </w:rPr>
        <w:t xml:space="preserve"> Rs.{{</w:t>
      </w:r>
      <w:proofErr w:type="spellStart"/>
      <w:r w:rsidRPr="006918E6">
        <w:rPr>
          <w:rFonts w:ascii="Consolas" w:hAnsi="Consolas"/>
          <w:color w:val="24292F"/>
          <w:sz w:val="21"/>
          <w:szCs w:val="21"/>
          <w:lang w:val="en-IN" w:eastAsia="en-IN"/>
        </w:rPr>
        <w:t>i.product.price</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h6</w:t>
      </w:r>
      <w:r w:rsidRPr="006918E6">
        <w:rPr>
          <w:rFonts w:ascii="Consolas" w:hAnsi="Consolas"/>
          <w:color w:val="24292F"/>
          <w:sz w:val="21"/>
          <w:szCs w:val="21"/>
          <w:lang w:val="en-IN" w:eastAsia="en-IN"/>
        </w:rPr>
        <w:t>&gt;</w:t>
      </w:r>
    </w:p>
    <w:p w14:paraId="0DC47C2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p</w:t>
      </w:r>
      <w:r w:rsidRPr="006918E6">
        <w:rPr>
          <w:rFonts w:ascii="Consolas" w:hAnsi="Consolas"/>
          <w:color w:val="24292F"/>
          <w:sz w:val="21"/>
          <w:szCs w:val="21"/>
          <w:lang w:val="en-IN" w:eastAsia="en-IN"/>
        </w:rPr>
        <w:t>&gt;{{</w:t>
      </w:r>
      <w:proofErr w:type="spellStart"/>
      <w:proofErr w:type="gramStart"/>
      <w:r w:rsidRPr="006918E6">
        <w:rPr>
          <w:rFonts w:ascii="Consolas" w:hAnsi="Consolas"/>
          <w:color w:val="24292F"/>
          <w:sz w:val="21"/>
          <w:szCs w:val="21"/>
          <w:lang w:val="en-IN" w:eastAsia="en-IN"/>
        </w:rPr>
        <w:t>i.product</w:t>
      </w:r>
      <w:proofErr w:type="gramEnd"/>
      <w:r w:rsidRPr="006918E6">
        <w:rPr>
          <w:rFonts w:ascii="Consolas" w:hAnsi="Consolas"/>
          <w:color w:val="24292F"/>
          <w:sz w:val="21"/>
          <w:szCs w:val="21"/>
          <w:lang w:val="en-IN" w:eastAsia="en-IN"/>
        </w:rPr>
        <w:t>.desc</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p</w:t>
      </w:r>
      <w:r w:rsidRPr="006918E6">
        <w:rPr>
          <w:rFonts w:ascii="Consolas" w:hAnsi="Consolas"/>
          <w:color w:val="24292F"/>
          <w:sz w:val="21"/>
          <w:szCs w:val="21"/>
          <w:lang w:val="en-IN" w:eastAsia="en-IN"/>
        </w:rPr>
        <w:t>&gt;</w:t>
      </w:r>
    </w:p>
    <w:p w14:paraId="45DB84C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1181073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w:t>
      </w:r>
    </w:p>
    <w:p w14:paraId="1DFE31F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lastRenderedPageBreak/>
        <w:t>                &lt;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url</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remove_cart</w:t>
      </w:r>
      <w:proofErr w:type="spellEnd"/>
      <w:r w:rsidRPr="006918E6">
        <w:rPr>
          <w:rFonts w:ascii="Consolas" w:hAnsi="Consolas"/>
          <w:color w:val="0A3069"/>
          <w:sz w:val="21"/>
          <w:szCs w:val="21"/>
          <w:lang w:val="en-IN" w:eastAsia="en-IN"/>
        </w:rPr>
        <w:t>' i.id %}"</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"margin-top:15%"</w:t>
      </w:r>
    </w:p>
    <w:p w14:paraId="3BD026B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btn-sm</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-danger text-light text-capitalize"</w:t>
      </w:r>
      <w:r w:rsidRPr="006918E6">
        <w:rPr>
          <w:rFonts w:ascii="Consolas" w:hAnsi="Consolas"/>
          <w:color w:val="24292F"/>
          <w:sz w:val="21"/>
          <w:szCs w:val="21"/>
          <w:lang w:val="en-IN" w:eastAsia="en-IN"/>
        </w:rPr>
        <w:t>&gt;</w:t>
      </w:r>
    </w:p>
    <w:p w14:paraId="3B6A7E6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ion-icon</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"trash"</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ion-icon</w:t>
      </w:r>
      <w:r w:rsidRPr="006918E6">
        <w:rPr>
          <w:rFonts w:ascii="Consolas" w:hAnsi="Consolas"/>
          <w:color w:val="24292F"/>
          <w:sz w:val="21"/>
          <w:szCs w:val="21"/>
          <w:lang w:val="en-IN" w:eastAsia="en-IN"/>
        </w:rPr>
        <w:t>&gt;Remove</w:t>
      </w:r>
    </w:p>
    <w:p w14:paraId="7F80A85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05C6C07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4D1506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5D06060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4B217A5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5E5ECF2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endfor</w:t>
      </w:r>
      <w:proofErr w:type="spellEnd"/>
      <w:r w:rsidRPr="006918E6">
        <w:rPr>
          <w:rFonts w:ascii="Consolas" w:hAnsi="Consolas"/>
          <w:color w:val="24292F"/>
          <w:sz w:val="21"/>
          <w:szCs w:val="21"/>
          <w:lang w:val="en-IN" w:eastAsia="en-IN"/>
        </w:rPr>
        <w:t xml:space="preserve"> %}</w:t>
      </w:r>
    </w:p>
    <w:p w14:paraId="763E789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"border:1px solid white"</w:t>
      </w:r>
      <w:r w:rsidRPr="006918E6">
        <w:rPr>
          <w:rFonts w:ascii="Consolas" w:hAnsi="Consolas"/>
          <w:color w:val="24292F"/>
          <w:sz w:val="21"/>
          <w:szCs w:val="21"/>
          <w:lang w:val="en-IN" w:eastAsia="en-IN"/>
        </w:rPr>
        <w:t>&gt;</w:t>
      </w:r>
    </w:p>
    <w:p w14:paraId="55A610A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"row"</w:t>
      </w:r>
      <w:r w:rsidRPr="006918E6">
        <w:rPr>
          <w:rFonts w:ascii="Consolas" w:hAnsi="Consolas"/>
          <w:color w:val="24292F"/>
          <w:sz w:val="21"/>
          <w:szCs w:val="21"/>
          <w:lang w:val="en-IN" w:eastAsia="en-IN"/>
        </w:rPr>
        <w:t>&gt;</w:t>
      </w:r>
    </w:p>
    <w:p w14:paraId="5ED8B20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w:t>
      </w:r>
    </w:p>
    <w:p w14:paraId="3A33741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url</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view_product</w:t>
      </w:r>
      <w:proofErr w:type="spellEnd"/>
      <w:r w:rsidRPr="006918E6">
        <w:rPr>
          <w:rFonts w:ascii="Consolas" w:hAnsi="Consolas"/>
          <w:color w:val="0A3069"/>
          <w:sz w:val="21"/>
          <w:szCs w:val="21"/>
          <w:lang w:val="en-IN" w:eastAsia="en-IN"/>
        </w:rPr>
        <w:t>' 0 %}"</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"margin-top:1</w:t>
      </w:r>
      <w:proofErr w:type="gramStart"/>
      <w:r w:rsidRPr="006918E6">
        <w:rPr>
          <w:rFonts w:ascii="Consolas" w:hAnsi="Consolas"/>
          <w:color w:val="0A3069"/>
          <w:sz w:val="21"/>
          <w:szCs w:val="21"/>
          <w:lang w:val="en-IN" w:eastAsia="en-IN"/>
        </w:rPr>
        <w:t>%;width</w:t>
      </w:r>
      <w:proofErr w:type="gramEnd"/>
      <w:r w:rsidRPr="006918E6">
        <w:rPr>
          <w:rFonts w:ascii="Consolas" w:hAnsi="Consolas"/>
          <w:color w:val="0A3069"/>
          <w:sz w:val="21"/>
          <w:szCs w:val="21"/>
          <w:lang w:val="en-IN" w:eastAsia="en-IN"/>
        </w:rPr>
        <w:t>:100%"</w:t>
      </w:r>
    </w:p>
    <w:p w14:paraId="62F9684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btn-lg</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-info text-light text-capitalize"</w:t>
      </w:r>
      <w:r w:rsidRPr="006918E6">
        <w:rPr>
          <w:rFonts w:ascii="Consolas" w:hAnsi="Consolas"/>
          <w:color w:val="24292F"/>
          <w:sz w:val="21"/>
          <w:szCs w:val="21"/>
          <w:lang w:val="en-IN" w:eastAsia="en-IN"/>
        </w:rPr>
        <w:t>&gt;</w:t>
      </w:r>
    </w:p>
    <w:p w14:paraId="15214D8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ion-icon</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"margin-right:8px"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pricetags</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ion-icon</w:t>
      </w:r>
      <w:r w:rsidRPr="006918E6">
        <w:rPr>
          <w:rFonts w:ascii="Consolas" w:hAnsi="Consolas"/>
          <w:color w:val="24292F"/>
          <w:sz w:val="21"/>
          <w:szCs w:val="21"/>
          <w:lang w:val="en-IN" w:eastAsia="en-IN"/>
        </w:rPr>
        <w:t>&gt;Continue Shopping</w:t>
      </w:r>
    </w:p>
    <w:p w14:paraId="39A8B5B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1850471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5AC3D86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w:t>
      </w:r>
    </w:p>
    <w:p w14:paraId="2651D73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url</w:t>
      </w:r>
      <w:proofErr w:type="spellEnd"/>
      <w:r w:rsidRPr="006918E6">
        <w:rPr>
          <w:rFonts w:ascii="Consolas" w:hAnsi="Consolas"/>
          <w:color w:val="0A3069"/>
          <w:sz w:val="21"/>
          <w:szCs w:val="21"/>
          <w:lang w:val="en-IN" w:eastAsia="en-IN"/>
        </w:rPr>
        <w:t xml:space="preserve"> 'booking' book %}"</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"margin-top:1</w:t>
      </w:r>
      <w:proofErr w:type="gramStart"/>
      <w:r w:rsidRPr="006918E6">
        <w:rPr>
          <w:rFonts w:ascii="Consolas" w:hAnsi="Consolas"/>
          <w:color w:val="0A3069"/>
          <w:sz w:val="21"/>
          <w:szCs w:val="21"/>
          <w:lang w:val="en-IN" w:eastAsia="en-IN"/>
        </w:rPr>
        <w:t>%;width</w:t>
      </w:r>
      <w:proofErr w:type="gramEnd"/>
      <w:r w:rsidRPr="006918E6">
        <w:rPr>
          <w:rFonts w:ascii="Consolas" w:hAnsi="Consolas"/>
          <w:color w:val="0A3069"/>
          <w:sz w:val="21"/>
          <w:szCs w:val="21"/>
          <w:lang w:val="en-IN" w:eastAsia="en-IN"/>
        </w:rPr>
        <w:t>:50%"</w:t>
      </w:r>
    </w:p>
    <w:p w14:paraId="2CBA0CC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btn-lg</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-info text-light text-capitalize"</w:t>
      </w:r>
      <w:r w:rsidRPr="006918E6">
        <w:rPr>
          <w:rFonts w:ascii="Consolas" w:hAnsi="Consolas"/>
          <w:color w:val="24292F"/>
          <w:sz w:val="21"/>
          <w:szCs w:val="21"/>
          <w:lang w:val="en-IN" w:eastAsia="en-IN"/>
        </w:rPr>
        <w:t>&gt;</w:t>
      </w:r>
    </w:p>
    <w:p w14:paraId="788835A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ion-icon</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"margin-right:8px"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"cash"</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ion-icon</w:t>
      </w:r>
      <w:r w:rsidRPr="006918E6">
        <w:rPr>
          <w:rFonts w:ascii="Consolas" w:hAnsi="Consolas"/>
          <w:color w:val="24292F"/>
          <w:sz w:val="21"/>
          <w:szCs w:val="21"/>
          <w:lang w:val="en-IN" w:eastAsia="en-IN"/>
        </w:rPr>
        <w:t>&gt;Buy Now</w:t>
      </w:r>
    </w:p>
    <w:p w14:paraId="1C7F5D4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5D2B22C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5AE1CA9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w:t>
      </w:r>
    </w:p>
    <w:p w14:paraId="2324DED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"margin-top:1</w:t>
      </w:r>
      <w:proofErr w:type="gramStart"/>
      <w:r w:rsidRPr="006918E6">
        <w:rPr>
          <w:rFonts w:ascii="Consolas" w:hAnsi="Consolas"/>
          <w:color w:val="0A3069"/>
          <w:sz w:val="21"/>
          <w:szCs w:val="21"/>
          <w:lang w:val="en-IN" w:eastAsia="en-IN"/>
        </w:rPr>
        <w:t>%;width</w:t>
      </w:r>
      <w:proofErr w:type="gramEnd"/>
      <w:r w:rsidRPr="006918E6">
        <w:rPr>
          <w:rFonts w:ascii="Consolas" w:hAnsi="Consolas"/>
          <w:color w:val="0A3069"/>
          <w:sz w:val="21"/>
          <w:szCs w:val="21"/>
          <w:lang w:val="en-IN" w:eastAsia="en-IN"/>
        </w:rPr>
        <w:t>:100%;border:1px solid black"</w:t>
      </w:r>
    </w:p>
    <w:p w14:paraId="5885A07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-default </w:t>
      </w:r>
      <w:proofErr w:type="spellStart"/>
      <w:r w:rsidRPr="006918E6">
        <w:rPr>
          <w:rFonts w:ascii="Consolas" w:hAnsi="Consolas"/>
          <w:color w:val="0A3069"/>
          <w:sz w:val="21"/>
          <w:szCs w:val="21"/>
          <w:lang w:val="en-IN" w:eastAsia="en-IN"/>
        </w:rPr>
        <w:t>btn-lg</w:t>
      </w:r>
      <w:proofErr w:type="spellEnd"/>
      <w:r w:rsidRPr="006918E6">
        <w:rPr>
          <w:rFonts w:ascii="Consolas" w:hAnsi="Consolas"/>
          <w:color w:val="0A3069"/>
          <w:sz w:val="21"/>
          <w:szCs w:val="21"/>
          <w:lang w:val="en-IN" w:eastAsia="en-IN"/>
        </w:rPr>
        <w:t xml:space="preserve"> text-dark text-capitalize"</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Total :</w:t>
      </w:r>
      <w:proofErr w:type="gramEnd"/>
      <w:r w:rsidRPr="006918E6">
        <w:rPr>
          <w:rFonts w:ascii="Consolas" w:hAnsi="Consolas"/>
          <w:color w:val="24292F"/>
          <w:sz w:val="21"/>
          <w:szCs w:val="21"/>
          <w:lang w:val="en-IN" w:eastAsia="en-IN"/>
        </w:rPr>
        <w:t xml:space="preserve"> {{total}}&lt;/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196AD91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3162C1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74A6D3D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 endif %}</w:t>
      </w:r>
    </w:p>
    <w:p w14:paraId="3F1A86C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77B12A7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62B76E4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endblock</w:t>
      </w:r>
      <w:proofErr w:type="spellEnd"/>
      <w:r w:rsidRPr="006918E6">
        <w:rPr>
          <w:rFonts w:ascii="Consolas" w:hAnsi="Consolas"/>
          <w:color w:val="24292F"/>
          <w:sz w:val="21"/>
          <w:szCs w:val="21"/>
          <w:lang w:val="en-IN" w:eastAsia="en-IN"/>
        </w:rPr>
        <w:t xml:space="preserve"> %}</w:t>
      </w:r>
    </w:p>
    <w:p w14:paraId="5EBC46E7" w14:textId="77777777" w:rsidR="005E3E0D" w:rsidRDefault="005E3E0D" w:rsidP="005E3E0D">
      <w:pPr>
        <w:spacing w:line="360" w:lineRule="auto"/>
        <w:jc w:val="both"/>
        <w:rPr>
          <w:b/>
        </w:rPr>
      </w:pPr>
    </w:p>
    <w:p w14:paraId="77F8EB39" w14:textId="77777777" w:rsidR="005E3E0D" w:rsidRDefault="005E3E0D" w:rsidP="005E3E0D">
      <w:pPr>
        <w:spacing w:line="360" w:lineRule="auto"/>
        <w:jc w:val="both"/>
        <w:rPr>
          <w:b/>
        </w:rPr>
      </w:pPr>
    </w:p>
    <w:p w14:paraId="2364EBB6" w14:textId="77777777" w:rsidR="005E3E0D" w:rsidRDefault="005E3E0D" w:rsidP="005E3E0D">
      <w:pPr>
        <w:spacing w:line="360" w:lineRule="auto"/>
        <w:jc w:val="both"/>
        <w:rPr>
          <w:b/>
        </w:rPr>
      </w:pPr>
    </w:p>
    <w:p w14:paraId="71B35E49" w14:textId="77777777" w:rsidR="005E3E0D" w:rsidRDefault="005E3E0D" w:rsidP="005E3E0D">
      <w:pPr>
        <w:spacing w:line="360" w:lineRule="auto"/>
        <w:jc w:val="both"/>
        <w:rPr>
          <w:b/>
        </w:rPr>
      </w:pPr>
    </w:p>
    <w:p w14:paraId="74C91784" w14:textId="77777777" w:rsidR="006918E6" w:rsidRDefault="006918E6" w:rsidP="005E3E0D">
      <w:pPr>
        <w:spacing w:line="360" w:lineRule="auto"/>
        <w:jc w:val="both"/>
        <w:rPr>
          <w:b/>
        </w:rPr>
      </w:pPr>
    </w:p>
    <w:p w14:paraId="0FB18E9F" w14:textId="25958982" w:rsidR="005E3E0D" w:rsidRPr="006918E6" w:rsidRDefault="005E3E0D" w:rsidP="005E3E0D">
      <w:pPr>
        <w:spacing w:line="360" w:lineRule="auto"/>
        <w:jc w:val="both"/>
        <w:rPr>
          <w:b/>
          <w:sz w:val="32"/>
          <w:szCs w:val="32"/>
          <w:u w:val="single"/>
        </w:rPr>
      </w:pPr>
      <w:r w:rsidRPr="006918E6">
        <w:rPr>
          <w:b/>
          <w:sz w:val="32"/>
          <w:szCs w:val="32"/>
        </w:rPr>
        <w:lastRenderedPageBreak/>
        <w:t xml:space="preserve">                              </w:t>
      </w:r>
      <w:r w:rsidRPr="006918E6">
        <w:rPr>
          <w:b/>
          <w:sz w:val="32"/>
          <w:szCs w:val="32"/>
          <w:u w:val="single"/>
        </w:rPr>
        <w:t>ADMIN HOME PAGE CODING</w:t>
      </w:r>
    </w:p>
    <w:p w14:paraId="29B91705" w14:textId="77777777" w:rsidR="005E3E0D" w:rsidRDefault="005E3E0D" w:rsidP="005E3E0D">
      <w:pPr>
        <w:spacing w:line="360" w:lineRule="auto"/>
        <w:jc w:val="both"/>
        <w:rPr>
          <w:b/>
        </w:rPr>
      </w:pPr>
    </w:p>
    <w:p w14:paraId="6B3F18A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extends 'navigation.html' %}</w:t>
      </w:r>
    </w:p>
    <w:p w14:paraId="6EA2937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load static %}</w:t>
      </w:r>
    </w:p>
    <w:p w14:paraId="6DFF33C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block body %}</w:t>
      </w:r>
    </w:p>
    <w:p w14:paraId="727288D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EF8DD2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style</w:t>
      </w:r>
      <w:r w:rsidRPr="006918E6">
        <w:rPr>
          <w:rFonts w:ascii="Consolas" w:hAnsi="Consolas"/>
          <w:color w:val="24292F"/>
          <w:sz w:val="21"/>
          <w:szCs w:val="21"/>
          <w:lang w:val="en-IN" w:eastAsia="en-IN"/>
        </w:rPr>
        <w:t>&gt;</w:t>
      </w:r>
    </w:p>
    <w:p w14:paraId="1C48DF7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.glow</w:t>
      </w:r>
      <w:proofErr w:type="gramEnd"/>
      <w:r w:rsidRPr="006918E6">
        <w:rPr>
          <w:rFonts w:ascii="Consolas" w:hAnsi="Consolas"/>
          <w:color w:val="24292F"/>
          <w:sz w:val="21"/>
          <w:szCs w:val="21"/>
          <w:lang w:val="en-IN" w:eastAsia="en-IN"/>
        </w:rPr>
        <w:t xml:space="preserve"> {</w:t>
      </w:r>
    </w:p>
    <w:p w14:paraId="32B07CF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font-size</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80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w:t>
      </w:r>
      <w:proofErr w:type="gramEnd"/>
    </w:p>
    <w:p w14:paraId="37B7E3A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color</w:t>
      </w:r>
      <w:proofErr w:type="spellEnd"/>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w:t>
      </w:r>
      <w:proofErr w:type="gramStart"/>
      <w:r w:rsidRPr="006918E6">
        <w:rPr>
          <w:rFonts w:ascii="Consolas" w:hAnsi="Consolas"/>
          <w:color w:val="0550AE"/>
          <w:sz w:val="21"/>
          <w:szCs w:val="21"/>
          <w:lang w:val="en-IN" w:eastAsia="en-IN"/>
        </w:rPr>
        <w:t>fff</w:t>
      </w:r>
      <w:r w:rsidRPr="006918E6">
        <w:rPr>
          <w:rFonts w:ascii="Consolas" w:hAnsi="Consolas"/>
          <w:color w:val="24292F"/>
          <w:sz w:val="21"/>
          <w:szCs w:val="21"/>
          <w:lang w:val="en-IN" w:eastAsia="en-IN"/>
        </w:rPr>
        <w:t>;</w:t>
      </w:r>
      <w:proofErr w:type="gramEnd"/>
    </w:p>
    <w:p w14:paraId="24A6680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text-align</w:t>
      </w:r>
      <w:r w:rsidRPr="006918E6">
        <w:rPr>
          <w:rFonts w:ascii="Consolas" w:hAnsi="Consolas"/>
          <w:color w:val="24292F"/>
          <w:sz w:val="21"/>
          <w:szCs w:val="21"/>
          <w:lang w:val="en-IN" w:eastAsia="en-IN"/>
        </w:rPr>
        <w:t xml:space="preserve">: </w:t>
      </w:r>
      <w:proofErr w:type="spellStart"/>
      <w:proofErr w:type="gramStart"/>
      <w:r w:rsidRPr="006918E6">
        <w:rPr>
          <w:rFonts w:ascii="Consolas" w:hAnsi="Consolas"/>
          <w:color w:val="0550AE"/>
          <w:sz w:val="21"/>
          <w:szCs w:val="21"/>
          <w:lang w:val="en-IN" w:eastAsia="en-IN"/>
        </w:rPr>
        <w:t>center</w:t>
      </w:r>
      <w:proofErr w:type="spellEnd"/>
      <w:r w:rsidRPr="006918E6">
        <w:rPr>
          <w:rFonts w:ascii="Consolas" w:hAnsi="Consolas"/>
          <w:color w:val="24292F"/>
          <w:sz w:val="21"/>
          <w:szCs w:val="21"/>
          <w:lang w:val="en-IN" w:eastAsia="en-IN"/>
        </w:rPr>
        <w:t>;</w:t>
      </w:r>
      <w:proofErr w:type="gramEnd"/>
    </w:p>
    <w:p w14:paraId="1EF1718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w:t>
      </w:r>
      <w:proofErr w:type="spellStart"/>
      <w:r w:rsidRPr="006918E6">
        <w:rPr>
          <w:rFonts w:ascii="Consolas" w:hAnsi="Consolas"/>
          <w:color w:val="0550AE"/>
          <w:sz w:val="21"/>
          <w:szCs w:val="21"/>
          <w:lang w:val="en-IN" w:eastAsia="en-IN"/>
        </w:rPr>
        <w:t>webkit</w:t>
      </w:r>
      <w:proofErr w:type="spellEnd"/>
      <w:r w:rsidRPr="006918E6">
        <w:rPr>
          <w:rFonts w:ascii="Consolas" w:hAnsi="Consolas"/>
          <w:color w:val="0550AE"/>
          <w:sz w:val="21"/>
          <w:szCs w:val="21"/>
          <w:lang w:val="en-IN" w:eastAsia="en-IN"/>
        </w:rPr>
        <w:t>-animation</w:t>
      </w:r>
      <w:r w:rsidRPr="006918E6">
        <w:rPr>
          <w:rFonts w:ascii="Consolas" w:hAnsi="Consolas"/>
          <w:color w:val="24292F"/>
          <w:sz w:val="21"/>
          <w:szCs w:val="21"/>
          <w:lang w:val="en-IN" w:eastAsia="en-IN"/>
        </w:rPr>
        <w:t xml:space="preserve">: glow </w:t>
      </w:r>
      <w:r w:rsidRPr="006918E6">
        <w:rPr>
          <w:rFonts w:ascii="Consolas" w:hAnsi="Consolas"/>
          <w:color w:val="0550AE"/>
          <w:sz w:val="21"/>
          <w:szCs w:val="21"/>
          <w:lang w:val="en-IN" w:eastAsia="en-IN"/>
        </w:rPr>
        <w:t>1</w:t>
      </w:r>
      <w:r w:rsidRPr="006918E6">
        <w:rPr>
          <w:rFonts w:ascii="Consolas" w:hAnsi="Consolas"/>
          <w:color w:val="AC5E00"/>
          <w:sz w:val="21"/>
          <w:szCs w:val="21"/>
          <w:lang w:val="en-IN" w:eastAsia="en-IN"/>
        </w:rPr>
        <w:t>s</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ease-in-out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infinite</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alternate</w:t>
      </w:r>
      <w:r w:rsidRPr="006918E6">
        <w:rPr>
          <w:rFonts w:ascii="Consolas" w:hAnsi="Consolas"/>
          <w:color w:val="24292F"/>
          <w:sz w:val="21"/>
          <w:szCs w:val="21"/>
          <w:lang w:val="en-IN" w:eastAsia="en-IN"/>
        </w:rPr>
        <w:t>;</w:t>
      </w:r>
      <w:proofErr w:type="gramEnd"/>
    </w:p>
    <w:p w14:paraId="2F9DA04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w:t>
      </w:r>
      <w:proofErr w:type="spellStart"/>
      <w:r w:rsidRPr="006918E6">
        <w:rPr>
          <w:rFonts w:ascii="Consolas" w:hAnsi="Consolas"/>
          <w:color w:val="0550AE"/>
          <w:sz w:val="21"/>
          <w:szCs w:val="21"/>
          <w:lang w:val="en-IN" w:eastAsia="en-IN"/>
        </w:rPr>
        <w:t>moz</w:t>
      </w:r>
      <w:proofErr w:type="spellEnd"/>
      <w:r w:rsidRPr="006918E6">
        <w:rPr>
          <w:rFonts w:ascii="Consolas" w:hAnsi="Consolas"/>
          <w:color w:val="0550AE"/>
          <w:sz w:val="21"/>
          <w:szCs w:val="21"/>
          <w:lang w:val="en-IN" w:eastAsia="en-IN"/>
        </w:rPr>
        <w:t>-animation</w:t>
      </w:r>
      <w:r w:rsidRPr="006918E6">
        <w:rPr>
          <w:rFonts w:ascii="Consolas" w:hAnsi="Consolas"/>
          <w:color w:val="24292F"/>
          <w:sz w:val="21"/>
          <w:szCs w:val="21"/>
          <w:lang w:val="en-IN" w:eastAsia="en-IN"/>
        </w:rPr>
        <w:t xml:space="preserve">: glow </w:t>
      </w:r>
      <w:r w:rsidRPr="006918E6">
        <w:rPr>
          <w:rFonts w:ascii="Consolas" w:hAnsi="Consolas"/>
          <w:color w:val="0550AE"/>
          <w:sz w:val="21"/>
          <w:szCs w:val="21"/>
          <w:lang w:val="en-IN" w:eastAsia="en-IN"/>
        </w:rPr>
        <w:t>1</w:t>
      </w:r>
      <w:r w:rsidRPr="006918E6">
        <w:rPr>
          <w:rFonts w:ascii="Consolas" w:hAnsi="Consolas"/>
          <w:color w:val="AC5E00"/>
          <w:sz w:val="21"/>
          <w:szCs w:val="21"/>
          <w:lang w:val="en-IN" w:eastAsia="en-IN"/>
        </w:rPr>
        <w:t>s</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ease-in-out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infinite</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alternate</w:t>
      </w:r>
      <w:r w:rsidRPr="006918E6">
        <w:rPr>
          <w:rFonts w:ascii="Consolas" w:hAnsi="Consolas"/>
          <w:color w:val="24292F"/>
          <w:sz w:val="21"/>
          <w:szCs w:val="21"/>
          <w:lang w:val="en-IN" w:eastAsia="en-IN"/>
        </w:rPr>
        <w:t>;</w:t>
      </w:r>
      <w:proofErr w:type="gramEnd"/>
    </w:p>
    <w:p w14:paraId="4D1AF29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animation</w:t>
      </w:r>
      <w:r w:rsidRPr="006918E6">
        <w:rPr>
          <w:rFonts w:ascii="Consolas" w:hAnsi="Consolas"/>
          <w:color w:val="24292F"/>
          <w:sz w:val="21"/>
          <w:szCs w:val="21"/>
          <w:lang w:val="en-IN" w:eastAsia="en-IN"/>
        </w:rPr>
        <w:t xml:space="preserve">: glow </w:t>
      </w:r>
      <w:r w:rsidRPr="006918E6">
        <w:rPr>
          <w:rFonts w:ascii="Consolas" w:hAnsi="Consolas"/>
          <w:color w:val="0550AE"/>
          <w:sz w:val="21"/>
          <w:szCs w:val="21"/>
          <w:lang w:val="en-IN" w:eastAsia="en-IN"/>
        </w:rPr>
        <w:t>1</w:t>
      </w:r>
      <w:r w:rsidRPr="006918E6">
        <w:rPr>
          <w:rFonts w:ascii="Consolas" w:hAnsi="Consolas"/>
          <w:color w:val="AC5E00"/>
          <w:sz w:val="21"/>
          <w:szCs w:val="21"/>
          <w:lang w:val="en-IN" w:eastAsia="en-IN"/>
        </w:rPr>
        <w:t>s</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ease-in-out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infinite</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alternate</w:t>
      </w:r>
      <w:r w:rsidRPr="006918E6">
        <w:rPr>
          <w:rFonts w:ascii="Consolas" w:hAnsi="Consolas"/>
          <w:color w:val="24292F"/>
          <w:sz w:val="21"/>
          <w:szCs w:val="21"/>
          <w:lang w:val="en-IN" w:eastAsia="en-IN"/>
        </w:rPr>
        <w:t>;</w:t>
      </w:r>
      <w:proofErr w:type="gramEnd"/>
    </w:p>
    <w:p w14:paraId="1DD9CED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p>
    <w:p w14:paraId="47E1FB1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436A25B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AC5E00"/>
          <w:sz w:val="21"/>
          <w:szCs w:val="21"/>
          <w:lang w:val="en-IN" w:eastAsia="en-IN"/>
        </w:rPr>
        <w:t>@</w:t>
      </w:r>
      <w:proofErr w:type="gramStart"/>
      <w:r w:rsidRPr="006918E6">
        <w:rPr>
          <w:rFonts w:ascii="Consolas" w:hAnsi="Consolas"/>
          <w:color w:val="AC5E00"/>
          <w:sz w:val="21"/>
          <w:szCs w:val="21"/>
          <w:lang w:val="en-IN" w:eastAsia="en-IN"/>
        </w:rPr>
        <w:t>keyframes</w:t>
      </w:r>
      <w:proofErr w:type="gramEnd"/>
      <w:r w:rsidRPr="006918E6">
        <w:rPr>
          <w:rFonts w:ascii="Consolas" w:hAnsi="Consolas"/>
          <w:color w:val="24292F"/>
          <w:sz w:val="21"/>
          <w:szCs w:val="21"/>
          <w:lang w:val="en-IN" w:eastAsia="en-IN"/>
        </w:rPr>
        <w:t xml:space="preserve"> </w:t>
      </w:r>
      <w:r w:rsidRPr="006918E6">
        <w:rPr>
          <w:rFonts w:ascii="Consolas" w:hAnsi="Consolas"/>
          <w:color w:val="953800"/>
          <w:sz w:val="21"/>
          <w:szCs w:val="21"/>
          <w:lang w:val="en-IN" w:eastAsia="en-IN"/>
        </w:rPr>
        <w:t>glow</w:t>
      </w:r>
      <w:r w:rsidRPr="006918E6">
        <w:rPr>
          <w:rFonts w:ascii="Consolas" w:hAnsi="Consolas"/>
          <w:color w:val="24292F"/>
          <w:sz w:val="21"/>
          <w:szCs w:val="21"/>
          <w:lang w:val="en-IN" w:eastAsia="en-IN"/>
        </w:rPr>
        <w:t xml:space="preserve"> {</w:t>
      </w:r>
    </w:p>
    <w:p w14:paraId="5A35326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from</w:t>
      </w:r>
      <w:r w:rsidRPr="006918E6">
        <w:rPr>
          <w:rFonts w:ascii="Consolas" w:hAnsi="Consolas"/>
          <w:color w:val="24292F"/>
          <w:sz w:val="21"/>
          <w:szCs w:val="21"/>
          <w:lang w:val="en-IN" w:eastAsia="en-IN"/>
        </w:rPr>
        <w:t xml:space="preserve"> {</w:t>
      </w:r>
    </w:p>
    <w:p w14:paraId="45DB3BE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text-shadow</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10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#fff</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20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#fff</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30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#e60073</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40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#e60073</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50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#e60073</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60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#e60073</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70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w:t>
      </w:r>
      <w:proofErr w:type="gramStart"/>
      <w:r w:rsidRPr="006918E6">
        <w:rPr>
          <w:rFonts w:ascii="Consolas" w:hAnsi="Consolas"/>
          <w:color w:val="0550AE"/>
          <w:sz w:val="21"/>
          <w:szCs w:val="21"/>
          <w:lang w:val="en-IN" w:eastAsia="en-IN"/>
        </w:rPr>
        <w:t>e60073</w:t>
      </w:r>
      <w:r w:rsidRPr="006918E6">
        <w:rPr>
          <w:rFonts w:ascii="Consolas" w:hAnsi="Consolas"/>
          <w:color w:val="24292F"/>
          <w:sz w:val="21"/>
          <w:szCs w:val="21"/>
          <w:lang w:val="en-IN" w:eastAsia="en-IN"/>
        </w:rPr>
        <w:t>;</w:t>
      </w:r>
      <w:proofErr w:type="gramEnd"/>
    </w:p>
    <w:p w14:paraId="06953C3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p>
    <w:p w14:paraId="2634187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379C860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to</w:t>
      </w:r>
      <w:r w:rsidRPr="006918E6">
        <w:rPr>
          <w:rFonts w:ascii="Consolas" w:hAnsi="Consolas"/>
          <w:color w:val="24292F"/>
          <w:sz w:val="21"/>
          <w:szCs w:val="21"/>
          <w:lang w:val="en-IN" w:eastAsia="en-IN"/>
        </w:rPr>
        <w:t xml:space="preserve"> {</w:t>
      </w:r>
    </w:p>
    <w:p w14:paraId="0ACF3FE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text-shadow</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20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#fff</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30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#ff4da6</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40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#ff4da6</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50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#ff4da6</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60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#ff4da6</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70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#ff4da6</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0</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80</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w:t>
      </w:r>
      <w:proofErr w:type="gramStart"/>
      <w:r w:rsidRPr="006918E6">
        <w:rPr>
          <w:rFonts w:ascii="Consolas" w:hAnsi="Consolas"/>
          <w:color w:val="0550AE"/>
          <w:sz w:val="21"/>
          <w:szCs w:val="21"/>
          <w:lang w:val="en-IN" w:eastAsia="en-IN"/>
        </w:rPr>
        <w:t>ff4da6</w:t>
      </w:r>
      <w:r w:rsidRPr="006918E6">
        <w:rPr>
          <w:rFonts w:ascii="Consolas" w:hAnsi="Consolas"/>
          <w:color w:val="24292F"/>
          <w:sz w:val="21"/>
          <w:szCs w:val="21"/>
          <w:lang w:val="en-IN" w:eastAsia="en-IN"/>
        </w:rPr>
        <w:t>;</w:t>
      </w:r>
      <w:proofErr w:type="gramEnd"/>
    </w:p>
    <w:p w14:paraId="4BD2FD3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p>
    <w:p w14:paraId="784A378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p>
    <w:p w14:paraId="5241D1A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4214946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6E7781"/>
          <w:sz w:val="21"/>
          <w:szCs w:val="21"/>
          <w:lang w:val="en-IN" w:eastAsia="en-IN"/>
        </w:rPr>
        <w:t>/* Rounded border */</w:t>
      </w:r>
    </w:p>
    <w:p w14:paraId="2A8E687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proofErr w:type="gramStart"/>
      <w:r w:rsidRPr="006918E6">
        <w:rPr>
          <w:rFonts w:ascii="Consolas" w:hAnsi="Consolas"/>
          <w:color w:val="054DA9"/>
          <w:sz w:val="21"/>
          <w:szCs w:val="21"/>
          <w:lang w:val="en-IN" w:eastAsia="en-IN"/>
        </w:rPr>
        <w:t>hr</w:t>
      </w:r>
      <w:r w:rsidRPr="006918E6">
        <w:rPr>
          <w:rFonts w:ascii="Consolas" w:hAnsi="Consolas"/>
          <w:color w:val="0550AE"/>
          <w:sz w:val="21"/>
          <w:szCs w:val="21"/>
          <w:lang w:val="en-IN" w:eastAsia="en-IN"/>
        </w:rPr>
        <w:t>.rounded</w:t>
      </w:r>
      <w:proofErr w:type="spellEnd"/>
      <w:proofErr w:type="gramEnd"/>
      <w:r w:rsidRPr="006918E6">
        <w:rPr>
          <w:rFonts w:ascii="Consolas" w:hAnsi="Consolas"/>
          <w:color w:val="24292F"/>
          <w:sz w:val="21"/>
          <w:szCs w:val="21"/>
          <w:lang w:val="en-IN" w:eastAsia="en-IN"/>
        </w:rPr>
        <w:t xml:space="preserve"> {</w:t>
      </w:r>
    </w:p>
    <w:p w14:paraId="3449B14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border-top</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8</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solid</w:t>
      </w:r>
      <w:r w:rsidRPr="006918E6">
        <w:rPr>
          <w:rFonts w:ascii="Consolas" w:hAnsi="Consolas"/>
          <w:color w:val="24292F"/>
          <w:sz w:val="21"/>
          <w:szCs w:val="21"/>
          <w:lang w:val="en-IN" w:eastAsia="en-IN"/>
        </w:rPr>
        <w:t xml:space="preserve"> </w:t>
      </w:r>
      <w:proofErr w:type="spellStart"/>
      <w:proofErr w:type="gramStart"/>
      <w:r w:rsidRPr="006918E6">
        <w:rPr>
          <w:rFonts w:ascii="Consolas" w:hAnsi="Consolas"/>
          <w:color w:val="0550AE"/>
          <w:sz w:val="21"/>
          <w:szCs w:val="21"/>
          <w:lang w:val="en-IN" w:eastAsia="en-IN"/>
        </w:rPr>
        <w:t>lightblue</w:t>
      </w:r>
      <w:proofErr w:type="spellEnd"/>
      <w:r w:rsidRPr="006918E6">
        <w:rPr>
          <w:rFonts w:ascii="Consolas" w:hAnsi="Consolas"/>
          <w:color w:val="24292F"/>
          <w:sz w:val="21"/>
          <w:szCs w:val="21"/>
          <w:lang w:val="en-IN" w:eastAsia="en-IN"/>
        </w:rPr>
        <w:t>;</w:t>
      </w:r>
      <w:proofErr w:type="gramEnd"/>
    </w:p>
    <w:p w14:paraId="0A2214A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border-radius</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5</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w:t>
      </w:r>
      <w:proofErr w:type="gramEnd"/>
    </w:p>
    <w:p w14:paraId="587E54A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p>
    <w:p w14:paraId="018287A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style</w:t>
      </w:r>
      <w:r w:rsidRPr="006918E6">
        <w:rPr>
          <w:rFonts w:ascii="Consolas" w:hAnsi="Consolas"/>
          <w:color w:val="24292F"/>
          <w:sz w:val="21"/>
          <w:szCs w:val="21"/>
          <w:lang w:val="en-IN" w:eastAsia="en-IN"/>
        </w:rPr>
        <w:t>&gt;</w:t>
      </w:r>
    </w:p>
    <w:p w14:paraId="079AC44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style</w:t>
      </w:r>
      <w:r w:rsidRPr="006918E6">
        <w:rPr>
          <w:rFonts w:ascii="Consolas" w:hAnsi="Consolas"/>
          <w:color w:val="24292F"/>
          <w:sz w:val="21"/>
          <w:szCs w:val="21"/>
          <w:lang w:val="en-IN" w:eastAsia="en-IN"/>
        </w:rPr>
        <w:t>&gt;</w:t>
      </w:r>
    </w:p>
    <w:p w14:paraId="57676FA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link</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rel</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"stylesheet"</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"https://use.fontawesome.com/releases/v5.7.0/</w:t>
      </w:r>
      <w:proofErr w:type="spellStart"/>
      <w:r w:rsidRPr="006918E6">
        <w:rPr>
          <w:rFonts w:ascii="Consolas" w:hAnsi="Consolas"/>
          <w:color w:val="0A3069"/>
          <w:sz w:val="21"/>
          <w:szCs w:val="21"/>
          <w:lang w:val="en-IN" w:eastAsia="en-IN"/>
        </w:rPr>
        <w:t>css</w:t>
      </w:r>
      <w:proofErr w:type="spellEnd"/>
      <w:r w:rsidRPr="006918E6">
        <w:rPr>
          <w:rFonts w:ascii="Consolas" w:hAnsi="Consolas"/>
          <w:color w:val="0A3069"/>
          <w:sz w:val="21"/>
          <w:szCs w:val="21"/>
          <w:lang w:val="en-IN" w:eastAsia="en-IN"/>
        </w:rPr>
        <w:t>/all.css"</w:t>
      </w:r>
    </w:p>
    <w:p w14:paraId="3633BCB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integrity</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"sha384-lZN37f5QGtY3VHgisS14W3ExzMWZxybE1SJSEsQp9S+oqd12jhcu+A56Ebc1zFSJ"</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crossorigin</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"anonymous"</w:t>
      </w:r>
      <w:r w:rsidRPr="006918E6">
        <w:rPr>
          <w:rFonts w:ascii="Consolas" w:hAnsi="Consolas"/>
          <w:color w:val="24292F"/>
          <w:sz w:val="21"/>
          <w:szCs w:val="21"/>
          <w:lang w:val="en-IN" w:eastAsia="en-IN"/>
        </w:rPr>
        <w:t>&gt;</w:t>
      </w:r>
    </w:p>
    <w:p w14:paraId="79DC771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color w:val="054DA9"/>
          <w:sz w:val="21"/>
          <w:szCs w:val="21"/>
          <w:lang w:val="en-IN" w:eastAsia="en-IN"/>
        </w:rPr>
        <w:t>br</w:t>
      </w:r>
      <w:proofErr w:type="spellEnd"/>
      <w:r w:rsidRPr="006918E6">
        <w:rPr>
          <w:rFonts w:ascii="Consolas" w:hAnsi="Consolas"/>
          <w:color w:val="24292F"/>
          <w:sz w:val="21"/>
          <w:szCs w:val="21"/>
          <w:lang w:val="en-IN" w:eastAsia="en-IN"/>
        </w:rPr>
        <w:t>&gt;</w:t>
      </w:r>
    </w:p>
    <w:p w14:paraId="19D0FAA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012BCD8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"margin-top:10</w:t>
      </w:r>
      <w:proofErr w:type="gramStart"/>
      <w:r w:rsidRPr="006918E6">
        <w:rPr>
          <w:rFonts w:ascii="Consolas" w:hAnsi="Consolas"/>
          <w:color w:val="0A3069"/>
          <w:sz w:val="21"/>
          <w:szCs w:val="21"/>
          <w:lang w:val="en-IN" w:eastAsia="en-IN"/>
        </w:rPr>
        <w:t>%;height</w:t>
      </w:r>
      <w:proofErr w:type="gramEnd"/>
      <w:r w:rsidRPr="006918E6">
        <w:rPr>
          <w:rFonts w:ascii="Consolas" w:hAnsi="Consolas"/>
          <w:color w:val="0A3069"/>
          <w:sz w:val="21"/>
          <w:szCs w:val="21"/>
          <w:lang w:val="en-IN" w:eastAsia="en-IN"/>
        </w:rPr>
        <w:t>:150px;width:80%"</w:t>
      </w:r>
      <w:r w:rsidRPr="006918E6">
        <w:rPr>
          <w:rFonts w:ascii="Consolas" w:hAnsi="Consolas"/>
          <w:color w:val="24292F"/>
          <w:sz w:val="21"/>
          <w:szCs w:val="21"/>
          <w:lang w:val="en-IN" w:eastAsia="en-IN"/>
        </w:rPr>
        <w:t>&gt;</w:t>
      </w:r>
    </w:p>
    <w:p w14:paraId="0878821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"row"</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"height:90%"</w:t>
      </w:r>
      <w:r w:rsidRPr="006918E6">
        <w:rPr>
          <w:rFonts w:ascii="Consolas" w:hAnsi="Consolas"/>
          <w:color w:val="24292F"/>
          <w:sz w:val="21"/>
          <w:szCs w:val="21"/>
          <w:lang w:val="en-IN" w:eastAsia="en-IN"/>
        </w:rPr>
        <w:t>&gt;</w:t>
      </w:r>
    </w:p>
    <w:p w14:paraId="12249D1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&gt;</w:t>
      </w:r>
    </w:p>
    <w:p w14:paraId="21AAE7F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url</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view_user</w:t>
      </w:r>
      <w:proofErr w:type="spellEnd"/>
      <w:r w:rsidRPr="006918E6">
        <w:rPr>
          <w:rFonts w:ascii="Consolas" w:hAnsi="Consolas"/>
          <w:color w:val="0A3069"/>
          <w:sz w:val="21"/>
          <w:szCs w:val="21"/>
          <w:lang w:val="en-IN" w:eastAsia="en-IN"/>
        </w:rPr>
        <w:t>' %}"</w:t>
      </w:r>
      <w:r w:rsidRPr="006918E6">
        <w:rPr>
          <w:rFonts w:ascii="Consolas" w:hAnsi="Consolas"/>
          <w:color w:val="24292F"/>
          <w:sz w:val="21"/>
          <w:szCs w:val="21"/>
          <w:lang w:val="en-IN" w:eastAsia="en-IN"/>
        </w:rPr>
        <w:t>&gt;</w:t>
      </w:r>
    </w:p>
    <w:p w14:paraId="34929D5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h1</w:t>
      </w:r>
      <w:r w:rsidRPr="006918E6">
        <w:rPr>
          <w:rFonts w:ascii="Consolas" w:hAnsi="Consolas"/>
          <w:color w:val="24292F"/>
          <w:sz w:val="21"/>
          <w:szCs w:val="21"/>
          <w:lang w:val="en-IN" w:eastAsia="en-IN"/>
        </w:rPr>
        <w:t>&gt;Total Customer&lt;/</w:t>
      </w:r>
      <w:r w:rsidRPr="006918E6">
        <w:rPr>
          <w:rFonts w:ascii="Consolas" w:hAnsi="Consolas"/>
          <w:color w:val="054DA9"/>
          <w:sz w:val="21"/>
          <w:szCs w:val="21"/>
          <w:lang w:val="en-IN" w:eastAsia="en-IN"/>
        </w:rPr>
        <w:t>h1</w:t>
      </w:r>
      <w:r w:rsidRPr="006918E6">
        <w:rPr>
          <w:rFonts w:ascii="Consolas" w:hAnsi="Consolas"/>
          <w:color w:val="24292F"/>
          <w:sz w:val="21"/>
          <w:szCs w:val="21"/>
          <w:lang w:val="en-IN" w:eastAsia="en-IN"/>
        </w:rPr>
        <w:t>&gt;</w:t>
      </w:r>
    </w:p>
    <w:p w14:paraId="77AA7B7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lastRenderedPageBreak/>
        <w:t>          &lt;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proofErr w:type="gramStart"/>
      <w:r w:rsidRPr="006918E6">
        <w:rPr>
          <w:rFonts w:ascii="Consolas" w:hAnsi="Consolas"/>
          <w:color w:val="0A3069"/>
          <w:sz w:val="21"/>
          <w:szCs w:val="21"/>
          <w:lang w:val="en-IN" w:eastAsia="en-IN"/>
        </w:rPr>
        <w:t>color:blue</w:t>
      </w:r>
      <w:proofErr w:type="spellEnd"/>
      <w:proofErr w:type="gram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w:t>
      </w:r>
      <w:proofErr w:type="spellStart"/>
      <w:r w:rsidRPr="006918E6">
        <w:rPr>
          <w:rFonts w:ascii="Consolas" w:hAnsi="Consolas"/>
          <w:color w:val="24292F"/>
          <w:sz w:val="21"/>
          <w:szCs w:val="21"/>
          <w:lang w:val="en-IN" w:eastAsia="en-IN"/>
        </w:rPr>
        <w:t>total_customer</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w:t>
      </w:r>
    </w:p>
    <w:p w14:paraId="6250560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"rounded"</w:t>
      </w:r>
      <w:r w:rsidRPr="006918E6">
        <w:rPr>
          <w:rFonts w:ascii="Consolas" w:hAnsi="Consolas"/>
          <w:color w:val="24292F"/>
          <w:sz w:val="21"/>
          <w:szCs w:val="21"/>
          <w:lang w:val="en-IN" w:eastAsia="en-IN"/>
        </w:rPr>
        <w:t>&gt;</w:t>
      </w:r>
    </w:p>
    <w:p w14:paraId="3F01CE5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w:t>
      </w:r>
    </w:p>
    <w:p w14:paraId="4354EFF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2C8697D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427C0D6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&gt;</w:t>
      </w:r>
    </w:p>
    <w:p w14:paraId="2C1A799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url</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admin_viewBooking</w:t>
      </w:r>
      <w:proofErr w:type="spellEnd"/>
      <w:r w:rsidRPr="006918E6">
        <w:rPr>
          <w:rFonts w:ascii="Consolas" w:hAnsi="Consolas"/>
          <w:color w:val="0A3069"/>
          <w:sz w:val="21"/>
          <w:szCs w:val="21"/>
          <w:lang w:val="en-IN" w:eastAsia="en-IN"/>
        </w:rPr>
        <w:t>' %}"</w:t>
      </w:r>
      <w:r w:rsidRPr="006918E6">
        <w:rPr>
          <w:rFonts w:ascii="Consolas" w:hAnsi="Consolas"/>
          <w:color w:val="24292F"/>
          <w:sz w:val="21"/>
          <w:szCs w:val="21"/>
          <w:lang w:val="en-IN" w:eastAsia="en-IN"/>
        </w:rPr>
        <w:t>&gt;</w:t>
      </w:r>
    </w:p>
    <w:p w14:paraId="0EB75B8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h1</w:t>
      </w:r>
      <w:r w:rsidRPr="006918E6">
        <w:rPr>
          <w:rFonts w:ascii="Consolas" w:hAnsi="Consolas"/>
          <w:color w:val="24292F"/>
          <w:sz w:val="21"/>
          <w:szCs w:val="21"/>
          <w:lang w:val="en-IN" w:eastAsia="en-IN"/>
        </w:rPr>
        <w:t>&gt;Total Booking&lt;/</w:t>
      </w:r>
      <w:r w:rsidRPr="006918E6">
        <w:rPr>
          <w:rFonts w:ascii="Consolas" w:hAnsi="Consolas"/>
          <w:color w:val="054DA9"/>
          <w:sz w:val="21"/>
          <w:szCs w:val="21"/>
          <w:lang w:val="en-IN" w:eastAsia="en-IN"/>
        </w:rPr>
        <w:t>h1</w:t>
      </w:r>
      <w:r w:rsidRPr="006918E6">
        <w:rPr>
          <w:rFonts w:ascii="Consolas" w:hAnsi="Consolas"/>
          <w:color w:val="24292F"/>
          <w:sz w:val="21"/>
          <w:szCs w:val="21"/>
          <w:lang w:val="en-IN" w:eastAsia="en-IN"/>
        </w:rPr>
        <w:t>&gt;</w:t>
      </w:r>
    </w:p>
    <w:p w14:paraId="2B3F942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proofErr w:type="gramStart"/>
      <w:r w:rsidRPr="006918E6">
        <w:rPr>
          <w:rFonts w:ascii="Consolas" w:hAnsi="Consolas"/>
          <w:color w:val="0A3069"/>
          <w:sz w:val="21"/>
          <w:szCs w:val="21"/>
          <w:lang w:val="en-IN" w:eastAsia="en-IN"/>
        </w:rPr>
        <w:t>color:blue</w:t>
      </w:r>
      <w:proofErr w:type="spellEnd"/>
      <w:proofErr w:type="gram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w:t>
      </w:r>
      <w:proofErr w:type="spellStart"/>
      <w:r w:rsidRPr="006918E6">
        <w:rPr>
          <w:rFonts w:ascii="Consolas" w:hAnsi="Consolas"/>
          <w:color w:val="24292F"/>
          <w:sz w:val="21"/>
          <w:szCs w:val="21"/>
          <w:lang w:val="en-IN" w:eastAsia="en-IN"/>
        </w:rPr>
        <w:t>total_book</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w:t>
      </w:r>
    </w:p>
    <w:p w14:paraId="4122650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"rounded"</w:t>
      </w:r>
      <w:r w:rsidRPr="006918E6">
        <w:rPr>
          <w:rFonts w:ascii="Consolas" w:hAnsi="Consolas"/>
          <w:color w:val="24292F"/>
          <w:sz w:val="21"/>
          <w:szCs w:val="21"/>
          <w:lang w:val="en-IN" w:eastAsia="en-IN"/>
        </w:rPr>
        <w:t>&gt;</w:t>
      </w:r>
    </w:p>
    <w:p w14:paraId="5F8B338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w:t>
      </w:r>
    </w:p>
    <w:p w14:paraId="7A44CEC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CBCC6F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3129A72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&gt;</w:t>
      </w:r>
    </w:p>
    <w:p w14:paraId="25FE709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url</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admin_view_product</w:t>
      </w:r>
      <w:proofErr w:type="spellEnd"/>
      <w:r w:rsidRPr="006918E6">
        <w:rPr>
          <w:rFonts w:ascii="Consolas" w:hAnsi="Consolas"/>
          <w:color w:val="0A3069"/>
          <w:sz w:val="21"/>
          <w:szCs w:val="21"/>
          <w:lang w:val="en-IN" w:eastAsia="en-IN"/>
        </w:rPr>
        <w:t>' %}"</w:t>
      </w:r>
      <w:r w:rsidRPr="006918E6">
        <w:rPr>
          <w:rFonts w:ascii="Consolas" w:hAnsi="Consolas"/>
          <w:color w:val="24292F"/>
          <w:sz w:val="21"/>
          <w:szCs w:val="21"/>
          <w:lang w:val="en-IN" w:eastAsia="en-IN"/>
        </w:rPr>
        <w:t>&gt;</w:t>
      </w:r>
    </w:p>
    <w:p w14:paraId="2D3125A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h1</w:t>
      </w:r>
      <w:r w:rsidRPr="006918E6">
        <w:rPr>
          <w:rFonts w:ascii="Consolas" w:hAnsi="Consolas"/>
          <w:color w:val="24292F"/>
          <w:sz w:val="21"/>
          <w:szCs w:val="21"/>
          <w:lang w:val="en-IN" w:eastAsia="en-IN"/>
        </w:rPr>
        <w:t>&gt;Total Product&lt;/</w:t>
      </w:r>
      <w:r w:rsidRPr="006918E6">
        <w:rPr>
          <w:rFonts w:ascii="Consolas" w:hAnsi="Consolas"/>
          <w:color w:val="054DA9"/>
          <w:sz w:val="21"/>
          <w:szCs w:val="21"/>
          <w:lang w:val="en-IN" w:eastAsia="en-IN"/>
        </w:rPr>
        <w:t>h1</w:t>
      </w:r>
      <w:r w:rsidRPr="006918E6">
        <w:rPr>
          <w:rFonts w:ascii="Consolas" w:hAnsi="Consolas"/>
          <w:color w:val="24292F"/>
          <w:sz w:val="21"/>
          <w:szCs w:val="21"/>
          <w:lang w:val="en-IN" w:eastAsia="en-IN"/>
        </w:rPr>
        <w:t>&gt;</w:t>
      </w:r>
    </w:p>
    <w:p w14:paraId="517E02E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proofErr w:type="gramStart"/>
      <w:r w:rsidRPr="006918E6">
        <w:rPr>
          <w:rFonts w:ascii="Consolas" w:hAnsi="Consolas"/>
          <w:color w:val="0A3069"/>
          <w:sz w:val="21"/>
          <w:szCs w:val="21"/>
          <w:lang w:val="en-IN" w:eastAsia="en-IN"/>
        </w:rPr>
        <w:t>color:blue</w:t>
      </w:r>
      <w:proofErr w:type="spellEnd"/>
      <w:proofErr w:type="gram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w:t>
      </w:r>
      <w:proofErr w:type="spellStart"/>
      <w:r w:rsidRPr="006918E6">
        <w:rPr>
          <w:rFonts w:ascii="Consolas" w:hAnsi="Consolas"/>
          <w:color w:val="24292F"/>
          <w:sz w:val="21"/>
          <w:szCs w:val="21"/>
          <w:lang w:val="en-IN" w:eastAsia="en-IN"/>
        </w:rPr>
        <w:t>total_pro</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w:t>
      </w:r>
    </w:p>
    <w:p w14:paraId="6A42618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"rounded"</w:t>
      </w:r>
      <w:r w:rsidRPr="006918E6">
        <w:rPr>
          <w:rFonts w:ascii="Consolas" w:hAnsi="Consolas"/>
          <w:color w:val="24292F"/>
          <w:sz w:val="21"/>
          <w:szCs w:val="21"/>
          <w:lang w:val="en-IN" w:eastAsia="en-IN"/>
        </w:rPr>
        <w:t>&gt;</w:t>
      </w:r>
    </w:p>
    <w:p w14:paraId="0FA59EA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w:t>
      </w:r>
    </w:p>
    <w:p w14:paraId="5FC3BE7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736DA5C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507CB98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5BE53BF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043B469C" w14:textId="77777777" w:rsidR="006918E6" w:rsidRPr="006918E6" w:rsidRDefault="006918E6" w:rsidP="006918E6">
      <w:pPr>
        <w:widowControl/>
        <w:shd w:val="clear" w:color="auto" w:fill="FFFFFF"/>
        <w:autoSpaceDE/>
        <w:autoSpaceDN/>
        <w:spacing w:after="240"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br/>
      </w:r>
      <w:r w:rsidRPr="006918E6">
        <w:rPr>
          <w:rFonts w:ascii="Consolas" w:hAnsi="Consolas"/>
          <w:color w:val="24292F"/>
          <w:sz w:val="21"/>
          <w:szCs w:val="21"/>
          <w:lang w:val="en-IN" w:eastAsia="en-IN"/>
        </w:rPr>
        <w:br/>
      </w:r>
      <w:r w:rsidRPr="006918E6">
        <w:rPr>
          <w:rFonts w:ascii="Consolas" w:hAnsi="Consolas"/>
          <w:color w:val="24292F"/>
          <w:sz w:val="21"/>
          <w:szCs w:val="21"/>
          <w:lang w:val="en-IN" w:eastAsia="en-IN"/>
        </w:rPr>
        <w:br/>
      </w:r>
    </w:p>
    <w:p w14:paraId="71107F2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footer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"site-footer"</w:t>
      </w:r>
      <w:r w:rsidRPr="006918E6">
        <w:rPr>
          <w:rFonts w:ascii="Consolas" w:hAnsi="Consolas"/>
          <w:color w:val="24292F"/>
          <w:sz w:val="21"/>
          <w:szCs w:val="21"/>
          <w:lang w:val="en-IN" w:eastAsia="en-IN"/>
        </w:rPr>
        <w:t>&gt;</w:t>
      </w:r>
    </w:p>
    <w:p w14:paraId="20EAC2A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&gt;</w:t>
      </w:r>
    </w:p>
    <w:p w14:paraId="693A3F3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7A98ADF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"row pt-5 mt-5 text-</w:t>
      </w:r>
      <w:proofErr w:type="spellStart"/>
      <w:r w:rsidRPr="006918E6">
        <w:rPr>
          <w:rFonts w:ascii="Consolas" w:hAnsi="Consolas"/>
          <w:color w:val="0A3069"/>
          <w:sz w:val="21"/>
          <w:szCs w:val="21"/>
          <w:lang w:val="en-IN" w:eastAsia="en-IN"/>
        </w:rPr>
        <w:t>center</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w:t>
      </w:r>
    </w:p>
    <w:p w14:paraId="4E5706B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"col-md-12"</w:t>
      </w:r>
      <w:r w:rsidRPr="006918E6">
        <w:rPr>
          <w:rFonts w:ascii="Consolas" w:hAnsi="Consolas"/>
          <w:color w:val="24292F"/>
          <w:sz w:val="21"/>
          <w:szCs w:val="21"/>
          <w:lang w:val="en-IN" w:eastAsia="en-IN"/>
        </w:rPr>
        <w:t>&gt;</w:t>
      </w:r>
    </w:p>
    <w:p w14:paraId="7BAA866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p</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"font-</w:t>
      </w:r>
      <w:proofErr w:type="gramStart"/>
      <w:r w:rsidRPr="006918E6">
        <w:rPr>
          <w:rFonts w:ascii="Consolas" w:hAnsi="Consolas"/>
          <w:color w:val="0A3069"/>
          <w:sz w:val="21"/>
          <w:szCs w:val="21"/>
          <w:lang w:val="en-IN" w:eastAsia="en-IN"/>
        </w:rPr>
        <w:t>size :</w:t>
      </w:r>
      <w:proofErr w:type="gramEnd"/>
      <w:r w:rsidRPr="006918E6">
        <w:rPr>
          <w:rFonts w:ascii="Consolas" w:hAnsi="Consolas"/>
          <w:color w:val="0A3069"/>
          <w:sz w:val="21"/>
          <w:szCs w:val="21"/>
          <w:lang w:val="en-IN" w:eastAsia="en-IN"/>
        </w:rPr>
        <w:t xml:space="preserve"> 18pt ; </w:t>
      </w:r>
      <w:proofErr w:type="spellStart"/>
      <w:r w:rsidRPr="006918E6">
        <w:rPr>
          <w:rFonts w:ascii="Consolas" w:hAnsi="Consolas"/>
          <w:color w:val="0A3069"/>
          <w:sz w:val="21"/>
          <w:szCs w:val="21"/>
          <w:lang w:val="en-IN" w:eastAsia="en-IN"/>
        </w:rPr>
        <w:t>color</w:t>
      </w:r>
      <w:proofErr w:type="spellEnd"/>
      <w:r w:rsidRPr="006918E6">
        <w:rPr>
          <w:rFonts w:ascii="Consolas" w:hAnsi="Consolas"/>
          <w:color w:val="0A3069"/>
          <w:sz w:val="21"/>
          <w:szCs w:val="21"/>
          <w:lang w:val="en-IN" w:eastAsia="en-IN"/>
        </w:rPr>
        <w:t xml:space="preserve"> : #FF0000 ; font-weight : bold"</w:t>
      </w:r>
      <w:r w:rsidRPr="006918E6">
        <w:rPr>
          <w:rFonts w:ascii="Consolas" w:hAnsi="Consolas"/>
          <w:color w:val="24292F"/>
          <w:sz w:val="21"/>
          <w:szCs w:val="21"/>
          <w:lang w:val="en-IN" w:eastAsia="en-IN"/>
        </w:rPr>
        <w:t>&gt;</w:t>
      </w:r>
    </w:p>
    <w:p w14:paraId="57F3266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6147F4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Copyright </w:t>
      </w:r>
      <w:r w:rsidRPr="006918E6">
        <w:rPr>
          <w:rFonts w:ascii="Consolas" w:hAnsi="Consolas"/>
          <w:color w:val="0550AE"/>
          <w:sz w:val="21"/>
          <w:szCs w:val="21"/>
          <w:lang w:val="en-IN" w:eastAsia="en-IN"/>
        </w:rPr>
        <w:t>&amp;</w:t>
      </w:r>
      <w:proofErr w:type="gramStart"/>
      <w:r w:rsidRPr="006918E6">
        <w:rPr>
          <w:rFonts w:ascii="Consolas" w:hAnsi="Consolas"/>
          <w:color w:val="0550AE"/>
          <w:sz w:val="21"/>
          <w:szCs w:val="21"/>
          <w:lang w:val="en-IN" w:eastAsia="en-IN"/>
        </w:rPr>
        <w:t>copy;</w:t>
      </w:r>
      <w:proofErr w:type="gramEnd"/>
    </w:p>
    <w:p w14:paraId="7B6496E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roofErr w:type="spellStart"/>
      <w:proofErr w:type="gramStart"/>
      <w:r w:rsidRPr="006918E6">
        <w:rPr>
          <w:rFonts w:ascii="Consolas" w:hAnsi="Consolas"/>
          <w:color w:val="0550AE"/>
          <w:sz w:val="21"/>
          <w:szCs w:val="21"/>
          <w:lang w:val="en-IN" w:eastAsia="en-IN"/>
        </w:rPr>
        <w:t>document</w:t>
      </w:r>
      <w:r w:rsidRPr="006918E6">
        <w:rPr>
          <w:rFonts w:ascii="Consolas" w:hAnsi="Consolas"/>
          <w:color w:val="24292F"/>
          <w:sz w:val="21"/>
          <w:szCs w:val="21"/>
          <w:lang w:val="en-IN" w:eastAsia="en-IN"/>
        </w:rPr>
        <w:t>.</w:t>
      </w:r>
      <w:r w:rsidRPr="006918E6">
        <w:rPr>
          <w:rFonts w:ascii="Consolas" w:hAnsi="Consolas"/>
          <w:color w:val="8250DF"/>
          <w:sz w:val="21"/>
          <w:szCs w:val="21"/>
          <w:lang w:val="en-IN" w:eastAsia="en-IN"/>
        </w:rPr>
        <w:t>write</w:t>
      </w:r>
      <w:proofErr w:type="spellEnd"/>
      <w:proofErr w:type="gramEnd"/>
      <w:r w:rsidRPr="006918E6">
        <w:rPr>
          <w:rFonts w:ascii="Consolas" w:hAnsi="Consolas"/>
          <w:color w:val="24292F"/>
          <w:sz w:val="21"/>
          <w:szCs w:val="21"/>
          <w:lang w:val="en-IN" w:eastAsia="en-IN"/>
        </w:rPr>
        <w:t>(</w:t>
      </w:r>
      <w:r w:rsidRPr="006918E6">
        <w:rPr>
          <w:rFonts w:ascii="Consolas" w:hAnsi="Consolas"/>
          <w:color w:val="AC5E00"/>
          <w:sz w:val="21"/>
          <w:szCs w:val="21"/>
          <w:lang w:val="en-IN" w:eastAsia="en-IN"/>
        </w:rPr>
        <w:t>new</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Date</w:t>
      </w:r>
      <w:r w:rsidRPr="006918E6">
        <w:rPr>
          <w:rFonts w:ascii="Consolas" w:hAnsi="Consolas"/>
          <w:color w:val="24292F"/>
          <w:sz w:val="21"/>
          <w:szCs w:val="21"/>
          <w:lang w:val="en-IN" w:eastAsia="en-IN"/>
        </w:rPr>
        <w:t>().</w:t>
      </w:r>
      <w:proofErr w:type="spellStart"/>
      <w:r w:rsidRPr="006918E6">
        <w:rPr>
          <w:rFonts w:ascii="Consolas" w:hAnsi="Consolas"/>
          <w:color w:val="8250DF"/>
          <w:sz w:val="21"/>
          <w:szCs w:val="21"/>
          <w:lang w:val="en-IN" w:eastAsia="en-IN"/>
        </w:rPr>
        <w:t>getFullYear</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 All Rights Reserved &lt;</w:t>
      </w:r>
      <w:r w:rsidRPr="006918E6">
        <w:rPr>
          <w:rFonts w:ascii="Consolas" w:hAnsi="Consolas"/>
          <w:color w:val="054DA9"/>
          <w:sz w:val="21"/>
          <w:szCs w:val="21"/>
          <w:lang w:val="en-IN" w:eastAsia="en-IN"/>
        </w:rPr>
        <w:t>span</w:t>
      </w:r>
    </w:p>
    <w:p w14:paraId="5CFEAF6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proofErr w:type="gramStart"/>
      <w:r w:rsidRPr="006918E6">
        <w:rPr>
          <w:rFonts w:ascii="Consolas" w:hAnsi="Consolas"/>
          <w:color w:val="0A3069"/>
          <w:sz w:val="21"/>
          <w:szCs w:val="21"/>
          <w:lang w:val="en-IN" w:eastAsia="en-IN"/>
        </w:rPr>
        <w:t>color</w:t>
      </w:r>
      <w:proofErr w:type="spellEnd"/>
      <w:r w:rsidRPr="006918E6">
        <w:rPr>
          <w:rFonts w:ascii="Consolas" w:hAnsi="Consolas"/>
          <w:color w:val="0A3069"/>
          <w:sz w:val="21"/>
          <w:szCs w:val="21"/>
          <w:lang w:val="en-IN" w:eastAsia="en-IN"/>
        </w:rPr>
        <w:t xml:space="preserve"> :</w:t>
      </w:r>
      <w:proofErr w:type="gramEnd"/>
      <w:r w:rsidRPr="006918E6">
        <w:rPr>
          <w:rFonts w:ascii="Consolas" w:hAnsi="Consolas"/>
          <w:color w:val="0A3069"/>
          <w:sz w:val="21"/>
          <w:szCs w:val="21"/>
          <w:lang w:val="en-IN" w:eastAsia="en-IN"/>
        </w:rPr>
        <w:t xml:space="preserve"> brown"</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span</w:t>
      </w:r>
      <w:r w:rsidRPr="006918E6">
        <w:rPr>
          <w:rFonts w:ascii="Consolas" w:hAnsi="Consolas"/>
          <w:color w:val="24292F"/>
          <w:sz w:val="21"/>
          <w:szCs w:val="21"/>
          <w:lang w:val="en-IN" w:eastAsia="en-IN"/>
        </w:rPr>
        <w:t>&gt; &lt;</w:t>
      </w:r>
      <w:r w:rsidRPr="006918E6">
        <w:rPr>
          <w:rFonts w:ascii="Consolas" w:hAnsi="Consolas"/>
          <w:color w:val="054DA9"/>
          <w:sz w:val="21"/>
          <w:szCs w:val="21"/>
          <w:lang w:val="en-IN" w:eastAsia="en-IN"/>
        </w:rPr>
        <w:t>span</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color</w:t>
      </w:r>
      <w:proofErr w:type="spellEnd"/>
      <w:r w:rsidRPr="006918E6">
        <w:rPr>
          <w:rFonts w:ascii="Consolas" w:hAnsi="Consolas"/>
          <w:color w:val="0A3069"/>
          <w:sz w:val="21"/>
          <w:szCs w:val="21"/>
          <w:lang w:val="en-IN" w:eastAsia="en-IN"/>
        </w:rPr>
        <w:t xml:space="preserve"> : #006400"</w:t>
      </w:r>
      <w:r w:rsidRPr="006918E6">
        <w:rPr>
          <w:rFonts w:ascii="Consolas" w:hAnsi="Consolas"/>
          <w:color w:val="24292F"/>
          <w:sz w:val="21"/>
          <w:szCs w:val="21"/>
          <w:lang w:val="en-IN" w:eastAsia="en-IN"/>
        </w:rPr>
        <w:t>&gt;This website is made with &lt;</w:t>
      </w:r>
      <w:proofErr w:type="spellStart"/>
      <w:r w:rsidRPr="006918E6">
        <w:rPr>
          <w:rFonts w:ascii="Consolas" w:hAnsi="Consolas"/>
          <w:color w:val="054DA9"/>
          <w:sz w:val="21"/>
          <w:szCs w:val="21"/>
          <w:lang w:val="en-IN" w:eastAsia="en-IN"/>
        </w:rPr>
        <w:t>i</w:t>
      </w:r>
      <w:proofErr w:type="spellEnd"/>
    </w:p>
    <w:p w14:paraId="319CE4C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fas</w:t>
      </w:r>
      <w:proofErr w:type="spellEnd"/>
      <w:r w:rsidRPr="006918E6">
        <w:rPr>
          <w:rFonts w:ascii="Consolas" w:hAnsi="Consolas"/>
          <w:color w:val="0A3069"/>
          <w:sz w:val="21"/>
          <w:szCs w:val="21"/>
          <w:lang w:val="en-IN" w:eastAsia="en-IN"/>
        </w:rPr>
        <w:t xml:space="preserve"> fa-heart icon-heart text-warning"</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aria-hidden</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"true"</w:t>
      </w:r>
      <w:r w:rsidRPr="006918E6">
        <w:rPr>
          <w:rFonts w:ascii="Consolas" w:hAnsi="Consolas"/>
          <w:color w:val="24292F"/>
          <w:sz w:val="21"/>
          <w:szCs w:val="21"/>
          <w:lang w:val="en-IN" w:eastAsia="en-IN"/>
        </w:rPr>
        <w:t>&gt;&lt;/</w:t>
      </w:r>
      <w:proofErr w:type="spellStart"/>
      <w:r w:rsidRPr="006918E6">
        <w:rPr>
          <w:rFonts w:ascii="Consolas" w:hAnsi="Consolas"/>
          <w:color w:val="054DA9"/>
          <w:sz w:val="21"/>
          <w:szCs w:val="21"/>
          <w:lang w:val="en-IN" w:eastAsia="en-IN"/>
        </w:rPr>
        <w:t>i</w:t>
      </w:r>
      <w:proofErr w:type="spellEnd"/>
      <w:r w:rsidRPr="006918E6">
        <w:rPr>
          <w:rFonts w:ascii="Consolas" w:hAnsi="Consolas"/>
          <w:color w:val="24292F"/>
          <w:sz w:val="21"/>
          <w:szCs w:val="21"/>
          <w:lang w:val="en-IN" w:eastAsia="en-IN"/>
        </w:rPr>
        <w:t>&gt; by &lt;/</w:t>
      </w:r>
      <w:r w:rsidRPr="006918E6">
        <w:rPr>
          <w:rFonts w:ascii="Consolas" w:hAnsi="Consolas"/>
          <w:color w:val="054DA9"/>
          <w:sz w:val="21"/>
          <w:szCs w:val="21"/>
          <w:lang w:val="en-IN" w:eastAsia="en-IN"/>
        </w:rPr>
        <w:t>span</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a</w:t>
      </w:r>
    </w:p>
    <w:p w14:paraId="6B00992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proofErr w:type="gramStart"/>
      <w:r w:rsidRPr="006918E6">
        <w:rPr>
          <w:rFonts w:ascii="Consolas" w:hAnsi="Consolas"/>
          <w:color w:val="0A3069"/>
          <w:sz w:val="21"/>
          <w:szCs w:val="21"/>
          <w:lang w:val="en-IN" w:eastAsia="en-IN"/>
        </w:rPr>
        <w:t>color:rgb</w:t>
      </w:r>
      <w:proofErr w:type="spellEnd"/>
      <w:proofErr w:type="gramEnd"/>
      <w:r w:rsidRPr="006918E6">
        <w:rPr>
          <w:rFonts w:ascii="Consolas" w:hAnsi="Consolas"/>
          <w:color w:val="0A3069"/>
          <w:sz w:val="21"/>
          <w:szCs w:val="21"/>
          <w:lang w:val="en-IN" w:eastAsia="en-IN"/>
        </w:rPr>
        <w:t>(1, 4, 7) ;"</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target</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"_blank"</w:t>
      </w:r>
      <w:r w:rsidRPr="006918E6">
        <w:rPr>
          <w:rFonts w:ascii="Consolas" w:hAnsi="Consolas"/>
          <w:color w:val="24292F"/>
          <w:sz w:val="21"/>
          <w:szCs w:val="21"/>
          <w:lang w:val="en-IN" w:eastAsia="en-IN"/>
        </w:rPr>
        <w:t>&gt;Ujjwal Sharma&lt;/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w:t>
      </w:r>
    </w:p>
    <w:p w14:paraId="10FF58B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EFC04B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p</w:t>
      </w:r>
      <w:r w:rsidRPr="006918E6">
        <w:rPr>
          <w:rFonts w:ascii="Consolas" w:hAnsi="Consolas"/>
          <w:color w:val="24292F"/>
          <w:sz w:val="21"/>
          <w:szCs w:val="21"/>
          <w:lang w:val="en-IN" w:eastAsia="en-IN"/>
        </w:rPr>
        <w:t>&gt;</w:t>
      </w:r>
    </w:p>
    <w:p w14:paraId="154E4B0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77A053B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5CB91C2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lastRenderedPageBreak/>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4478E6B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6D38EF2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footer</w:t>
      </w:r>
      <w:r w:rsidRPr="006918E6">
        <w:rPr>
          <w:rFonts w:ascii="Consolas" w:hAnsi="Consolas"/>
          <w:color w:val="24292F"/>
          <w:sz w:val="21"/>
          <w:szCs w:val="21"/>
          <w:lang w:val="en-IN" w:eastAsia="en-IN"/>
        </w:rPr>
        <w:t>&gt;</w:t>
      </w:r>
    </w:p>
    <w:p w14:paraId="3C3C5742" w14:textId="77777777" w:rsidR="006918E6" w:rsidRPr="006918E6" w:rsidRDefault="006918E6" w:rsidP="006918E6">
      <w:pPr>
        <w:widowControl/>
        <w:shd w:val="clear" w:color="auto" w:fill="FFFFFF"/>
        <w:autoSpaceDE/>
        <w:autoSpaceDN/>
        <w:spacing w:after="240"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br/>
      </w:r>
      <w:r w:rsidRPr="006918E6">
        <w:rPr>
          <w:rFonts w:ascii="Consolas" w:hAnsi="Consolas"/>
          <w:color w:val="24292F"/>
          <w:sz w:val="21"/>
          <w:szCs w:val="21"/>
          <w:lang w:val="en-IN" w:eastAsia="en-IN"/>
        </w:rPr>
        <w:br/>
      </w:r>
    </w:p>
    <w:p w14:paraId="71EC449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endblock</w:t>
      </w:r>
      <w:proofErr w:type="spellEnd"/>
      <w:r w:rsidRPr="006918E6">
        <w:rPr>
          <w:rFonts w:ascii="Consolas" w:hAnsi="Consolas"/>
          <w:color w:val="24292F"/>
          <w:sz w:val="21"/>
          <w:szCs w:val="21"/>
          <w:lang w:val="en-IN" w:eastAsia="en-IN"/>
        </w:rPr>
        <w:t xml:space="preserve"> %}</w:t>
      </w:r>
    </w:p>
    <w:p w14:paraId="22A645D9" w14:textId="77777777" w:rsidR="005E3E0D" w:rsidRDefault="005E3E0D" w:rsidP="005E3E0D">
      <w:pPr>
        <w:spacing w:line="360" w:lineRule="auto"/>
        <w:jc w:val="both"/>
        <w:rPr>
          <w:b/>
        </w:rPr>
      </w:pPr>
    </w:p>
    <w:p w14:paraId="5FD25C7D" w14:textId="77777777" w:rsidR="005E3E0D" w:rsidRDefault="005E3E0D" w:rsidP="005E3E0D">
      <w:pPr>
        <w:spacing w:line="360" w:lineRule="auto"/>
        <w:jc w:val="both"/>
        <w:rPr>
          <w:b/>
        </w:rPr>
      </w:pPr>
    </w:p>
    <w:p w14:paraId="24330C44" w14:textId="77777777" w:rsidR="005E3E0D" w:rsidRDefault="005E3E0D" w:rsidP="005E3E0D">
      <w:pPr>
        <w:spacing w:line="360" w:lineRule="auto"/>
        <w:jc w:val="both"/>
        <w:rPr>
          <w:b/>
        </w:rPr>
      </w:pPr>
    </w:p>
    <w:p w14:paraId="556A52E9" w14:textId="77777777" w:rsidR="005E3E0D" w:rsidRDefault="005E3E0D" w:rsidP="005E3E0D">
      <w:pPr>
        <w:spacing w:line="360" w:lineRule="auto"/>
        <w:jc w:val="both"/>
        <w:rPr>
          <w:b/>
        </w:rPr>
      </w:pPr>
    </w:p>
    <w:p w14:paraId="6AFB960D" w14:textId="77777777" w:rsidR="005E3E0D" w:rsidRPr="006918E6" w:rsidRDefault="005E3E0D" w:rsidP="005E3E0D">
      <w:pPr>
        <w:spacing w:line="360" w:lineRule="auto"/>
        <w:jc w:val="both"/>
        <w:rPr>
          <w:b/>
          <w:u w:val="single"/>
        </w:rPr>
      </w:pPr>
      <w:r>
        <w:rPr>
          <w:b/>
        </w:rPr>
        <w:t xml:space="preserve">                                         </w:t>
      </w:r>
      <w:r w:rsidRPr="006918E6">
        <w:rPr>
          <w:b/>
          <w:sz w:val="32"/>
          <w:szCs w:val="32"/>
          <w:u w:val="single"/>
        </w:rPr>
        <w:t>VIEW BOOKING PAGE CODING</w:t>
      </w:r>
    </w:p>
    <w:p w14:paraId="6536D10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extends 'navigation.html' %}</w:t>
      </w:r>
    </w:p>
    <w:p w14:paraId="02FD29C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block body %}</w:t>
      </w:r>
    </w:p>
    <w:p w14:paraId="45374D1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7594665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gramStart"/>
      <w:r w:rsidRPr="006918E6">
        <w:rPr>
          <w:rFonts w:ascii="Consolas" w:hAnsi="Consolas"/>
          <w:color w:val="0A3069"/>
          <w:sz w:val="21"/>
          <w:szCs w:val="21"/>
          <w:lang w:val="en-IN" w:eastAsia="en-IN"/>
        </w:rPr>
        <w:t>color:red</w:t>
      </w:r>
      <w:proofErr w:type="gramEnd"/>
      <w:r w:rsidRPr="006918E6">
        <w:rPr>
          <w:rFonts w:ascii="Consolas" w:hAnsi="Consolas"/>
          <w:color w:val="0A3069"/>
          <w:sz w:val="21"/>
          <w:szCs w:val="21"/>
          <w:lang w:val="en-IN" w:eastAsia="en-IN"/>
        </w:rPr>
        <w:t>;margin-top:2%"</w:t>
      </w:r>
      <w:r w:rsidRPr="006918E6">
        <w:rPr>
          <w:rFonts w:ascii="Consolas" w:hAnsi="Consolas"/>
          <w:color w:val="24292F"/>
          <w:sz w:val="21"/>
          <w:szCs w:val="21"/>
          <w:lang w:val="en-IN" w:eastAsia="en-IN"/>
        </w:rPr>
        <w:t>&gt;View Booking Detail&lt;/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5927B87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63DC1CA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for </w:t>
      </w:r>
      <w:proofErr w:type="spellStart"/>
      <w:r w:rsidRPr="006918E6">
        <w:rPr>
          <w:rFonts w:ascii="Consolas" w:hAnsi="Consolas"/>
          <w:color w:val="24292F"/>
          <w:sz w:val="21"/>
          <w:szCs w:val="21"/>
          <w:lang w:val="en-IN" w:eastAsia="en-IN"/>
        </w:rPr>
        <w:t>i</w:t>
      </w:r>
      <w:proofErr w:type="spellEnd"/>
      <w:r w:rsidRPr="006918E6">
        <w:rPr>
          <w:rFonts w:ascii="Consolas" w:hAnsi="Consolas"/>
          <w:color w:val="24292F"/>
          <w:sz w:val="21"/>
          <w:szCs w:val="21"/>
          <w:lang w:val="en-IN" w:eastAsia="en-IN"/>
        </w:rPr>
        <w:t xml:space="preserve"> in product %}</w:t>
      </w:r>
    </w:p>
    <w:p w14:paraId="0E44C6D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if i.id in book %}</w:t>
      </w:r>
    </w:p>
    <w:p w14:paraId="7F8D874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738B0F0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style</w:t>
      </w:r>
      <w:r w:rsidRPr="006918E6">
        <w:rPr>
          <w:rFonts w:ascii="Consolas" w:hAnsi="Consolas"/>
          <w:color w:val="24292F"/>
          <w:sz w:val="21"/>
          <w:szCs w:val="21"/>
          <w:lang w:val="en-IN" w:eastAsia="en-IN"/>
        </w:rPr>
        <w:t>&gt;</w:t>
      </w:r>
    </w:p>
    <w:p w14:paraId="38CC326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w:t>
      </w:r>
      <w:proofErr w:type="gramStart"/>
      <w:r w:rsidRPr="006918E6">
        <w:rPr>
          <w:rFonts w:ascii="Consolas" w:hAnsi="Consolas"/>
          <w:color w:val="0550AE"/>
          <w:sz w:val="21"/>
          <w:szCs w:val="21"/>
          <w:lang w:val="en-IN" w:eastAsia="en-IN"/>
        </w:rPr>
        <w:t>container</w:t>
      </w:r>
      <w:r w:rsidRPr="006918E6">
        <w:rPr>
          <w:rFonts w:ascii="Consolas" w:hAnsi="Consolas"/>
          <w:color w:val="24292F"/>
          <w:sz w:val="21"/>
          <w:szCs w:val="21"/>
          <w:lang w:val="en-IN" w:eastAsia="en-IN"/>
        </w:rPr>
        <w:t>{</w:t>
      </w:r>
      <w:proofErr w:type="gramEnd"/>
    </w:p>
    <w:p w14:paraId="0CB7199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w:t>
      </w:r>
      <w:r w:rsidRPr="006918E6">
        <w:rPr>
          <w:rFonts w:ascii="Consolas" w:hAnsi="Consolas"/>
          <w:color w:val="24292F"/>
          <w:sz w:val="21"/>
          <w:szCs w:val="21"/>
          <w:lang w:val="en-IN" w:eastAsia="en-IN"/>
        </w:rPr>
        <w:t>:</w:t>
      </w:r>
      <w:r w:rsidRPr="006918E6">
        <w:rPr>
          <w:rFonts w:ascii="Consolas" w:hAnsi="Consolas"/>
          <w:color w:val="0550AE"/>
          <w:sz w:val="21"/>
          <w:szCs w:val="21"/>
          <w:lang w:val="en-IN" w:eastAsia="en-IN"/>
        </w:rPr>
        <w:t>1</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solid</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black</w:t>
      </w:r>
      <w:r w:rsidRPr="006918E6">
        <w:rPr>
          <w:rFonts w:ascii="Consolas" w:hAnsi="Consolas"/>
          <w:color w:val="24292F"/>
          <w:sz w:val="21"/>
          <w:szCs w:val="21"/>
          <w:lang w:val="en-IN" w:eastAsia="en-IN"/>
        </w:rPr>
        <w:t>;</w:t>
      </w:r>
      <w:proofErr w:type="gramEnd"/>
    </w:p>
    <w:p w14:paraId="675DDD8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border-radius</w:t>
      </w:r>
      <w:r w:rsidRPr="006918E6">
        <w:rPr>
          <w:rFonts w:ascii="Consolas" w:hAnsi="Consolas"/>
          <w:color w:val="24292F"/>
          <w:sz w:val="21"/>
          <w:szCs w:val="21"/>
          <w:lang w:val="en-IN" w:eastAsia="en-IN"/>
        </w:rPr>
        <w:t>:</w:t>
      </w:r>
      <w:proofErr w:type="gramStart"/>
      <w:r w:rsidRPr="006918E6">
        <w:rPr>
          <w:rFonts w:ascii="Consolas" w:hAnsi="Consolas"/>
          <w:color w:val="0550AE"/>
          <w:sz w:val="21"/>
          <w:szCs w:val="21"/>
          <w:lang w:val="en-IN" w:eastAsia="en-IN"/>
        </w:rPr>
        <w:t>6</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w:t>
      </w:r>
      <w:proofErr w:type="gramEnd"/>
    </w:p>
    <w:p w14:paraId="17090AF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margin-bottom</w:t>
      </w:r>
      <w:r w:rsidRPr="006918E6">
        <w:rPr>
          <w:rFonts w:ascii="Consolas" w:hAnsi="Consolas"/>
          <w:color w:val="24292F"/>
          <w:sz w:val="21"/>
          <w:szCs w:val="21"/>
          <w:lang w:val="en-IN" w:eastAsia="en-IN"/>
        </w:rPr>
        <w:t>:</w:t>
      </w:r>
      <w:r w:rsidRPr="006918E6">
        <w:rPr>
          <w:rFonts w:ascii="Consolas" w:hAnsi="Consolas"/>
          <w:color w:val="0550AE"/>
          <w:sz w:val="21"/>
          <w:szCs w:val="21"/>
          <w:lang w:val="en-IN" w:eastAsia="en-IN"/>
        </w:rPr>
        <w:t>5</w:t>
      </w:r>
      <w:proofErr w:type="gramStart"/>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w:t>
      </w:r>
      <w:proofErr w:type="gramEnd"/>
    </w:p>
    <w:p w14:paraId="50F68E0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r w:rsidRPr="006918E6">
        <w:rPr>
          <w:rFonts w:ascii="Consolas" w:hAnsi="Consolas"/>
          <w:color w:val="0550AE"/>
          <w:sz w:val="21"/>
          <w:szCs w:val="21"/>
          <w:lang w:val="en-IN" w:eastAsia="en-IN"/>
        </w:rPr>
        <w:t>.container</w:t>
      </w:r>
      <w:proofErr w:type="gramStart"/>
      <w:r w:rsidRPr="006918E6">
        <w:rPr>
          <w:rFonts w:ascii="Consolas" w:hAnsi="Consolas"/>
          <w:color w:val="0550AE"/>
          <w:sz w:val="21"/>
          <w:szCs w:val="21"/>
          <w:lang w:val="en-IN" w:eastAsia="en-IN"/>
        </w:rPr>
        <w:t>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.contain</w:t>
      </w:r>
      <w:proofErr w:type="gramEnd"/>
      <w:r w:rsidRPr="006918E6">
        <w:rPr>
          <w:rFonts w:ascii="Consolas" w:hAnsi="Consolas"/>
          <w:color w:val="24292F"/>
          <w:sz w:val="21"/>
          <w:szCs w:val="21"/>
          <w:lang w:val="en-IN" w:eastAsia="en-IN"/>
        </w:rPr>
        <w:t>{</w:t>
      </w:r>
    </w:p>
    <w:p w14:paraId="1DB39CC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w:t>
      </w:r>
      <w:r w:rsidRPr="006918E6">
        <w:rPr>
          <w:rFonts w:ascii="Consolas" w:hAnsi="Consolas"/>
          <w:color w:val="24292F"/>
          <w:sz w:val="21"/>
          <w:szCs w:val="21"/>
          <w:lang w:val="en-IN" w:eastAsia="en-IN"/>
        </w:rPr>
        <w:t>:</w:t>
      </w:r>
      <w:r w:rsidRPr="006918E6">
        <w:rPr>
          <w:rFonts w:ascii="Consolas" w:hAnsi="Consolas"/>
          <w:color w:val="0550AE"/>
          <w:sz w:val="21"/>
          <w:szCs w:val="21"/>
          <w:lang w:val="en-IN" w:eastAsia="en-IN"/>
        </w:rPr>
        <w:t>1</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solid</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black</w:t>
      </w:r>
      <w:r w:rsidRPr="006918E6">
        <w:rPr>
          <w:rFonts w:ascii="Consolas" w:hAnsi="Consolas"/>
          <w:color w:val="24292F"/>
          <w:sz w:val="21"/>
          <w:szCs w:val="21"/>
          <w:lang w:val="en-IN" w:eastAsia="en-IN"/>
        </w:rPr>
        <w:t>;</w:t>
      </w:r>
      <w:proofErr w:type="gramEnd"/>
    </w:p>
    <w:p w14:paraId="0E91556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border-radius</w:t>
      </w:r>
      <w:r w:rsidRPr="006918E6">
        <w:rPr>
          <w:rFonts w:ascii="Consolas" w:hAnsi="Consolas"/>
          <w:color w:val="24292F"/>
          <w:sz w:val="21"/>
          <w:szCs w:val="21"/>
          <w:lang w:val="en-IN" w:eastAsia="en-IN"/>
        </w:rPr>
        <w:t>:</w:t>
      </w:r>
      <w:proofErr w:type="gramStart"/>
      <w:r w:rsidRPr="006918E6">
        <w:rPr>
          <w:rFonts w:ascii="Consolas" w:hAnsi="Consolas"/>
          <w:color w:val="0550AE"/>
          <w:sz w:val="21"/>
          <w:szCs w:val="21"/>
          <w:lang w:val="en-IN" w:eastAsia="en-IN"/>
        </w:rPr>
        <w:t>6</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w:t>
      </w:r>
      <w:proofErr w:type="gramEnd"/>
    </w:p>
    <w:p w14:paraId="7886409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width</w:t>
      </w:r>
      <w:r w:rsidRPr="006918E6">
        <w:rPr>
          <w:rFonts w:ascii="Consolas" w:hAnsi="Consolas"/>
          <w:color w:val="24292F"/>
          <w:sz w:val="21"/>
          <w:szCs w:val="21"/>
          <w:lang w:val="en-IN" w:eastAsia="en-IN"/>
        </w:rPr>
        <w:t>:</w:t>
      </w:r>
      <w:r w:rsidRPr="006918E6">
        <w:rPr>
          <w:rFonts w:ascii="Consolas" w:hAnsi="Consolas"/>
          <w:color w:val="0550AE"/>
          <w:sz w:val="21"/>
          <w:szCs w:val="21"/>
          <w:lang w:val="en-IN" w:eastAsia="en-IN"/>
        </w:rPr>
        <w:t>70</w:t>
      </w:r>
      <w:proofErr w:type="gramStart"/>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w:t>
      </w:r>
      <w:proofErr w:type="gramEnd"/>
    </w:p>
    <w:p w14:paraId="5168911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border</w:t>
      </w:r>
      <w:r w:rsidRPr="006918E6">
        <w:rPr>
          <w:rFonts w:ascii="Consolas" w:hAnsi="Consolas"/>
          <w:color w:val="24292F"/>
          <w:sz w:val="21"/>
          <w:szCs w:val="21"/>
          <w:lang w:val="en-IN" w:eastAsia="en-IN"/>
        </w:rPr>
        <w:t>:</w:t>
      </w:r>
      <w:r w:rsidRPr="006918E6">
        <w:rPr>
          <w:rFonts w:ascii="Consolas" w:hAnsi="Consolas"/>
          <w:color w:val="0550AE"/>
          <w:sz w:val="21"/>
          <w:szCs w:val="21"/>
          <w:lang w:val="en-IN" w:eastAsia="en-IN"/>
        </w:rPr>
        <w:t>1</w:t>
      </w:r>
      <w:r w:rsidRPr="006918E6">
        <w:rPr>
          <w:rFonts w:ascii="Consolas" w:hAnsi="Consolas"/>
          <w:color w:val="AC5E00"/>
          <w:sz w:val="21"/>
          <w:szCs w:val="21"/>
          <w:lang w:val="en-IN" w:eastAsia="en-IN"/>
        </w:rPr>
        <w:t>px</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solid</w:t>
      </w: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black</w:t>
      </w:r>
      <w:r w:rsidRPr="006918E6">
        <w:rPr>
          <w:rFonts w:ascii="Consolas" w:hAnsi="Consolas"/>
          <w:color w:val="24292F"/>
          <w:sz w:val="21"/>
          <w:szCs w:val="21"/>
          <w:lang w:val="en-IN" w:eastAsia="en-IN"/>
        </w:rPr>
        <w:t>;</w:t>
      </w:r>
      <w:proofErr w:type="gramEnd"/>
    </w:p>
    <w:p w14:paraId="3393B81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450AFB5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p>
    <w:p w14:paraId="5158108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style</w:t>
      </w:r>
      <w:r w:rsidRPr="006918E6">
        <w:rPr>
          <w:rFonts w:ascii="Consolas" w:hAnsi="Consolas"/>
          <w:color w:val="24292F"/>
          <w:sz w:val="21"/>
          <w:szCs w:val="21"/>
          <w:lang w:val="en-IN" w:eastAsia="en-IN"/>
        </w:rPr>
        <w:t>&gt;</w:t>
      </w:r>
    </w:p>
    <w:p w14:paraId="3A7F6E3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"margin-top:2</w:t>
      </w:r>
      <w:proofErr w:type="gramStart"/>
      <w:r w:rsidRPr="006918E6">
        <w:rPr>
          <w:rFonts w:ascii="Consolas" w:hAnsi="Consolas"/>
          <w:color w:val="0A3069"/>
          <w:sz w:val="21"/>
          <w:szCs w:val="21"/>
          <w:lang w:val="en-IN" w:eastAsia="en-IN"/>
        </w:rPr>
        <w:t>%;height</w:t>
      </w:r>
      <w:proofErr w:type="gramEnd"/>
      <w:r w:rsidRPr="006918E6">
        <w:rPr>
          <w:rFonts w:ascii="Consolas" w:hAnsi="Consolas"/>
          <w:color w:val="0A3069"/>
          <w:sz w:val="21"/>
          <w:szCs w:val="21"/>
          <w:lang w:val="en-IN" w:eastAsia="en-IN"/>
        </w:rPr>
        <w:t>:150px;width:80%"</w:t>
      </w:r>
      <w:r w:rsidRPr="006918E6">
        <w:rPr>
          <w:rFonts w:ascii="Consolas" w:hAnsi="Consolas"/>
          <w:color w:val="24292F"/>
          <w:sz w:val="21"/>
          <w:szCs w:val="21"/>
          <w:lang w:val="en-IN" w:eastAsia="en-IN"/>
        </w:rPr>
        <w:t>&gt;</w:t>
      </w:r>
    </w:p>
    <w:p w14:paraId="45B476B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"row"</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"height:90%"</w:t>
      </w:r>
      <w:r w:rsidRPr="006918E6">
        <w:rPr>
          <w:rFonts w:ascii="Consolas" w:hAnsi="Consolas"/>
          <w:color w:val="24292F"/>
          <w:sz w:val="21"/>
          <w:szCs w:val="21"/>
          <w:lang w:val="en-IN" w:eastAsia="en-IN"/>
        </w:rPr>
        <w:t>&gt;</w:t>
      </w:r>
    </w:p>
    <w:p w14:paraId="373B4DE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"height:120px"</w:t>
      </w:r>
      <w:r w:rsidRPr="006918E6">
        <w:rPr>
          <w:rFonts w:ascii="Consolas" w:hAnsi="Consolas"/>
          <w:color w:val="24292F"/>
          <w:sz w:val="21"/>
          <w:szCs w:val="21"/>
          <w:lang w:val="en-IN" w:eastAsia="en-IN"/>
        </w:rPr>
        <w:t>&gt;</w:t>
      </w:r>
    </w:p>
    <w:p w14:paraId="792887A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img</w:t>
      </w:r>
      <w:proofErr w:type="spellEnd"/>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src</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"{{i.image.url}}"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"width:30</w:t>
      </w:r>
      <w:proofErr w:type="gramStart"/>
      <w:r w:rsidRPr="006918E6">
        <w:rPr>
          <w:rFonts w:ascii="Consolas" w:hAnsi="Consolas"/>
          <w:color w:val="0A3069"/>
          <w:sz w:val="21"/>
          <w:szCs w:val="21"/>
          <w:lang w:val="en-IN" w:eastAsia="en-IN"/>
        </w:rPr>
        <w:t>%;height</w:t>
      </w:r>
      <w:proofErr w:type="gramEnd"/>
      <w:r w:rsidRPr="006918E6">
        <w:rPr>
          <w:rFonts w:ascii="Consolas" w:hAnsi="Consolas"/>
          <w:color w:val="0A3069"/>
          <w:sz w:val="21"/>
          <w:szCs w:val="21"/>
          <w:lang w:val="en-IN" w:eastAsia="en-IN"/>
        </w:rPr>
        <w:t>:100px;border:1px solid darkgray;margin-top:5%"</w:t>
      </w:r>
      <w:r w:rsidRPr="006918E6">
        <w:rPr>
          <w:rFonts w:ascii="Consolas" w:hAnsi="Consolas"/>
          <w:color w:val="24292F"/>
          <w:sz w:val="21"/>
          <w:szCs w:val="21"/>
          <w:lang w:val="en-IN" w:eastAsia="en-IN"/>
        </w:rPr>
        <w:t>&gt;</w:t>
      </w:r>
    </w:p>
    <w:p w14:paraId="22EA2C9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0CBCE1B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452CDD7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w:t>
      </w:r>
    </w:p>
    <w:p w14:paraId="6537D9F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h5</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"margin-top:5%"</w:t>
      </w:r>
      <w:r w:rsidRPr="006918E6">
        <w:rPr>
          <w:rFonts w:ascii="Consolas" w:hAnsi="Consolas"/>
          <w:color w:val="24292F"/>
          <w:sz w:val="21"/>
          <w:szCs w:val="21"/>
          <w:lang w:val="en-IN" w:eastAsia="en-IN"/>
        </w:rPr>
        <w:t>&gt;{{i.name</w:t>
      </w:r>
      <w:proofErr w:type="gramStart"/>
      <w:r w:rsidRPr="006918E6">
        <w:rPr>
          <w:rFonts w:ascii="Consolas" w:hAnsi="Consolas"/>
          <w:color w:val="24292F"/>
          <w:sz w:val="21"/>
          <w:szCs w:val="21"/>
          <w:lang w:val="en-IN" w:eastAsia="en-IN"/>
        </w:rPr>
        <w:t>}}&lt;</w:t>
      </w:r>
      <w:proofErr w:type="gramEnd"/>
      <w:r w:rsidRPr="006918E6">
        <w:rPr>
          <w:rFonts w:ascii="Consolas" w:hAnsi="Consolas"/>
          <w:color w:val="24292F"/>
          <w:sz w:val="21"/>
          <w:szCs w:val="21"/>
          <w:lang w:val="en-IN" w:eastAsia="en-IN"/>
        </w:rPr>
        <w:t>/</w:t>
      </w:r>
      <w:r w:rsidRPr="006918E6">
        <w:rPr>
          <w:rFonts w:ascii="Consolas" w:hAnsi="Consolas"/>
          <w:color w:val="054DA9"/>
          <w:sz w:val="21"/>
          <w:szCs w:val="21"/>
          <w:lang w:val="en-IN" w:eastAsia="en-IN"/>
        </w:rPr>
        <w:t>h5</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2AB2C9F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h6</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Price :</w:t>
      </w:r>
      <w:proofErr w:type="gramEnd"/>
      <w:r w:rsidRPr="006918E6">
        <w:rPr>
          <w:rFonts w:ascii="Consolas" w:hAnsi="Consolas"/>
          <w:color w:val="24292F"/>
          <w:sz w:val="21"/>
          <w:szCs w:val="21"/>
          <w:lang w:val="en-IN" w:eastAsia="en-IN"/>
        </w:rPr>
        <w:t xml:space="preserve"> Rs.{{</w:t>
      </w:r>
      <w:proofErr w:type="spellStart"/>
      <w:r w:rsidRPr="006918E6">
        <w:rPr>
          <w:rFonts w:ascii="Consolas" w:hAnsi="Consolas"/>
          <w:color w:val="24292F"/>
          <w:sz w:val="21"/>
          <w:szCs w:val="21"/>
          <w:lang w:val="en-IN" w:eastAsia="en-IN"/>
        </w:rPr>
        <w:t>i.price</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h6</w:t>
      </w:r>
      <w:r w:rsidRPr="006918E6">
        <w:rPr>
          <w:rFonts w:ascii="Consolas" w:hAnsi="Consolas"/>
          <w:color w:val="24292F"/>
          <w:sz w:val="21"/>
          <w:szCs w:val="21"/>
          <w:lang w:val="en-IN" w:eastAsia="en-IN"/>
        </w:rPr>
        <w:t>&gt;</w:t>
      </w:r>
    </w:p>
    <w:p w14:paraId="27FB5A7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p</w:t>
      </w:r>
      <w:r w:rsidRPr="006918E6">
        <w:rPr>
          <w:rFonts w:ascii="Consolas" w:hAnsi="Consolas"/>
          <w:color w:val="24292F"/>
          <w:sz w:val="21"/>
          <w:szCs w:val="21"/>
          <w:lang w:val="en-IN" w:eastAsia="en-IN"/>
        </w:rPr>
        <w:t>&gt;{{</w:t>
      </w:r>
      <w:proofErr w:type="spellStart"/>
      <w:proofErr w:type="gramStart"/>
      <w:r w:rsidRPr="006918E6">
        <w:rPr>
          <w:rFonts w:ascii="Consolas" w:hAnsi="Consolas"/>
          <w:color w:val="24292F"/>
          <w:sz w:val="21"/>
          <w:szCs w:val="21"/>
          <w:lang w:val="en-IN" w:eastAsia="en-IN"/>
        </w:rPr>
        <w:t>i.desc</w:t>
      </w:r>
      <w:proofErr w:type="spellEnd"/>
      <w:proofErr w:type="gram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p</w:t>
      </w:r>
      <w:r w:rsidRPr="006918E6">
        <w:rPr>
          <w:rFonts w:ascii="Consolas" w:hAnsi="Consolas"/>
          <w:color w:val="24292F"/>
          <w:sz w:val="21"/>
          <w:szCs w:val="21"/>
          <w:lang w:val="en-IN" w:eastAsia="en-IN"/>
        </w:rPr>
        <w:t>&gt;</w:t>
      </w:r>
    </w:p>
    <w:p w14:paraId="70C9FDC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lastRenderedPageBreak/>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101A0C9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w:t>
      </w:r>
    </w:p>
    <w:p w14:paraId="5260FCF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"margin-top:15</w:t>
      </w:r>
      <w:proofErr w:type="gramStart"/>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color</w:t>
      </w:r>
      <w:proofErr w:type="gramEnd"/>
      <w:r w:rsidRPr="006918E6">
        <w:rPr>
          <w:rFonts w:ascii="Consolas" w:hAnsi="Consolas"/>
          <w:color w:val="0A3069"/>
          <w:sz w:val="21"/>
          <w:szCs w:val="21"/>
          <w:lang w:val="en-IN" w:eastAsia="en-IN"/>
        </w:rPr>
        <w:t>:blue</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&gt;Booked Successfully&lt;/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w:t>
      </w:r>
    </w:p>
    <w:p w14:paraId="6DD4F42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1DA7825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E410FE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610C4D9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30095B9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endif %}</w:t>
      </w:r>
    </w:p>
    <w:p w14:paraId="720AAEF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endfor</w:t>
      </w:r>
      <w:proofErr w:type="spellEnd"/>
      <w:r w:rsidRPr="006918E6">
        <w:rPr>
          <w:rFonts w:ascii="Consolas" w:hAnsi="Consolas"/>
          <w:color w:val="24292F"/>
          <w:sz w:val="21"/>
          <w:szCs w:val="21"/>
          <w:lang w:val="en-IN" w:eastAsia="en-IN"/>
        </w:rPr>
        <w:t xml:space="preserve"> %}</w:t>
      </w:r>
    </w:p>
    <w:p w14:paraId="1EE79CD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"border:1px solid white"</w:t>
      </w:r>
      <w:r w:rsidRPr="006918E6">
        <w:rPr>
          <w:rFonts w:ascii="Consolas" w:hAnsi="Consolas"/>
          <w:color w:val="24292F"/>
          <w:sz w:val="21"/>
          <w:szCs w:val="21"/>
          <w:lang w:val="en-IN" w:eastAsia="en-IN"/>
        </w:rPr>
        <w:t>&gt;</w:t>
      </w:r>
    </w:p>
    <w:p w14:paraId="3678ACD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"row"</w:t>
      </w:r>
      <w:r w:rsidRPr="006918E6">
        <w:rPr>
          <w:rFonts w:ascii="Consolas" w:hAnsi="Consolas"/>
          <w:color w:val="24292F"/>
          <w:sz w:val="21"/>
          <w:szCs w:val="21"/>
          <w:lang w:val="en-IN" w:eastAsia="en-IN"/>
        </w:rPr>
        <w:t>&gt;</w:t>
      </w:r>
    </w:p>
    <w:p w14:paraId="4E8C5C1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79B50AC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"col-md-6"</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w:t>
      </w:r>
    </w:p>
    <w:p w14:paraId="316C931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"margin-top:1</w:t>
      </w:r>
      <w:proofErr w:type="gramStart"/>
      <w:r w:rsidRPr="006918E6">
        <w:rPr>
          <w:rFonts w:ascii="Consolas" w:hAnsi="Consolas"/>
          <w:color w:val="0A3069"/>
          <w:sz w:val="21"/>
          <w:szCs w:val="21"/>
          <w:lang w:val="en-IN" w:eastAsia="en-IN"/>
        </w:rPr>
        <w:t>%;width</w:t>
      </w:r>
      <w:proofErr w:type="gramEnd"/>
      <w:r w:rsidRPr="006918E6">
        <w:rPr>
          <w:rFonts w:ascii="Consolas" w:hAnsi="Consolas"/>
          <w:color w:val="0A3069"/>
          <w:sz w:val="21"/>
          <w:szCs w:val="21"/>
          <w:lang w:val="en-IN" w:eastAsia="en-IN"/>
        </w:rPr>
        <w:t>:100%;border:1px solid black"</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-default </w:t>
      </w:r>
      <w:proofErr w:type="spellStart"/>
      <w:r w:rsidRPr="006918E6">
        <w:rPr>
          <w:rFonts w:ascii="Consolas" w:hAnsi="Consolas"/>
          <w:color w:val="0A3069"/>
          <w:sz w:val="21"/>
          <w:szCs w:val="21"/>
          <w:lang w:val="en-IN" w:eastAsia="en-IN"/>
        </w:rPr>
        <w:t>btn-lg</w:t>
      </w:r>
      <w:proofErr w:type="spellEnd"/>
      <w:r w:rsidRPr="006918E6">
        <w:rPr>
          <w:rFonts w:ascii="Consolas" w:hAnsi="Consolas"/>
          <w:color w:val="0A3069"/>
          <w:sz w:val="21"/>
          <w:szCs w:val="21"/>
          <w:lang w:val="en-IN" w:eastAsia="en-IN"/>
        </w:rPr>
        <w:t xml:space="preserve"> text-dark text-capitalize"</w:t>
      </w:r>
      <w:r w:rsidRPr="006918E6">
        <w:rPr>
          <w:rFonts w:ascii="Consolas" w:hAnsi="Consolas"/>
          <w:color w:val="24292F"/>
          <w:sz w:val="21"/>
          <w:szCs w:val="21"/>
          <w:lang w:val="en-IN" w:eastAsia="en-IN"/>
        </w:rPr>
        <w:t>&gt;Total : {{</w:t>
      </w:r>
      <w:proofErr w:type="spellStart"/>
      <w:r w:rsidRPr="006918E6">
        <w:rPr>
          <w:rFonts w:ascii="Consolas" w:hAnsi="Consolas"/>
          <w:color w:val="24292F"/>
          <w:sz w:val="21"/>
          <w:szCs w:val="21"/>
          <w:lang w:val="en-IN" w:eastAsia="en-IN"/>
        </w:rPr>
        <w:t>total.total</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2D53EF2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0809EF6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003111A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757F6DC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gramStart"/>
      <w:r w:rsidRPr="006918E6">
        <w:rPr>
          <w:rFonts w:ascii="Consolas" w:hAnsi="Consolas"/>
          <w:color w:val="0A3069"/>
          <w:sz w:val="21"/>
          <w:szCs w:val="21"/>
          <w:lang w:val="en-IN" w:eastAsia="en-IN"/>
        </w:rPr>
        <w:t>color:red</w:t>
      </w:r>
      <w:proofErr w:type="gramEnd"/>
      <w:r w:rsidRPr="006918E6">
        <w:rPr>
          <w:rFonts w:ascii="Consolas" w:hAnsi="Consolas"/>
          <w:color w:val="0A3069"/>
          <w:sz w:val="21"/>
          <w:szCs w:val="21"/>
          <w:lang w:val="en-IN" w:eastAsia="en-IN"/>
        </w:rPr>
        <w:t>;margin-top:2%"</w:t>
      </w:r>
      <w:r w:rsidRPr="006918E6">
        <w:rPr>
          <w:rFonts w:ascii="Consolas" w:hAnsi="Consolas"/>
          <w:color w:val="24292F"/>
          <w:sz w:val="21"/>
          <w:szCs w:val="21"/>
          <w:lang w:val="en-IN" w:eastAsia="en-IN"/>
        </w:rPr>
        <w:t>&gt;Customer Detail&lt;/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34A3BFB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"row"</w:t>
      </w:r>
      <w:r w:rsidRPr="006918E6">
        <w:rPr>
          <w:rFonts w:ascii="Consolas" w:hAnsi="Consolas"/>
          <w:color w:val="24292F"/>
          <w:sz w:val="21"/>
          <w:szCs w:val="21"/>
          <w:lang w:val="en-IN" w:eastAsia="en-IN"/>
        </w:rPr>
        <w:t>&gt;</w:t>
      </w:r>
    </w:p>
    <w:p w14:paraId="08FEB5E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E956AB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"col-md-6"</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352C85E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Name :</w:t>
      </w:r>
      <w:proofErr w:type="gramEnd"/>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profile.user.first_name</w:t>
      </w:r>
      <w:proofErr w:type="spellEnd"/>
      <w:r w:rsidRPr="006918E6">
        <w:rPr>
          <w:rFonts w:ascii="Consolas" w:hAnsi="Consolas"/>
          <w:color w:val="24292F"/>
          <w:sz w:val="21"/>
          <w:szCs w:val="21"/>
          <w:lang w:val="en-IN" w:eastAsia="en-IN"/>
        </w:rPr>
        <w:t>}} {{</w:t>
      </w:r>
      <w:proofErr w:type="spellStart"/>
      <w:r w:rsidRPr="006918E6">
        <w:rPr>
          <w:rFonts w:ascii="Consolas" w:hAnsi="Consolas"/>
          <w:color w:val="24292F"/>
          <w:sz w:val="21"/>
          <w:szCs w:val="21"/>
          <w:lang w:val="en-IN" w:eastAsia="en-IN"/>
        </w:rPr>
        <w:t>profile.user.last_name</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08193C4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Email :</w:t>
      </w:r>
      <w:proofErr w:type="gramEnd"/>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profile.user.email</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4B29DEA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Address :</w:t>
      </w:r>
      <w:proofErr w:type="gramEnd"/>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profile.address</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204ED63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Contact :</w:t>
      </w:r>
      <w:proofErr w:type="gramEnd"/>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profile.contact</w:t>
      </w:r>
      <w:proofErr w:type="spell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0B7C4B3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A5DDA3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"col-md-6"</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"height:100px;"</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3D893F0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h4</w:t>
      </w:r>
      <w:proofErr w:type="gramStart"/>
      <w:r w:rsidRPr="006918E6">
        <w:rPr>
          <w:rFonts w:ascii="Consolas" w:hAnsi="Consolas"/>
          <w:color w:val="24292F"/>
          <w:sz w:val="21"/>
          <w:szCs w:val="21"/>
          <w:lang w:val="en-IN" w:eastAsia="en-IN"/>
        </w:rPr>
        <w:t>&gt;  &lt;</w:t>
      </w:r>
      <w:proofErr w:type="spellStart"/>
      <w:proofErr w:type="gramEnd"/>
      <w:r w:rsidRPr="006918E6">
        <w:rPr>
          <w:rFonts w:ascii="Consolas" w:hAnsi="Consolas"/>
          <w:color w:val="054DA9"/>
          <w:sz w:val="21"/>
          <w:szCs w:val="21"/>
          <w:lang w:val="en-IN" w:eastAsia="en-IN"/>
        </w:rPr>
        <w:t>img</w:t>
      </w:r>
      <w:proofErr w:type="spellEnd"/>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src</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"{{profile.image.url}}"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"width:150px;height:140px"</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h4</w:t>
      </w:r>
      <w:r w:rsidRPr="006918E6">
        <w:rPr>
          <w:rFonts w:ascii="Consolas" w:hAnsi="Consolas"/>
          <w:color w:val="24292F"/>
          <w:sz w:val="21"/>
          <w:szCs w:val="21"/>
          <w:lang w:val="en-IN" w:eastAsia="en-IN"/>
        </w:rPr>
        <w:t>&gt;</w:t>
      </w:r>
    </w:p>
    <w:p w14:paraId="5543E19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2831FC8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20B09F8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2E3EC0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endblock</w:t>
      </w:r>
      <w:proofErr w:type="spellEnd"/>
      <w:r w:rsidRPr="006918E6">
        <w:rPr>
          <w:rFonts w:ascii="Consolas" w:hAnsi="Consolas"/>
          <w:color w:val="24292F"/>
          <w:sz w:val="21"/>
          <w:szCs w:val="21"/>
          <w:lang w:val="en-IN" w:eastAsia="en-IN"/>
        </w:rPr>
        <w:t xml:space="preserve"> %}</w:t>
      </w:r>
    </w:p>
    <w:p w14:paraId="6CE1E1E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661610C1" w14:textId="2EE03510" w:rsidR="005E3E0D" w:rsidRDefault="005E3E0D" w:rsidP="005E3E0D">
      <w:pPr>
        <w:spacing w:line="360" w:lineRule="auto"/>
        <w:jc w:val="both"/>
        <w:rPr>
          <w:b/>
        </w:rPr>
      </w:pPr>
    </w:p>
    <w:p w14:paraId="6A6085D2" w14:textId="13FAAF6B" w:rsidR="006918E6" w:rsidRDefault="006918E6" w:rsidP="005E3E0D">
      <w:pPr>
        <w:spacing w:line="360" w:lineRule="auto"/>
        <w:jc w:val="both"/>
        <w:rPr>
          <w:b/>
        </w:rPr>
      </w:pPr>
    </w:p>
    <w:p w14:paraId="13286574" w14:textId="0FC8D4DB" w:rsidR="006918E6" w:rsidRDefault="006918E6" w:rsidP="005E3E0D">
      <w:pPr>
        <w:spacing w:line="360" w:lineRule="auto"/>
        <w:jc w:val="both"/>
        <w:rPr>
          <w:b/>
        </w:rPr>
      </w:pPr>
    </w:p>
    <w:p w14:paraId="269A9480" w14:textId="77777777" w:rsidR="006918E6" w:rsidRDefault="006918E6" w:rsidP="005E3E0D">
      <w:pPr>
        <w:spacing w:line="360" w:lineRule="auto"/>
        <w:jc w:val="both"/>
        <w:rPr>
          <w:b/>
        </w:rPr>
      </w:pPr>
    </w:p>
    <w:p w14:paraId="778DA83B" w14:textId="77777777" w:rsidR="005E3E0D" w:rsidRDefault="005E3E0D" w:rsidP="005E3E0D">
      <w:pPr>
        <w:spacing w:line="360" w:lineRule="auto"/>
        <w:jc w:val="both"/>
        <w:rPr>
          <w:b/>
        </w:rPr>
      </w:pPr>
    </w:p>
    <w:p w14:paraId="107BE3C3" w14:textId="77777777" w:rsidR="005E3E0D" w:rsidRDefault="005E3E0D" w:rsidP="005E3E0D">
      <w:pPr>
        <w:spacing w:line="360" w:lineRule="auto"/>
        <w:jc w:val="both"/>
        <w:rPr>
          <w:b/>
        </w:rPr>
      </w:pPr>
    </w:p>
    <w:p w14:paraId="7BDD5AEC" w14:textId="77777777" w:rsidR="005E3E0D" w:rsidRDefault="005E3E0D" w:rsidP="005E3E0D">
      <w:pPr>
        <w:spacing w:line="360" w:lineRule="auto"/>
        <w:jc w:val="both"/>
        <w:rPr>
          <w:b/>
        </w:rPr>
      </w:pPr>
    </w:p>
    <w:p w14:paraId="75F5FA94" w14:textId="77777777" w:rsidR="005E3E0D" w:rsidRPr="006918E6" w:rsidRDefault="005E3E0D" w:rsidP="005E3E0D">
      <w:pPr>
        <w:spacing w:line="360" w:lineRule="auto"/>
        <w:jc w:val="both"/>
        <w:rPr>
          <w:b/>
          <w:u w:val="single"/>
        </w:rPr>
      </w:pPr>
      <w:r>
        <w:rPr>
          <w:b/>
        </w:rPr>
        <w:lastRenderedPageBreak/>
        <w:t xml:space="preserve">                                     </w:t>
      </w:r>
      <w:r w:rsidRPr="006918E6">
        <w:rPr>
          <w:b/>
          <w:sz w:val="32"/>
          <w:szCs w:val="32"/>
          <w:u w:val="single"/>
        </w:rPr>
        <w:t>VIEW PRODUCTS PAGE CODING</w:t>
      </w:r>
    </w:p>
    <w:p w14:paraId="789B00DD" w14:textId="77777777" w:rsidR="005E3E0D" w:rsidRDefault="005E3E0D" w:rsidP="005E3E0D">
      <w:pPr>
        <w:spacing w:line="360" w:lineRule="auto"/>
        <w:jc w:val="both"/>
        <w:rPr>
          <w:b/>
        </w:rPr>
      </w:pPr>
    </w:p>
    <w:p w14:paraId="2658296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extends 'navigation.html' %}</w:t>
      </w:r>
    </w:p>
    <w:p w14:paraId="1F395A6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block body %}</w:t>
      </w:r>
    </w:p>
    <w:p w14:paraId="764D7F7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16203A4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gramStart"/>
      <w:r w:rsidRPr="006918E6">
        <w:rPr>
          <w:rFonts w:ascii="Consolas" w:hAnsi="Consolas"/>
          <w:color w:val="0A3069"/>
          <w:sz w:val="21"/>
          <w:szCs w:val="21"/>
          <w:lang w:val="en-IN" w:eastAsia="en-IN"/>
        </w:rPr>
        <w:t>color:red</w:t>
      </w:r>
      <w:proofErr w:type="gramEnd"/>
      <w:r w:rsidRPr="006918E6">
        <w:rPr>
          <w:rFonts w:ascii="Consolas" w:hAnsi="Consolas"/>
          <w:color w:val="0A3069"/>
          <w:sz w:val="21"/>
          <w:szCs w:val="21"/>
          <w:lang w:val="en-IN" w:eastAsia="en-IN"/>
        </w:rPr>
        <w:t>;margin-top:2%"</w:t>
      </w:r>
      <w:r w:rsidRPr="006918E6">
        <w:rPr>
          <w:rFonts w:ascii="Consolas" w:hAnsi="Consolas"/>
          <w:color w:val="24292F"/>
          <w:sz w:val="21"/>
          <w:szCs w:val="21"/>
          <w:lang w:val="en-IN" w:eastAsia="en-IN"/>
        </w:rPr>
        <w:t>&gt;View Product&lt;/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w:t>
      </w:r>
    </w:p>
    <w:p w14:paraId="6D693A7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proofErr w:type="spellStart"/>
      <w:r w:rsidRPr="006918E6">
        <w:rPr>
          <w:rFonts w:ascii="Consolas" w:hAnsi="Consolas"/>
          <w:i/>
          <w:iCs/>
          <w:color w:val="6C3900"/>
          <w:sz w:val="21"/>
          <w:szCs w:val="21"/>
          <w:lang w:val="en-IN" w:eastAsia="en-IN"/>
        </w:rPr>
        <w:t>center</w:t>
      </w:r>
      <w:proofErr w:type="spellEnd"/>
      <w:r w:rsidRPr="006918E6">
        <w:rPr>
          <w:rFonts w:ascii="Consolas" w:hAnsi="Consolas"/>
          <w:color w:val="24292F"/>
          <w:sz w:val="21"/>
          <w:szCs w:val="21"/>
          <w:lang w:val="en-IN" w:eastAsia="en-IN"/>
        </w:rPr>
        <w:t>&gt;</w:t>
      </w:r>
    </w:p>
    <w:p w14:paraId="78F4E4A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65F503E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"margin-top:4%"</w:t>
      </w:r>
      <w:r w:rsidRPr="006918E6">
        <w:rPr>
          <w:rFonts w:ascii="Consolas" w:hAnsi="Consolas"/>
          <w:color w:val="24292F"/>
          <w:sz w:val="21"/>
          <w:szCs w:val="21"/>
          <w:lang w:val="en-IN" w:eastAsia="en-IN"/>
        </w:rPr>
        <w:t>&gt;</w:t>
      </w:r>
    </w:p>
    <w:p w14:paraId="03A4A7E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table</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"table table-bordered"</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myTable</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w:t>
      </w:r>
    </w:p>
    <w:p w14:paraId="5EC994E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thead</w:t>
      </w:r>
      <w:proofErr w:type="spellEnd"/>
      <w:r w:rsidRPr="006918E6">
        <w:rPr>
          <w:rFonts w:ascii="Consolas" w:hAnsi="Consolas"/>
          <w:color w:val="24292F"/>
          <w:sz w:val="21"/>
          <w:szCs w:val="21"/>
          <w:lang w:val="en-IN" w:eastAsia="en-IN"/>
        </w:rPr>
        <w:t>&gt;</w:t>
      </w:r>
    </w:p>
    <w:p w14:paraId="7662D2F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tr</w:t>
      </w:r>
      <w:r w:rsidRPr="006918E6">
        <w:rPr>
          <w:rFonts w:ascii="Consolas" w:hAnsi="Consolas"/>
          <w:color w:val="24292F"/>
          <w:sz w:val="21"/>
          <w:szCs w:val="21"/>
          <w:lang w:val="en-IN" w:eastAsia="en-IN"/>
        </w:rPr>
        <w:t>&gt;</w:t>
      </w:r>
    </w:p>
    <w:p w14:paraId="48440E2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&gt;Product Name&lt;/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w:t>
      </w:r>
    </w:p>
    <w:p w14:paraId="75E0698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&gt;Image&lt;/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w:t>
      </w:r>
    </w:p>
    <w:p w14:paraId="3D3E2F9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 Category&lt;/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w:t>
      </w:r>
    </w:p>
    <w:p w14:paraId="15B3DCD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&gt;Price&lt;/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w:t>
      </w:r>
    </w:p>
    <w:p w14:paraId="302CE88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 Description&lt;/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w:t>
      </w:r>
    </w:p>
    <w:p w14:paraId="45E209A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&gt;Action&lt;/</w:t>
      </w:r>
      <w:proofErr w:type="spellStart"/>
      <w:r w:rsidRPr="006918E6">
        <w:rPr>
          <w:rFonts w:ascii="Consolas" w:hAnsi="Consolas"/>
          <w:color w:val="054DA9"/>
          <w:sz w:val="21"/>
          <w:szCs w:val="21"/>
          <w:lang w:val="en-IN" w:eastAsia="en-IN"/>
        </w:rPr>
        <w:t>th</w:t>
      </w:r>
      <w:proofErr w:type="spellEnd"/>
      <w:r w:rsidRPr="006918E6">
        <w:rPr>
          <w:rFonts w:ascii="Consolas" w:hAnsi="Consolas"/>
          <w:color w:val="24292F"/>
          <w:sz w:val="21"/>
          <w:szCs w:val="21"/>
          <w:lang w:val="en-IN" w:eastAsia="en-IN"/>
        </w:rPr>
        <w:t>&gt;</w:t>
      </w:r>
    </w:p>
    <w:p w14:paraId="0B99B18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23D2C3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tr</w:t>
      </w:r>
      <w:r w:rsidRPr="006918E6">
        <w:rPr>
          <w:rFonts w:ascii="Consolas" w:hAnsi="Consolas"/>
          <w:color w:val="24292F"/>
          <w:sz w:val="21"/>
          <w:szCs w:val="21"/>
          <w:lang w:val="en-IN" w:eastAsia="en-IN"/>
        </w:rPr>
        <w:t>&gt;</w:t>
      </w:r>
    </w:p>
    <w:p w14:paraId="1FD50F9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thead</w:t>
      </w:r>
      <w:proofErr w:type="spellEnd"/>
      <w:r w:rsidRPr="006918E6">
        <w:rPr>
          <w:rFonts w:ascii="Consolas" w:hAnsi="Consolas"/>
          <w:color w:val="24292F"/>
          <w:sz w:val="21"/>
          <w:szCs w:val="21"/>
          <w:lang w:val="en-IN" w:eastAsia="en-IN"/>
        </w:rPr>
        <w:t>&gt;</w:t>
      </w:r>
    </w:p>
    <w:p w14:paraId="4BC4121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tbody</w:t>
      </w:r>
      <w:proofErr w:type="spellEnd"/>
      <w:r w:rsidRPr="006918E6">
        <w:rPr>
          <w:rFonts w:ascii="Consolas" w:hAnsi="Consolas"/>
          <w:color w:val="24292F"/>
          <w:sz w:val="21"/>
          <w:szCs w:val="21"/>
          <w:lang w:val="en-IN" w:eastAsia="en-IN"/>
        </w:rPr>
        <w:t>&gt;</w:t>
      </w:r>
    </w:p>
    <w:p w14:paraId="3BF7987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4A19E7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 for </w:t>
      </w:r>
      <w:proofErr w:type="spellStart"/>
      <w:r w:rsidRPr="006918E6">
        <w:rPr>
          <w:rFonts w:ascii="Consolas" w:hAnsi="Consolas"/>
          <w:color w:val="24292F"/>
          <w:sz w:val="21"/>
          <w:szCs w:val="21"/>
          <w:lang w:val="en-IN" w:eastAsia="en-IN"/>
        </w:rPr>
        <w:t>i</w:t>
      </w:r>
      <w:proofErr w:type="spellEnd"/>
      <w:r w:rsidRPr="006918E6">
        <w:rPr>
          <w:rFonts w:ascii="Consolas" w:hAnsi="Consolas"/>
          <w:color w:val="24292F"/>
          <w:sz w:val="21"/>
          <w:szCs w:val="21"/>
          <w:lang w:val="en-IN" w:eastAsia="en-IN"/>
        </w:rPr>
        <w:t xml:space="preserve"> in pro %}</w:t>
      </w:r>
    </w:p>
    <w:p w14:paraId="674A329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2484D85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tr</w:t>
      </w:r>
      <w:r w:rsidRPr="006918E6">
        <w:rPr>
          <w:rFonts w:ascii="Consolas" w:hAnsi="Consolas"/>
          <w:color w:val="24292F"/>
          <w:sz w:val="21"/>
          <w:szCs w:val="21"/>
          <w:lang w:val="en-IN" w:eastAsia="en-IN"/>
        </w:rPr>
        <w:t>&gt;</w:t>
      </w:r>
    </w:p>
    <w:p w14:paraId="176CBF5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41F4A9B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&gt;{{i.name</w:t>
      </w:r>
      <w:proofErr w:type="gramStart"/>
      <w:r w:rsidRPr="006918E6">
        <w:rPr>
          <w:rFonts w:ascii="Consolas" w:hAnsi="Consolas"/>
          <w:color w:val="24292F"/>
          <w:sz w:val="21"/>
          <w:szCs w:val="21"/>
          <w:lang w:val="en-IN" w:eastAsia="en-IN"/>
        </w:rPr>
        <w:t>}}&lt;</w:t>
      </w:r>
      <w:proofErr w:type="gramEnd"/>
      <w:r w:rsidRPr="006918E6">
        <w:rPr>
          <w:rFonts w:ascii="Consolas" w:hAnsi="Consolas"/>
          <w:color w:val="24292F"/>
          <w:sz w:val="21"/>
          <w:szCs w:val="21"/>
          <w:lang w:val="en-IN" w:eastAsia="en-IN"/>
        </w:rPr>
        <w: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w:t>
      </w:r>
    </w:p>
    <w:p w14:paraId="621EE3A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&gt;&lt;</w:t>
      </w:r>
      <w:proofErr w:type="spellStart"/>
      <w:r w:rsidRPr="006918E6">
        <w:rPr>
          <w:rFonts w:ascii="Consolas" w:hAnsi="Consolas"/>
          <w:color w:val="054DA9"/>
          <w:sz w:val="21"/>
          <w:szCs w:val="21"/>
          <w:lang w:val="en-IN" w:eastAsia="en-IN"/>
        </w:rPr>
        <w:t>img</w:t>
      </w:r>
      <w:proofErr w:type="spellEnd"/>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src</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"{{i.image.url}}"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"width:50</w:t>
      </w:r>
      <w:proofErr w:type="gramStart"/>
      <w:r w:rsidRPr="006918E6">
        <w:rPr>
          <w:rFonts w:ascii="Consolas" w:hAnsi="Consolas"/>
          <w:color w:val="0A3069"/>
          <w:sz w:val="21"/>
          <w:szCs w:val="21"/>
          <w:lang w:val="en-IN" w:eastAsia="en-IN"/>
        </w:rPr>
        <w:t>px;height</w:t>
      </w:r>
      <w:proofErr w:type="gramEnd"/>
      <w:r w:rsidRPr="006918E6">
        <w:rPr>
          <w:rFonts w:ascii="Consolas" w:hAnsi="Consolas"/>
          <w:color w:val="0A3069"/>
          <w:sz w:val="21"/>
          <w:szCs w:val="21"/>
          <w:lang w:val="en-IN" w:eastAsia="en-IN"/>
        </w:rPr>
        <w:t>:50px"</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w:t>
      </w:r>
    </w:p>
    <w:p w14:paraId="560FB31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w:t>
      </w:r>
      <w:proofErr w:type="gramStart"/>
      <w:r w:rsidRPr="006918E6">
        <w:rPr>
          <w:rFonts w:ascii="Consolas" w:hAnsi="Consolas"/>
          <w:color w:val="24292F"/>
          <w:sz w:val="21"/>
          <w:szCs w:val="21"/>
          <w:lang w:val="en-IN" w:eastAsia="en-IN"/>
        </w:rPr>
        <w:t>i.category.name</w:t>
      </w:r>
      <w:proofErr w:type="gram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w:t>
      </w:r>
    </w:p>
    <w:p w14:paraId="335743A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w:t>
      </w:r>
      <w:proofErr w:type="spellStart"/>
      <w:proofErr w:type="gramStart"/>
      <w:r w:rsidRPr="006918E6">
        <w:rPr>
          <w:rFonts w:ascii="Consolas" w:hAnsi="Consolas"/>
          <w:color w:val="24292F"/>
          <w:sz w:val="21"/>
          <w:szCs w:val="21"/>
          <w:lang w:val="en-IN" w:eastAsia="en-IN"/>
        </w:rPr>
        <w:t>i.price</w:t>
      </w:r>
      <w:proofErr w:type="spellEnd"/>
      <w:proofErr w:type="gram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w:t>
      </w:r>
    </w:p>
    <w:p w14:paraId="35CAB7D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w:t>
      </w:r>
      <w:proofErr w:type="spellStart"/>
      <w:proofErr w:type="gramStart"/>
      <w:r w:rsidRPr="006918E6">
        <w:rPr>
          <w:rFonts w:ascii="Consolas" w:hAnsi="Consolas"/>
          <w:color w:val="24292F"/>
          <w:sz w:val="21"/>
          <w:szCs w:val="21"/>
          <w:lang w:val="en-IN" w:eastAsia="en-IN"/>
        </w:rPr>
        <w:t>i.desc</w:t>
      </w:r>
      <w:proofErr w:type="spellEnd"/>
      <w:proofErr w:type="gramEnd"/>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w:t>
      </w:r>
    </w:p>
    <w:p w14:paraId="3CFB244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href</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url</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delete_product</w:t>
      </w:r>
      <w:proofErr w:type="spellEnd"/>
      <w:r w:rsidRPr="006918E6">
        <w:rPr>
          <w:rFonts w:ascii="Consolas" w:hAnsi="Consolas"/>
          <w:color w:val="0A3069"/>
          <w:sz w:val="21"/>
          <w:szCs w:val="21"/>
          <w:lang w:val="en-IN" w:eastAsia="en-IN"/>
        </w:rPr>
        <w:t>' i.id %}"</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onclick</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r w:rsidRPr="006918E6">
        <w:rPr>
          <w:rFonts w:ascii="Consolas" w:hAnsi="Consolas"/>
          <w:color w:val="AC5E00"/>
          <w:sz w:val="21"/>
          <w:szCs w:val="21"/>
          <w:lang w:val="en-IN" w:eastAsia="en-IN"/>
        </w:rPr>
        <w:t>return</w:t>
      </w:r>
      <w:r w:rsidRPr="006918E6">
        <w:rPr>
          <w:rFonts w:ascii="Consolas" w:hAnsi="Consolas"/>
          <w:color w:val="0A3069"/>
          <w:sz w:val="21"/>
          <w:szCs w:val="21"/>
          <w:lang w:val="en-IN" w:eastAsia="en-IN"/>
        </w:rPr>
        <w:t xml:space="preserve"> </w:t>
      </w:r>
      <w:proofErr w:type="gramStart"/>
      <w:r w:rsidRPr="006918E6">
        <w:rPr>
          <w:rFonts w:ascii="Consolas" w:hAnsi="Consolas"/>
          <w:color w:val="0550AE"/>
          <w:sz w:val="21"/>
          <w:szCs w:val="21"/>
          <w:lang w:val="en-IN" w:eastAsia="en-IN"/>
        </w:rPr>
        <w:t>confirm</w:t>
      </w:r>
      <w:r w:rsidRPr="006918E6">
        <w:rPr>
          <w:rFonts w:ascii="Consolas" w:hAnsi="Consolas"/>
          <w:color w:val="0A3069"/>
          <w:sz w:val="21"/>
          <w:szCs w:val="21"/>
          <w:lang w:val="en-IN" w:eastAsia="en-IN"/>
        </w:rPr>
        <w:t>(</w:t>
      </w:r>
      <w:proofErr w:type="gramEnd"/>
      <w:r w:rsidRPr="006918E6">
        <w:rPr>
          <w:rFonts w:ascii="Consolas" w:hAnsi="Consolas"/>
          <w:color w:val="0A3069"/>
          <w:sz w:val="21"/>
          <w:szCs w:val="21"/>
          <w:lang w:val="en-IN" w:eastAsia="en-IN"/>
        </w:rPr>
        <w:t>'Are you sure?')"</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button</w:t>
      </w:r>
    </w:p>
    <w:p w14:paraId="09AB464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"button button1"</w:t>
      </w:r>
      <w:r w:rsidRPr="006918E6">
        <w:rPr>
          <w:rFonts w:ascii="Consolas" w:hAnsi="Consolas"/>
          <w:color w:val="24292F"/>
          <w:sz w:val="21"/>
          <w:szCs w:val="21"/>
          <w:lang w:val="en-IN" w:eastAsia="en-IN"/>
        </w:rPr>
        <w:t>&gt;Delete&lt;/</w:t>
      </w:r>
      <w:r w:rsidRPr="006918E6">
        <w:rPr>
          <w:rFonts w:ascii="Consolas" w:hAnsi="Consolas"/>
          <w:color w:val="054DA9"/>
          <w:sz w:val="21"/>
          <w:szCs w:val="21"/>
          <w:lang w:val="en-IN" w:eastAsia="en-IN"/>
        </w:rPr>
        <w:t>button</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a</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td</w:t>
      </w:r>
      <w:r w:rsidRPr="006918E6">
        <w:rPr>
          <w:rFonts w:ascii="Consolas" w:hAnsi="Consolas"/>
          <w:color w:val="24292F"/>
          <w:sz w:val="21"/>
          <w:szCs w:val="21"/>
          <w:lang w:val="en-IN" w:eastAsia="en-IN"/>
        </w:rPr>
        <w:t>&gt;</w:t>
      </w:r>
    </w:p>
    <w:p w14:paraId="0AB307A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1138611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tr</w:t>
      </w:r>
      <w:r w:rsidRPr="006918E6">
        <w:rPr>
          <w:rFonts w:ascii="Consolas" w:hAnsi="Consolas"/>
          <w:color w:val="24292F"/>
          <w:sz w:val="21"/>
          <w:szCs w:val="21"/>
          <w:lang w:val="en-IN" w:eastAsia="en-IN"/>
        </w:rPr>
        <w:t>&gt;</w:t>
      </w:r>
    </w:p>
    <w:p w14:paraId="3AF077C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36300CB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 </w:t>
      </w:r>
      <w:proofErr w:type="spellStart"/>
      <w:r w:rsidRPr="006918E6">
        <w:rPr>
          <w:rFonts w:ascii="Consolas" w:hAnsi="Consolas"/>
          <w:color w:val="24292F"/>
          <w:sz w:val="21"/>
          <w:szCs w:val="21"/>
          <w:lang w:val="en-IN" w:eastAsia="en-IN"/>
        </w:rPr>
        <w:t>endfor</w:t>
      </w:r>
      <w:proofErr w:type="spellEnd"/>
      <w:r w:rsidRPr="006918E6">
        <w:rPr>
          <w:rFonts w:ascii="Consolas" w:hAnsi="Consolas"/>
          <w:color w:val="24292F"/>
          <w:sz w:val="21"/>
          <w:szCs w:val="21"/>
          <w:lang w:val="en-IN" w:eastAsia="en-IN"/>
        </w:rPr>
        <w:t xml:space="preserve"> %}</w:t>
      </w:r>
    </w:p>
    <w:p w14:paraId="6C65D41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tbody</w:t>
      </w:r>
      <w:proofErr w:type="spellEnd"/>
      <w:r w:rsidRPr="006918E6">
        <w:rPr>
          <w:rFonts w:ascii="Consolas" w:hAnsi="Consolas"/>
          <w:color w:val="24292F"/>
          <w:sz w:val="21"/>
          <w:szCs w:val="21"/>
          <w:lang w:val="en-IN" w:eastAsia="en-IN"/>
        </w:rPr>
        <w:t>&gt;</w:t>
      </w:r>
    </w:p>
    <w:p w14:paraId="1986C5A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{{count}}</w:t>
      </w:r>
    </w:p>
    <w:p w14:paraId="625A952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table</w:t>
      </w:r>
      <w:r w:rsidRPr="006918E6">
        <w:rPr>
          <w:rFonts w:ascii="Consolas" w:hAnsi="Consolas"/>
          <w:color w:val="24292F"/>
          <w:sz w:val="21"/>
          <w:szCs w:val="21"/>
          <w:lang w:val="en-IN" w:eastAsia="en-IN"/>
        </w:rPr>
        <w:t>&gt;</w:t>
      </w:r>
    </w:p>
    <w:p w14:paraId="4817E29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575B846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6CF3584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4E8F8FF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 xml:space="preserve"> for </w:t>
      </w:r>
      <w:proofErr w:type="spellStart"/>
      <w:r w:rsidRPr="006918E6">
        <w:rPr>
          <w:rFonts w:ascii="Consolas" w:hAnsi="Consolas"/>
          <w:color w:val="24292F"/>
          <w:sz w:val="21"/>
          <w:szCs w:val="21"/>
          <w:lang w:val="en-IN" w:eastAsia="en-IN"/>
        </w:rPr>
        <w:t>i</w:t>
      </w:r>
      <w:proofErr w:type="spellEnd"/>
      <w:r w:rsidRPr="006918E6">
        <w:rPr>
          <w:rFonts w:ascii="Consolas" w:hAnsi="Consolas"/>
          <w:color w:val="24292F"/>
          <w:sz w:val="21"/>
          <w:szCs w:val="21"/>
          <w:lang w:val="en-IN" w:eastAsia="en-IN"/>
        </w:rPr>
        <w:t xml:space="preserve"> </w:t>
      </w:r>
      <w:r w:rsidRPr="006918E6">
        <w:rPr>
          <w:rFonts w:ascii="Consolas" w:hAnsi="Consolas"/>
          <w:color w:val="AC5E00"/>
          <w:sz w:val="21"/>
          <w:szCs w:val="21"/>
          <w:lang w:val="en-IN" w:eastAsia="en-IN"/>
        </w:rPr>
        <w:t>in</w:t>
      </w:r>
      <w:r w:rsidRPr="006918E6">
        <w:rPr>
          <w:rFonts w:ascii="Consolas" w:hAnsi="Consolas"/>
          <w:color w:val="24292F"/>
          <w:sz w:val="21"/>
          <w:szCs w:val="21"/>
          <w:lang w:val="en-IN" w:eastAsia="en-IN"/>
        </w:rPr>
        <w:t xml:space="preserve"> message </w:t>
      </w:r>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w:t>
      </w:r>
    </w:p>
    <w:p w14:paraId="7492B24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lastRenderedPageBreak/>
        <w:t xml:space="preserve">  </w:t>
      </w:r>
      <w:r w:rsidRPr="006918E6">
        <w:rPr>
          <w:rFonts w:ascii="Consolas" w:hAnsi="Consolas"/>
          <w:color w:val="0550AE"/>
          <w:sz w:val="21"/>
          <w:szCs w:val="21"/>
          <w:lang w:val="en-IN" w:eastAsia="en-IN"/>
        </w:rPr>
        <w:t>alert</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i</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w:t>
      </w:r>
    </w:p>
    <w:p w14:paraId="3ACEF6F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w:t>
      </w:r>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endfor</w:t>
      </w:r>
      <w:proofErr w:type="spellEnd"/>
      <w:r w:rsidRPr="006918E6">
        <w:rPr>
          <w:rFonts w:ascii="Consolas" w:hAnsi="Consolas"/>
          <w:color w:val="24292F"/>
          <w:sz w:val="21"/>
          <w:szCs w:val="21"/>
          <w:lang w:val="en-IN" w:eastAsia="en-IN"/>
        </w:rPr>
        <w:t xml:space="preserve"> </w:t>
      </w:r>
      <w:r w:rsidRPr="006918E6">
        <w:rPr>
          <w:rFonts w:ascii="Consolas" w:hAnsi="Consolas"/>
          <w:color w:val="AC5E00"/>
          <w:sz w:val="21"/>
          <w:szCs w:val="21"/>
          <w:lang w:val="en-IN" w:eastAsia="en-IN"/>
        </w:rPr>
        <w:t>%</w:t>
      </w:r>
      <w:r w:rsidRPr="006918E6">
        <w:rPr>
          <w:rFonts w:ascii="Consolas" w:hAnsi="Consolas"/>
          <w:color w:val="24292F"/>
          <w:sz w:val="21"/>
          <w:szCs w:val="21"/>
          <w:lang w:val="en-IN" w:eastAsia="en-IN"/>
        </w:rPr>
        <w:t>}</w:t>
      </w:r>
    </w:p>
    <w:p w14:paraId="30E4FDD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5BEA8C4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5014469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endblock</w:t>
      </w:r>
      <w:proofErr w:type="spellEnd"/>
      <w:r w:rsidRPr="006918E6">
        <w:rPr>
          <w:rFonts w:ascii="Consolas" w:hAnsi="Consolas"/>
          <w:color w:val="24292F"/>
          <w:sz w:val="21"/>
          <w:szCs w:val="21"/>
          <w:lang w:val="en-IN" w:eastAsia="en-IN"/>
        </w:rPr>
        <w:t xml:space="preserve"> %}</w:t>
      </w:r>
    </w:p>
    <w:p w14:paraId="20DE0793" w14:textId="50AD6067" w:rsidR="005E3E0D" w:rsidRDefault="005E3E0D" w:rsidP="005E3E0D">
      <w:pPr>
        <w:spacing w:line="360" w:lineRule="auto"/>
        <w:jc w:val="both"/>
        <w:rPr>
          <w:b/>
        </w:rPr>
      </w:pPr>
    </w:p>
    <w:p w14:paraId="00D568B9" w14:textId="77777777" w:rsidR="005E3E0D" w:rsidRDefault="005E3E0D" w:rsidP="005E3E0D">
      <w:pPr>
        <w:spacing w:line="360" w:lineRule="auto"/>
        <w:jc w:val="both"/>
        <w:rPr>
          <w:b/>
        </w:rPr>
      </w:pPr>
      <w:r>
        <w:rPr>
          <w:b/>
        </w:rPr>
        <w:tab/>
      </w:r>
      <w:r>
        <w:rPr>
          <w:b/>
        </w:rPr>
        <w:tab/>
      </w:r>
      <w:r>
        <w:rPr>
          <w:b/>
        </w:rPr>
        <w:tab/>
      </w:r>
      <w:r>
        <w:rPr>
          <w:b/>
        </w:rPr>
        <w:tab/>
      </w:r>
      <w:r>
        <w:rPr>
          <w:b/>
        </w:rPr>
        <w:tab/>
      </w:r>
    </w:p>
    <w:p w14:paraId="161F3E47" w14:textId="77777777" w:rsidR="005E3E0D" w:rsidRDefault="005E3E0D" w:rsidP="005E3E0D">
      <w:pPr>
        <w:spacing w:line="360" w:lineRule="auto"/>
        <w:jc w:val="both"/>
        <w:rPr>
          <w:b/>
        </w:rPr>
      </w:pPr>
      <w:r>
        <w:rPr>
          <w:b/>
        </w:rPr>
        <w:tab/>
      </w:r>
      <w:r>
        <w:rPr>
          <w:b/>
        </w:rPr>
        <w:tab/>
      </w:r>
      <w:r>
        <w:rPr>
          <w:b/>
        </w:rPr>
        <w:tab/>
      </w:r>
      <w:r>
        <w:rPr>
          <w:b/>
        </w:rPr>
        <w:tab/>
      </w:r>
      <w:r>
        <w:rPr>
          <w:b/>
        </w:rPr>
        <w:tab/>
      </w:r>
    </w:p>
    <w:p w14:paraId="48129C39" w14:textId="594E1181" w:rsidR="005E3E0D" w:rsidRDefault="005E3E0D" w:rsidP="005E3E0D">
      <w:pPr>
        <w:spacing w:line="360" w:lineRule="auto"/>
        <w:jc w:val="both"/>
        <w:rPr>
          <w:b/>
        </w:rPr>
      </w:pPr>
      <w:r>
        <w:rPr>
          <w:b/>
        </w:rPr>
        <w:tab/>
      </w:r>
      <w:r>
        <w:rPr>
          <w:b/>
        </w:rPr>
        <w:tab/>
      </w:r>
      <w:r>
        <w:rPr>
          <w:b/>
        </w:rPr>
        <w:tab/>
      </w:r>
      <w:r>
        <w:rPr>
          <w:b/>
        </w:rPr>
        <w:tab/>
      </w:r>
      <w:r>
        <w:rPr>
          <w:b/>
        </w:rPr>
        <w:tab/>
      </w:r>
      <w:r>
        <w:rPr>
          <w:b/>
        </w:rPr>
        <w:tab/>
      </w:r>
      <w:r>
        <w:rPr>
          <w:b/>
        </w:rPr>
        <w:tab/>
      </w:r>
      <w:r>
        <w:rPr>
          <w:b/>
        </w:rPr>
        <w:tab/>
      </w:r>
    </w:p>
    <w:p w14:paraId="0D0001A4" w14:textId="77777777" w:rsidR="005E3E0D" w:rsidRDefault="005E3E0D" w:rsidP="005E3E0D">
      <w:pPr>
        <w:spacing w:line="360" w:lineRule="auto"/>
        <w:jc w:val="both"/>
        <w:rPr>
          <w:b/>
        </w:rPr>
      </w:pPr>
      <w:r>
        <w:rPr>
          <w:b/>
        </w:rPr>
        <w:tab/>
      </w:r>
      <w:r>
        <w:rPr>
          <w:b/>
        </w:rPr>
        <w:tab/>
      </w:r>
      <w:r>
        <w:rPr>
          <w:b/>
        </w:rPr>
        <w:tab/>
      </w:r>
      <w:r>
        <w:rPr>
          <w:b/>
        </w:rPr>
        <w:tab/>
      </w:r>
      <w:r>
        <w:rPr>
          <w:b/>
        </w:rPr>
        <w:tab/>
      </w:r>
    </w:p>
    <w:p w14:paraId="544B9644" w14:textId="77777777" w:rsidR="005E3E0D" w:rsidRDefault="005E3E0D" w:rsidP="005E3E0D">
      <w:pPr>
        <w:spacing w:line="360" w:lineRule="auto"/>
        <w:jc w:val="both"/>
        <w:rPr>
          <w:b/>
        </w:rPr>
      </w:pPr>
      <w:r>
        <w:rPr>
          <w:b/>
        </w:rPr>
        <w:tab/>
      </w:r>
      <w:r>
        <w:rPr>
          <w:b/>
        </w:rPr>
        <w:tab/>
      </w:r>
      <w:r>
        <w:rPr>
          <w:b/>
        </w:rPr>
        <w:tab/>
      </w:r>
      <w:r>
        <w:rPr>
          <w:b/>
        </w:rPr>
        <w:tab/>
      </w:r>
      <w:r>
        <w:rPr>
          <w:b/>
        </w:rPr>
        <w:tab/>
      </w:r>
    </w:p>
    <w:p w14:paraId="72D0968D" w14:textId="77777777" w:rsidR="005E3E0D" w:rsidRDefault="005E3E0D" w:rsidP="005E3E0D">
      <w:pPr>
        <w:spacing w:line="360" w:lineRule="auto"/>
        <w:jc w:val="both"/>
        <w:rPr>
          <w:b/>
        </w:rPr>
      </w:pPr>
      <w:r>
        <w:rPr>
          <w:b/>
        </w:rPr>
        <w:tab/>
      </w:r>
      <w:r>
        <w:rPr>
          <w:b/>
        </w:rPr>
        <w:tab/>
      </w:r>
      <w:r>
        <w:rPr>
          <w:b/>
        </w:rPr>
        <w:tab/>
      </w:r>
      <w:r>
        <w:rPr>
          <w:b/>
        </w:rPr>
        <w:tab/>
      </w:r>
      <w:r>
        <w:rPr>
          <w:b/>
        </w:rPr>
        <w:tab/>
      </w:r>
    </w:p>
    <w:p w14:paraId="472C95FC" w14:textId="77777777" w:rsidR="005E3E0D" w:rsidRDefault="005E3E0D" w:rsidP="005E3E0D">
      <w:pPr>
        <w:spacing w:line="360" w:lineRule="auto"/>
        <w:jc w:val="both"/>
        <w:rPr>
          <w:b/>
        </w:rPr>
      </w:pPr>
      <w:r>
        <w:rPr>
          <w:b/>
        </w:rPr>
        <w:tab/>
      </w:r>
      <w:r>
        <w:rPr>
          <w:b/>
        </w:rPr>
        <w:tab/>
      </w:r>
      <w:r>
        <w:rPr>
          <w:b/>
        </w:rPr>
        <w:tab/>
      </w:r>
      <w:r>
        <w:rPr>
          <w:b/>
        </w:rPr>
        <w:tab/>
      </w:r>
      <w:r>
        <w:rPr>
          <w:b/>
        </w:rPr>
        <w:tab/>
      </w:r>
    </w:p>
    <w:p w14:paraId="1482BAA4" w14:textId="77777777" w:rsidR="005E3E0D" w:rsidRDefault="005E3E0D" w:rsidP="005E3E0D">
      <w:pPr>
        <w:spacing w:line="360" w:lineRule="auto"/>
        <w:jc w:val="both"/>
        <w:rPr>
          <w:b/>
        </w:rPr>
      </w:pPr>
      <w:r>
        <w:rPr>
          <w:b/>
        </w:rPr>
        <w:tab/>
      </w:r>
      <w:r>
        <w:rPr>
          <w:b/>
        </w:rPr>
        <w:tab/>
      </w:r>
      <w:r>
        <w:rPr>
          <w:b/>
        </w:rPr>
        <w:tab/>
      </w:r>
      <w:r>
        <w:rPr>
          <w:b/>
        </w:rPr>
        <w:tab/>
      </w:r>
      <w:r>
        <w:rPr>
          <w:b/>
        </w:rPr>
        <w:tab/>
      </w:r>
    </w:p>
    <w:p w14:paraId="763EF41A" w14:textId="77777777" w:rsidR="005E3E0D" w:rsidRDefault="005E3E0D" w:rsidP="005E3E0D">
      <w:pPr>
        <w:spacing w:line="360" w:lineRule="auto"/>
        <w:jc w:val="both"/>
        <w:rPr>
          <w:b/>
        </w:rPr>
      </w:pPr>
      <w:r>
        <w:rPr>
          <w:b/>
        </w:rPr>
        <w:tab/>
      </w:r>
      <w:r>
        <w:rPr>
          <w:b/>
        </w:rPr>
        <w:tab/>
      </w:r>
      <w:r>
        <w:rPr>
          <w:b/>
        </w:rPr>
        <w:tab/>
      </w:r>
      <w:r>
        <w:rPr>
          <w:b/>
        </w:rPr>
        <w:tab/>
      </w:r>
      <w:r>
        <w:rPr>
          <w:b/>
        </w:rPr>
        <w:tab/>
      </w:r>
    </w:p>
    <w:p w14:paraId="68277112" w14:textId="77777777" w:rsidR="005E3E0D" w:rsidRPr="006918E6" w:rsidRDefault="005E3E0D" w:rsidP="005E3E0D">
      <w:pPr>
        <w:spacing w:line="360" w:lineRule="auto"/>
        <w:jc w:val="center"/>
        <w:rPr>
          <w:b/>
          <w:sz w:val="32"/>
          <w:szCs w:val="32"/>
          <w:u w:val="single"/>
        </w:rPr>
      </w:pPr>
      <w:r w:rsidRPr="006918E6">
        <w:rPr>
          <w:b/>
          <w:sz w:val="32"/>
          <w:szCs w:val="32"/>
          <w:u w:val="single"/>
        </w:rPr>
        <w:t>ADD PRODUCT PAGE CODING</w:t>
      </w:r>
    </w:p>
    <w:p w14:paraId="4C29A178" w14:textId="77777777" w:rsidR="005E3E0D" w:rsidRDefault="005E3E0D" w:rsidP="005E3E0D">
      <w:pPr>
        <w:spacing w:line="360" w:lineRule="auto"/>
        <w:jc w:val="both"/>
        <w:rPr>
          <w:b/>
        </w:rPr>
      </w:pPr>
      <w:r>
        <w:rPr>
          <w:b/>
        </w:rPr>
        <w:tab/>
      </w:r>
      <w:r>
        <w:rPr>
          <w:b/>
        </w:rPr>
        <w:tab/>
      </w:r>
      <w:r>
        <w:rPr>
          <w:b/>
        </w:rPr>
        <w:tab/>
      </w:r>
      <w:r>
        <w:rPr>
          <w:b/>
        </w:rPr>
        <w:tab/>
      </w:r>
      <w:r>
        <w:rPr>
          <w:b/>
        </w:rPr>
        <w:tab/>
      </w:r>
    </w:p>
    <w:p w14:paraId="2A1456CE" w14:textId="222A95E4" w:rsidR="006918E6" w:rsidRPr="006918E6" w:rsidRDefault="006918E6" w:rsidP="006918E6">
      <w:pPr>
        <w:shd w:val="clear" w:color="auto" w:fill="FFFFFF"/>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extends 'navigation.html' %}</w:t>
      </w:r>
    </w:p>
    <w:p w14:paraId="6952EC8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block body %}</w:t>
      </w:r>
    </w:p>
    <w:p w14:paraId="2D4A0DF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load static %}</w:t>
      </w:r>
    </w:p>
    <w:p w14:paraId="0D071C7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w:t>
      </w:r>
      <w:r w:rsidRPr="006918E6">
        <w:rPr>
          <w:rFonts w:ascii="Consolas" w:hAnsi="Consolas"/>
          <w:color w:val="24292F"/>
          <w:sz w:val="21"/>
          <w:szCs w:val="21"/>
          <w:lang w:val="en-IN" w:eastAsia="en-IN"/>
        </w:rPr>
        <w:t>&gt;</w:t>
      </w:r>
    </w:p>
    <w:p w14:paraId="64DBE99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"margin-top:20px"</w:t>
      </w:r>
      <w:r w:rsidRPr="006918E6">
        <w:rPr>
          <w:rFonts w:ascii="Consolas" w:hAnsi="Consolas"/>
          <w:color w:val="24292F"/>
          <w:sz w:val="21"/>
          <w:szCs w:val="21"/>
          <w:lang w:val="en-IN" w:eastAsia="en-IN"/>
        </w:rPr>
        <w:t xml:space="preserve"> </w:t>
      </w:r>
      <w:r w:rsidRPr="006918E6">
        <w:rPr>
          <w:rFonts w:ascii="Consolas" w:hAnsi="Consolas"/>
          <w:i/>
          <w:iCs/>
          <w:color w:val="6C3900"/>
          <w:sz w:val="21"/>
          <w:szCs w:val="21"/>
          <w:lang w:val="en-IN" w:eastAsia="en-IN"/>
        </w:rPr>
        <w:t>align</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center</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&gt;Add Product&lt;/</w:t>
      </w:r>
      <w:r w:rsidRPr="006918E6">
        <w:rPr>
          <w:rFonts w:ascii="Consolas" w:hAnsi="Consolas"/>
          <w:color w:val="054DA9"/>
          <w:sz w:val="21"/>
          <w:szCs w:val="21"/>
          <w:lang w:val="en-IN" w:eastAsia="en-IN"/>
        </w:rPr>
        <w:t>h2</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hr</w:t>
      </w:r>
      <w:r w:rsidRPr="006918E6">
        <w:rPr>
          <w:rFonts w:ascii="Consolas" w:hAnsi="Consolas"/>
          <w:color w:val="24292F"/>
          <w:sz w:val="21"/>
          <w:szCs w:val="21"/>
          <w:lang w:val="en-IN" w:eastAsia="en-IN"/>
        </w:rPr>
        <w:t>&gt;</w:t>
      </w:r>
    </w:p>
    <w:p w14:paraId="639DBA1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34FA16C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"container-fluid"</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style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"width:70</w:t>
      </w:r>
      <w:proofErr w:type="gramStart"/>
      <w:r w:rsidRPr="006918E6">
        <w:rPr>
          <w:rFonts w:ascii="Consolas" w:hAnsi="Consolas"/>
          <w:color w:val="0A3069"/>
          <w:sz w:val="21"/>
          <w:szCs w:val="21"/>
          <w:lang w:val="en-IN" w:eastAsia="en-IN"/>
        </w:rPr>
        <w:t>%;margin</w:t>
      </w:r>
      <w:proofErr w:type="gramEnd"/>
      <w:r w:rsidRPr="006918E6">
        <w:rPr>
          <w:rFonts w:ascii="Consolas" w:hAnsi="Consolas"/>
          <w:color w:val="0A3069"/>
          <w:sz w:val="21"/>
          <w:szCs w:val="21"/>
          <w:lang w:val="en-IN" w:eastAsia="en-IN"/>
        </w:rPr>
        <w:t>-top:10%"</w:t>
      </w:r>
      <w:r w:rsidRPr="006918E6">
        <w:rPr>
          <w:rFonts w:ascii="Consolas" w:hAnsi="Consolas"/>
          <w:color w:val="24292F"/>
          <w:sz w:val="21"/>
          <w:szCs w:val="21"/>
          <w:lang w:val="en-IN" w:eastAsia="en-IN"/>
        </w:rPr>
        <w:t>&gt;</w:t>
      </w:r>
    </w:p>
    <w:p w14:paraId="79495A4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form</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method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"post"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action</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proofErr w:type="spellStart"/>
      <w:r w:rsidRPr="006918E6">
        <w:rPr>
          <w:rFonts w:ascii="Consolas" w:hAnsi="Consolas"/>
          <w:color w:val="0550AE"/>
          <w:sz w:val="21"/>
          <w:szCs w:val="21"/>
          <w:lang w:val="en-IN" w:eastAsia="en-IN"/>
        </w:rPr>
        <w:t>enctype</w:t>
      </w:r>
      <w:proofErr w:type="spellEnd"/>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"multipart/form-data"</w:t>
      </w:r>
      <w:r w:rsidRPr="006918E6">
        <w:rPr>
          <w:rFonts w:ascii="Consolas" w:hAnsi="Consolas"/>
          <w:color w:val="24292F"/>
          <w:sz w:val="21"/>
          <w:szCs w:val="21"/>
          <w:lang w:val="en-IN" w:eastAsia="en-IN"/>
        </w:rPr>
        <w:t>&gt;</w:t>
      </w:r>
    </w:p>
    <w:p w14:paraId="0E199BF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 </w:t>
      </w:r>
      <w:proofErr w:type="spellStart"/>
      <w:r w:rsidRPr="006918E6">
        <w:rPr>
          <w:rFonts w:ascii="Consolas" w:hAnsi="Consolas"/>
          <w:color w:val="24292F"/>
          <w:sz w:val="21"/>
          <w:szCs w:val="21"/>
          <w:lang w:val="en-IN" w:eastAsia="en-IN"/>
        </w:rPr>
        <w:t>csrf_token</w:t>
      </w:r>
      <w:proofErr w:type="spellEnd"/>
      <w:r w:rsidRPr="006918E6">
        <w:rPr>
          <w:rFonts w:ascii="Consolas" w:hAnsi="Consolas"/>
          <w:color w:val="24292F"/>
          <w:sz w:val="21"/>
          <w:szCs w:val="21"/>
          <w:lang w:val="en-IN" w:eastAsia="en-IN"/>
        </w:rPr>
        <w:t xml:space="preserve"> %}</w:t>
      </w:r>
    </w:p>
    <w:p w14:paraId="0781B09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"form-row"</w:t>
      </w:r>
      <w:r w:rsidRPr="006918E6">
        <w:rPr>
          <w:rFonts w:ascii="Consolas" w:hAnsi="Consolas"/>
          <w:color w:val="24292F"/>
          <w:sz w:val="21"/>
          <w:szCs w:val="21"/>
          <w:lang w:val="en-IN" w:eastAsia="en-IN"/>
        </w:rPr>
        <w:t>&gt;</w:t>
      </w:r>
    </w:p>
    <w:p w14:paraId="15608AD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33BB28DB"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"inputEmail4"</w:t>
      </w:r>
      <w:r w:rsidRPr="006918E6">
        <w:rPr>
          <w:rFonts w:ascii="Consolas" w:hAnsi="Consolas"/>
          <w:color w:val="24292F"/>
          <w:sz w:val="21"/>
          <w:szCs w:val="21"/>
          <w:lang w:val="en-IN" w:eastAsia="en-IN"/>
        </w:rPr>
        <w:t>&gt;Product Name&lt;/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2E1B2FBA"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"text"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"Enter First Name"</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pname</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"inputEmail4"</w:t>
      </w:r>
      <w:r w:rsidRPr="006918E6">
        <w:rPr>
          <w:rFonts w:ascii="Consolas" w:hAnsi="Consolas"/>
          <w:color w:val="24292F"/>
          <w:sz w:val="21"/>
          <w:szCs w:val="21"/>
          <w:lang w:val="en-IN" w:eastAsia="en-IN"/>
        </w:rPr>
        <w:t>&gt;</w:t>
      </w:r>
    </w:p>
    <w:p w14:paraId="6402C81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59C1F15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005392A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&gt;Product Image&lt;/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212E15E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"file"</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"exampleInputPassword1"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img</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value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"choose file"</w:t>
      </w:r>
      <w:r w:rsidRPr="006918E6">
        <w:rPr>
          <w:rFonts w:ascii="Consolas" w:hAnsi="Consolas"/>
          <w:color w:val="24292F"/>
          <w:sz w:val="21"/>
          <w:szCs w:val="21"/>
          <w:lang w:val="en-IN" w:eastAsia="en-IN"/>
        </w:rPr>
        <w:t>&gt;</w:t>
      </w:r>
    </w:p>
    <w:p w14:paraId="000AA40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3433407"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"form-row"</w:t>
      </w:r>
      <w:r w:rsidRPr="006918E6">
        <w:rPr>
          <w:rFonts w:ascii="Consolas" w:hAnsi="Consolas"/>
          <w:color w:val="24292F"/>
          <w:sz w:val="21"/>
          <w:szCs w:val="21"/>
          <w:lang w:val="en-IN" w:eastAsia="en-IN"/>
        </w:rPr>
        <w:t>&gt;</w:t>
      </w:r>
    </w:p>
    <w:p w14:paraId="342FACB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2401A42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inputState</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&gt;Category&lt;/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6E022994"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select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inputState</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"cat"</w:t>
      </w:r>
      <w:r w:rsidRPr="006918E6">
        <w:rPr>
          <w:rFonts w:ascii="Consolas" w:hAnsi="Consolas"/>
          <w:color w:val="24292F"/>
          <w:sz w:val="21"/>
          <w:szCs w:val="21"/>
          <w:lang w:val="en-IN" w:eastAsia="en-IN"/>
        </w:rPr>
        <w:t>&gt;</w:t>
      </w:r>
    </w:p>
    <w:p w14:paraId="6401F75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 for </w:t>
      </w:r>
      <w:proofErr w:type="spellStart"/>
      <w:r w:rsidRPr="006918E6">
        <w:rPr>
          <w:rFonts w:ascii="Consolas" w:hAnsi="Consolas"/>
          <w:color w:val="24292F"/>
          <w:sz w:val="21"/>
          <w:szCs w:val="21"/>
          <w:lang w:val="en-IN" w:eastAsia="en-IN"/>
        </w:rPr>
        <w:t>i</w:t>
      </w:r>
      <w:proofErr w:type="spellEnd"/>
      <w:r w:rsidRPr="006918E6">
        <w:rPr>
          <w:rFonts w:ascii="Consolas" w:hAnsi="Consolas"/>
          <w:color w:val="24292F"/>
          <w:sz w:val="21"/>
          <w:szCs w:val="21"/>
          <w:lang w:val="en-IN" w:eastAsia="en-IN"/>
        </w:rPr>
        <w:t xml:space="preserve"> in cat %}</w:t>
      </w:r>
    </w:p>
    <w:p w14:paraId="3A79D5A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option</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value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"{{i.name}}"</w:t>
      </w:r>
      <w:r w:rsidRPr="006918E6">
        <w:rPr>
          <w:rFonts w:ascii="Consolas" w:hAnsi="Consolas"/>
          <w:color w:val="24292F"/>
          <w:sz w:val="21"/>
          <w:szCs w:val="21"/>
          <w:lang w:val="en-IN" w:eastAsia="en-IN"/>
        </w:rPr>
        <w:t>&gt;{{i.name</w:t>
      </w:r>
      <w:proofErr w:type="gramStart"/>
      <w:r w:rsidRPr="006918E6">
        <w:rPr>
          <w:rFonts w:ascii="Consolas" w:hAnsi="Consolas"/>
          <w:color w:val="24292F"/>
          <w:sz w:val="21"/>
          <w:szCs w:val="21"/>
          <w:lang w:val="en-IN" w:eastAsia="en-IN"/>
        </w:rPr>
        <w:t>}}&lt;</w:t>
      </w:r>
      <w:proofErr w:type="gramEnd"/>
      <w:r w:rsidRPr="006918E6">
        <w:rPr>
          <w:rFonts w:ascii="Consolas" w:hAnsi="Consolas"/>
          <w:color w:val="24292F"/>
          <w:sz w:val="21"/>
          <w:szCs w:val="21"/>
          <w:lang w:val="en-IN" w:eastAsia="en-IN"/>
        </w:rPr>
        <w:t>/</w:t>
      </w:r>
      <w:r w:rsidRPr="006918E6">
        <w:rPr>
          <w:rFonts w:ascii="Consolas" w:hAnsi="Consolas"/>
          <w:color w:val="054DA9"/>
          <w:sz w:val="21"/>
          <w:szCs w:val="21"/>
          <w:lang w:val="en-IN" w:eastAsia="en-IN"/>
        </w:rPr>
        <w:t>option</w:t>
      </w:r>
      <w:r w:rsidRPr="006918E6">
        <w:rPr>
          <w:rFonts w:ascii="Consolas" w:hAnsi="Consolas"/>
          <w:color w:val="24292F"/>
          <w:sz w:val="21"/>
          <w:szCs w:val="21"/>
          <w:lang w:val="en-IN" w:eastAsia="en-IN"/>
        </w:rPr>
        <w:t>&gt;</w:t>
      </w:r>
    </w:p>
    <w:p w14:paraId="6F05A7A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 </w:t>
      </w:r>
      <w:proofErr w:type="spellStart"/>
      <w:r w:rsidRPr="006918E6">
        <w:rPr>
          <w:rFonts w:ascii="Consolas" w:hAnsi="Consolas"/>
          <w:color w:val="24292F"/>
          <w:sz w:val="21"/>
          <w:szCs w:val="21"/>
          <w:lang w:val="en-IN" w:eastAsia="en-IN"/>
        </w:rPr>
        <w:t>endfor</w:t>
      </w:r>
      <w:proofErr w:type="spellEnd"/>
      <w:r w:rsidRPr="006918E6">
        <w:rPr>
          <w:rFonts w:ascii="Consolas" w:hAnsi="Consolas"/>
          <w:color w:val="24292F"/>
          <w:sz w:val="21"/>
          <w:szCs w:val="21"/>
          <w:lang w:val="en-IN" w:eastAsia="en-IN"/>
        </w:rPr>
        <w:t xml:space="preserve"> %}</w:t>
      </w:r>
    </w:p>
    <w:p w14:paraId="46FE936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lastRenderedPageBreak/>
        <w:t>      &lt;/</w:t>
      </w:r>
      <w:r w:rsidRPr="006918E6">
        <w:rPr>
          <w:rFonts w:ascii="Consolas" w:hAnsi="Consolas"/>
          <w:color w:val="054DA9"/>
          <w:sz w:val="21"/>
          <w:szCs w:val="21"/>
          <w:lang w:val="en-IN" w:eastAsia="en-IN"/>
        </w:rPr>
        <w:t>select</w:t>
      </w:r>
      <w:r w:rsidRPr="006918E6">
        <w:rPr>
          <w:rFonts w:ascii="Consolas" w:hAnsi="Consolas"/>
          <w:color w:val="24292F"/>
          <w:sz w:val="21"/>
          <w:szCs w:val="21"/>
          <w:lang w:val="en-IN" w:eastAsia="en-IN"/>
        </w:rPr>
        <w:t>&gt;</w:t>
      </w:r>
    </w:p>
    <w:p w14:paraId="2F69C47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07A3C2B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3072592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 col-md-6"</w:t>
      </w:r>
      <w:r w:rsidRPr="006918E6">
        <w:rPr>
          <w:rFonts w:ascii="Consolas" w:hAnsi="Consolas"/>
          <w:color w:val="24292F"/>
          <w:sz w:val="21"/>
          <w:szCs w:val="21"/>
          <w:lang w:val="en-IN" w:eastAsia="en-IN"/>
        </w:rPr>
        <w:t>&gt;</w:t>
      </w:r>
    </w:p>
    <w:p w14:paraId="2DD3D3A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"inputEmail4"</w:t>
      </w:r>
      <w:r w:rsidRPr="006918E6">
        <w:rPr>
          <w:rFonts w:ascii="Consolas" w:hAnsi="Consolas"/>
          <w:color w:val="24292F"/>
          <w:sz w:val="21"/>
          <w:szCs w:val="21"/>
          <w:lang w:val="en-IN" w:eastAsia="en-IN"/>
        </w:rPr>
        <w:t>&gt;Product Price&lt;/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326AE836"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input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"number"</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"price"</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placeholder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 xml:space="preserve">"Enter </w:t>
      </w:r>
      <w:proofErr w:type="gramStart"/>
      <w:r w:rsidRPr="006918E6">
        <w:rPr>
          <w:rFonts w:ascii="Consolas" w:hAnsi="Consolas"/>
          <w:color w:val="0A3069"/>
          <w:sz w:val="21"/>
          <w:szCs w:val="21"/>
          <w:lang w:val="en-IN" w:eastAsia="en-IN"/>
        </w:rPr>
        <w:t>User Name</w:t>
      </w:r>
      <w:proofErr w:type="gram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"inputEmail4"</w:t>
      </w:r>
      <w:r w:rsidRPr="006918E6">
        <w:rPr>
          <w:rFonts w:ascii="Consolas" w:hAnsi="Consolas"/>
          <w:color w:val="24292F"/>
          <w:sz w:val="21"/>
          <w:szCs w:val="21"/>
          <w:lang w:val="en-IN" w:eastAsia="en-IN"/>
        </w:rPr>
        <w:t>&gt;</w:t>
      </w:r>
    </w:p>
    <w:p w14:paraId="4A5B2AD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26878865"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"form-group"</w:t>
      </w:r>
      <w:r w:rsidRPr="006918E6">
        <w:rPr>
          <w:rFonts w:ascii="Consolas" w:hAnsi="Consolas"/>
          <w:color w:val="24292F"/>
          <w:sz w:val="21"/>
          <w:szCs w:val="21"/>
          <w:lang w:val="en-IN" w:eastAsia="en-IN"/>
        </w:rPr>
        <w:t>&gt;</w:t>
      </w:r>
    </w:p>
    <w:p w14:paraId="3888620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for</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"exampleFormControlTextarea1"</w:t>
      </w:r>
      <w:r w:rsidRPr="006918E6">
        <w:rPr>
          <w:rFonts w:ascii="Consolas" w:hAnsi="Consolas"/>
          <w:color w:val="24292F"/>
          <w:sz w:val="21"/>
          <w:szCs w:val="21"/>
          <w:lang w:val="en-IN" w:eastAsia="en-IN"/>
        </w:rPr>
        <w:t>&gt;Description&lt;/</w:t>
      </w:r>
      <w:r w:rsidRPr="006918E6">
        <w:rPr>
          <w:rFonts w:ascii="Consolas" w:hAnsi="Consolas"/>
          <w:color w:val="054DA9"/>
          <w:sz w:val="21"/>
          <w:szCs w:val="21"/>
          <w:lang w:val="en-IN" w:eastAsia="en-IN"/>
        </w:rPr>
        <w:t>label</w:t>
      </w:r>
      <w:r w:rsidRPr="006918E6">
        <w:rPr>
          <w:rFonts w:ascii="Consolas" w:hAnsi="Consolas"/>
          <w:color w:val="24292F"/>
          <w:sz w:val="21"/>
          <w:szCs w:val="21"/>
          <w:lang w:val="en-IN" w:eastAsia="en-IN"/>
        </w:rPr>
        <w:t>&gt;</w:t>
      </w:r>
    </w:p>
    <w:p w14:paraId="6326AB5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proofErr w:type="spellStart"/>
      <w:r w:rsidRPr="006918E6">
        <w:rPr>
          <w:rFonts w:ascii="Consolas" w:hAnsi="Consolas"/>
          <w:color w:val="054DA9"/>
          <w:sz w:val="21"/>
          <w:szCs w:val="21"/>
          <w:lang w:val="en-IN" w:eastAsia="en-IN"/>
        </w:rPr>
        <w:t>textarea</w:t>
      </w:r>
      <w:proofErr w:type="spellEnd"/>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"form-control"</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id</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"exampleFormControlTextarea1"</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name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desc</w:t>
      </w:r>
      <w:proofErr w:type="spellEnd"/>
      <w:r w:rsidRPr="006918E6">
        <w:rPr>
          <w:rFonts w:ascii="Consolas" w:hAnsi="Consolas"/>
          <w:color w:val="0A3069"/>
          <w:sz w:val="21"/>
          <w:szCs w:val="21"/>
          <w:lang w:val="en-IN" w:eastAsia="en-IN"/>
        </w:rPr>
        <w: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rows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"3"</w:t>
      </w:r>
      <w:r w:rsidRPr="006918E6">
        <w:rPr>
          <w:rFonts w:ascii="Consolas" w:hAnsi="Consolas"/>
          <w:color w:val="24292F"/>
          <w:sz w:val="21"/>
          <w:szCs w:val="21"/>
          <w:lang w:val="en-IN" w:eastAsia="en-IN"/>
        </w:rPr>
        <w:t>&gt;&lt;/</w:t>
      </w:r>
      <w:proofErr w:type="spellStart"/>
      <w:r w:rsidRPr="006918E6">
        <w:rPr>
          <w:rFonts w:ascii="Consolas" w:hAnsi="Consolas"/>
          <w:color w:val="054DA9"/>
          <w:sz w:val="21"/>
          <w:szCs w:val="21"/>
          <w:lang w:val="en-IN" w:eastAsia="en-IN"/>
        </w:rPr>
        <w:t>textarea</w:t>
      </w:r>
      <w:proofErr w:type="spellEnd"/>
      <w:r w:rsidRPr="006918E6">
        <w:rPr>
          <w:rFonts w:ascii="Consolas" w:hAnsi="Consolas"/>
          <w:color w:val="24292F"/>
          <w:sz w:val="21"/>
          <w:szCs w:val="21"/>
          <w:lang w:val="en-IN" w:eastAsia="en-IN"/>
        </w:rPr>
        <w:t>&gt;</w:t>
      </w:r>
    </w:p>
    <w:p w14:paraId="5D883D4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4EA31B91"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&lt;</w:t>
      </w:r>
      <w:r w:rsidRPr="006918E6">
        <w:rPr>
          <w:rFonts w:ascii="Consolas" w:hAnsi="Consolas"/>
          <w:color w:val="054DA9"/>
          <w:sz w:val="21"/>
          <w:szCs w:val="21"/>
          <w:lang w:val="en-IN" w:eastAsia="en-IN"/>
        </w:rPr>
        <w:t>button</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type</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"submit"</w:t>
      </w:r>
      <w:r w:rsidRPr="006918E6">
        <w:rPr>
          <w:rFonts w:ascii="Consolas" w:hAnsi="Consolas"/>
          <w:color w:val="24292F"/>
          <w:sz w:val="21"/>
          <w:szCs w:val="21"/>
          <w:lang w:val="en-IN" w:eastAsia="en-IN"/>
        </w:rPr>
        <w:t xml:space="preserve"> </w:t>
      </w:r>
      <w:r w:rsidRPr="006918E6">
        <w:rPr>
          <w:rFonts w:ascii="Consolas" w:hAnsi="Consolas"/>
          <w:color w:val="0550AE"/>
          <w:sz w:val="21"/>
          <w:szCs w:val="21"/>
          <w:lang w:val="en-IN" w:eastAsia="en-IN"/>
        </w:rPr>
        <w:t>class</w:t>
      </w:r>
      <w:r w:rsidRPr="006918E6">
        <w:rPr>
          <w:rFonts w:ascii="Consolas" w:hAnsi="Consolas"/>
          <w:color w:val="24292F"/>
          <w:sz w:val="21"/>
          <w:szCs w:val="21"/>
          <w:lang w:val="en-IN" w:eastAsia="en-IN"/>
        </w:rPr>
        <w:t>=</w:t>
      </w:r>
      <w:r w:rsidRPr="006918E6">
        <w:rPr>
          <w:rFonts w:ascii="Consolas" w:hAnsi="Consolas"/>
          <w:color w:val="0A3069"/>
          <w:sz w:val="21"/>
          <w:szCs w:val="21"/>
          <w:lang w:val="en-IN" w:eastAsia="en-IN"/>
        </w:rPr>
        <w:t>"</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 xml:space="preserve"> </w:t>
      </w:r>
      <w:proofErr w:type="spellStart"/>
      <w:r w:rsidRPr="006918E6">
        <w:rPr>
          <w:rFonts w:ascii="Consolas" w:hAnsi="Consolas"/>
          <w:color w:val="0A3069"/>
          <w:sz w:val="21"/>
          <w:szCs w:val="21"/>
          <w:lang w:val="en-IN" w:eastAsia="en-IN"/>
        </w:rPr>
        <w:t>btn</w:t>
      </w:r>
      <w:proofErr w:type="spellEnd"/>
      <w:r w:rsidRPr="006918E6">
        <w:rPr>
          <w:rFonts w:ascii="Consolas" w:hAnsi="Consolas"/>
          <w:color w:val="0A3069"/>
          <w:sz w:val="21"/>
          <w:szCs w:val="21"/>
          <w:lang w:val="en-IN" w:eastAsia="en-IN"/>
        </w:rPr>
        <w:t>-primary"</w:t>
      </w:r>
      <w:r w:rsidRPr="006918E6">
        <w:rPr>
          <w:rFonts w:ascii="Consolas" w:hAnsi="Consolas"/>
          <w:color w:val="24292F"/>
          <w:sz w:val="21"/>
          <w:szCs w:val="21"/>
          <w:lang w:val="en-IN" w:eastAsia="en-IN"/>
        </w:rPr>
        <w:t>&gt;Submit&lt;/</w:t>
      </w:r>
      <w:r w:rsidRPr="006918E6">
        <w:rPr>
          <w:rFonts w:ascii="Consolas" w:hAnsi="Consolas"/>
          <w:color w:val="054DA9"/>
          <w:sz w:val="21"/>
          <w:szCs w:val="21"/>
          <w:lang w:val="en-IN" w:eastAsia="en-IN"/>
        </w:rPr>
        <w:t>button</w:t>
      </w:r>
      <w:r w:rsidRPr="006918E6">
        <w:rPr>
          <w:rFonts w:ascii="Consolas" w:hAnsi="Consolas"/>
          <w:color w:val="24292F"/>
          <w:sz w:val="21"/>
          <w:szCs w:val="21"/>
          <w:lang w:val="en-IN" w:eastAsia="en-IN"/>
        </w:rPr>
        <w:t>&gt;</w:t>
      </w:r>
    </w:p>
    <w:p w14:paraId="6265568D"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form</w:t>
      </w:r>
      <w:r w:rsidRPr="006918E6">
        <w:rPr>
          <w:rFonts w:ascii="Consolas" w:hAnsi="Consolas"/>
          <w:color w:val="24292F"/>
          <w:sz w:val="21"/>
          <w:szCs w:val="21"/>
          <w:lang w:val="en-IN" w:eastAsia="en-IN"/>
        </w:rPr>
        <w:t>&gt;</w:t>
      </w:r>
    </w:p>
    <w:p w14:paraId="64B646FF"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3FCE946E"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div</w:t>
      </w:r>
      <w:r w:rsidRPr="006918E6">
        <w:rPr>
          <w:rFonts w:ascii="Consolas" w:hAnsi="Consolas"/>
          <w:color w:val="24292F"/>
          <w:sz w:val="21"/>
          <w:szCs w:val="21"/>
          <w:lang w:val="en-IN" w:eastAsia="en-IN"/>
        </w:rPr>
        <w:t>&gt;</w:t>
      </w:r>
    </w:p>
    <w:p w14:paraId="73211A19"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p>
    <w:p w14:paraId="57F31EA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if error %}</w:t>
      </w:r>
    </w:p>
    <w:p w14:paraId="24EACF8C"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5F28E528"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gramStart"/>
      <w:r w:rsidRPr="006918E6">
        <w:rPr>
          <w:rFonts w:ascii="Consolas" w:hAnsi="Consolas"/>
          <w:color w:val="0550AE"/>
          <w:sz w:val="21"/>
          <w:szCs w:val="21"/>
          <w:lang w:val="en-IN" w:eastAsia="en-IN"/>
        </w:rPr>
        <w:t>alert</w:t>
      </w:r>
      <w:r w:rsidRPr="006918E6">
        <w:rPr>
          <w:rFonts w:ascii="Consolas" w:hAnsi="Consolas"/>
          <w:color w:val="24292F"/>
          <w:sz w:val="21"/>
          <w:szCs w:val="21"/>
          <w:lang w:val="en-IN" w:eastAsia="en-IN"/>
        </w:rPr>
        <w:t>(</w:t>
      </w:r>
      <w:proofErr w:type="gramEnd"/>
      <w:r w:rsidRPr="006918E6">
        <w:rPr>
          <w:rFonts w:ascii="Consolas" w:hAnsi="Consolas"/>
          <w:color w:val="0A3069"/>
          <w:sz w:val="21"/>
          <w:szCs w:val="21"/>
          <w:lang w:val="en-IN" w:eastAsia="en-IN"/>
        </w:rPr>
        <w:t>'1 Product Added Successfully'</w:t>
      </w:r>
      <w:r w:rsidRPr="006918E6">
        <w:rPr>
          <w:rFonts w:ascii="Consolas" w:hAnsi="Consolas"/>
          <w:color w:val="24292F"/>
          <w:sz w:val="21"/>
          <w:szCs w:val="21"/>
          <w:lang w:val="en-IN" w:eastAsia="en-IN"/>
        </w:rPr>
        <w:t>);</w:t>
      </w:r>
    </w:p>
    <w:p w14:paraId="3EEC0B52"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&lt;/</w:t>
      </w:r>
      <w:r w:rsidRPr="006918E6">
        <w:rPr>
          <w:rFonts w:ascii="Consolas" w:hAnsi="Consolas"/>
          <w:color w:val="054DA9"/>
          <w:sz w:val="21"/>
          <w:szCs w:val="21"/>
          <w:lang w:val="en-IN" w:eastAsia="en-IN"/>
        </w:rPr>
        <w:t>script</w:t>
      </w:r>
      <w:r w:rsidRPr="006918E6">
        <w:rPr>
          <w:rFonts w:ascii="Consolas" w:hAnsi="Consolas"/>
          <w:color w:val="24292F"/>
          <w:sz w:val="21"/>
          <w:szCs w:val="21"/>
          <w:lang w:val="en-IN" w:eastAsia="en-IN"/>
        </w:rPr>
        <w:t>&gt;</w:t>
      </w:r>
    </w:p>
    <w:p w14:paraId="007B0FD3"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endif %}</w:t>
      </w:r>
    </w:p>
    <w:p w14:paraId="0C1ACCA0" w14:textId="77777777" w:rsidR="006918E6" w:rsidRPr="006918E6" w:rsidRDefault="006918E6" w:rsidP="006918E6">
      <w:pPr>
        <w:widowControl/>
        <w:shd w:val="clear" w:color="auto" w:fill="FFFFFF"/>
        <w:autoSpaceDE/>
        <w:autoSpaceDN/>
        <w:spacing w:line="285" w:lineRule="atLeast"/>
        <w:rPr>
          <w:rFonts w:ascii="Consolas" w:hAnsi="Consolas"/>
          <w:color w:val="24292F"/>
          <w:sz w:val="21"/>
          <w:szCs w:val="21"/>
          <w:lang w:val="en-IN" w:eastAsia="en-IN"/>
        </w:rPr>
      </w:pPr>
      <w:r w:rsidRPr="006918E6">
        <w:rPr>
          <w:rFonts w:ascii="Consolas" w:hAnsi="Consolas"/>
          <w:color w:val="24292F"/>
          <w:sz w:val="21"/>
          <w:szCs w:val="21"/>
          <w:lang w:val="en-IN" w:eastAsia="en-IN"/>
        </w:rPr>
        <w:t xml:space="preserve">{% </w:t>
      </w:r>
      <w:proofErr w:type="spellStart"/>
      <w:r w:rsidRPr="006918E6">
        <w:rPr>
          <w:rFonts w:ascii="Consolas" w:hAnsi="Consolas"/>
          <w:color w:val="24292F"/>
          <w:sz w:val="21"/>
          <w:szCs w:val="21"/>
          <w:lang w:val="en-IN" w:eastAsia="en-IN"/>
        </w:rPr>
        <w:t>endblock</w:t>
      </w:r>
      <w:proofErr w:type="spellEnd"/>
      <w:r w:rsidRPr="006918E6">
        <w:rPr>
          <w:rFonts w:ascii="Consolas" w:hAnsi="Consolas"/>
          <w:color w:val="24292F"/>
          <w:sz w:val="21"/>
          <w:szCs w:val="21"/>
          <w:lang w:val="en-IN" w:eastAsia="en-IN"/>
        </w:rPr>
        <w:t xml:space="preserve"> %}</w:t>
      </w:r>
    </w:p>
    <w:p w14:paraId="7BA0DE85" w14:textId="7B28C7BA" w:rsidR="005E3E0D" w:rsidRDefault="005E3E0D" w:rsidP="006918E6">
      <w:pPr>
        <w:spacing w:line="360" w:lineRule="auto"/>
        <w:jc w:val="both"/>
        <w:rPr>
          <w:b/>
        </w:rPr>
      </w:pPr>
    </w:p>
    <w:p w14:paraId="658581DC" w14:textId="77777777" w:rsidR="005E3E0D" w:rsidRDefault="005E3E0D" w:rsidP="005E3E0D">
      <w:pPr>
        <w:spacing w:line="360" w:lineRule="auto"/>
        <w:jc w:val="both"/>
        <w:rPr>
          <w:b/>
        </w:rPr>
      </w:pPr>
    </w:p>
    <w:p w14:paraId="4DD3C457" w14:textId="77777777" w:rsidR="005E3E0D" w:rsidRDefault="005E3E0D" w:rsidP="005E3E0D">
      <w:pPr>
        <w:spacing w:line="360" w:lineRule="auto"/>
        <w:jc w:val="both"/>
        <w:rPr>
          <w:b/>
        </w:rPr>
      </w:pPr>
    </w:p>
    <w:p w14:paraId="50201B44" w14:textId="77777777" w:rsidR="005E3E0D" w:rsidRDefault="005E3E0D" w:rsidP="005E3E0D">
      <w:pPr>
        <w:spacing w:line="360" w:lineRule="auto"/>
        <w:jc w:val="both"/>
        <w:rPr>
          <w:b/>
        </w:rPr>
      </w:pPr>
    </w:p>
    <w:p w14:paraId="7AC2DB7D" w14:textId="77777777" w:rsidR="005E3E0D" w:rsidRDefault="005E3E0D" w:rsidP="005E3E0D">
      <w:pPr>
        <w:spacing w:line="360" w:lineRule="auto"/>
        <w:jc w:val="both"/>
        <w:rPr>
          <w:b/>
        </w:rPr>
      </w:pPr>
    </w:p>
    <w:p w14:paraId="206B37CF" w14:textId="77777777" w:rsidR="005E3E0D" w:rsidRDefault="005E3E0D" w:rsidP="005E3E0D">
      <w:pPr>
        <w:spacing w:line="360" w:lineRule="auto"/>
        <w:jc w:val="both"/>
        <w:rPr>
          <w:b/>
        </w:rPr>
      </w:pPr>
    </w:p>
    <w:p w14:paraId="4C48BB2B" w14:textId="77777777" w:rsidR="005E3E0D" w:rsidRDefault="005E3E0D" w:rsidP="005E3E0D">
      <w:pPr>
        <w:spacing w:line="360" w:lineRule="auto"/>
        <w:jc w:val="both"/>
        <w:rPr>
          <w:b/>
        </w:rPr>
      </w:pPr>
    </w:p>
    <w:p w14:paraId="1D413897" w14:textId="77777777" w:rsidR="005E3E0D" w:rsidRDefault="005E3E0D" w:rsidP="005E3E0D">
      <w:pPr>
        <w:spacing w:line="360" w:lineRule="auto"/>
        <w:jc w:val="both"/>
        <w:rPr>
          <w:b/>
        </w:rPr>
      </w:pPr>
    </w:p>
    <w:p w14:paraId="6A24B5C5" w14:textId="77777777" w:rsidR="005E3E0D" w:rsidRDefault="005E3E0D" w:rsidP="005E3E0D">
      <w:pPr>
        <w:spacing w:line="360" w:lineRule="auto"/>
        <w:jc w:val="both"/>
        <w:rPr>
          <w:b/>
        </w:rPr>
      </w:pPr>
    </w:p>
    <w:p w14:paraId="1D5E3A42" w14:textId="77777777" w:rsidR="005E3E0D" w:rsidRDefault="005E3E0D" w:rsidP="005E3E0D">
      <w:pPr>
        <w:spacing w:line="360" w:lineRule="auto"/>
        <w:jc w:val="center"/>
        <w:rPr>
          <w:b/>
        </w:rPr>
      </w:pPr>
    </w:p>
    <w:p w14:paraId="5E5DC6B0" w14:textId="77777777" w:rsidR="006918E6" w:rsidRDefault="006918E6" w:rsidP="005E3E0D">
      <w:pPr>
        <w:spacing w:line="360" w:lineRule="auto"/>
        <w:jc w:val="center"/>
        <w:rPr>
          <w:b/>
        </w:rPr>
      </w:pPr>
    </w:p>
    <w:p w14:paraId="59E5157D" w14:textId="77777777" w:rsidR="006918E6" w:rsidRDefault="006918E6" w:rsidP="005E3E0D">
      <w:pPr>
        <w:spacing w:line="360" w:lineRule="auto"/>
        <w:jc w:val="center"/>
        <w:rPr>
          <w:b/>
        </w:rPr>
      </w:pPr>
    </w:p>
    <w:p w14:paraId="050C3270" w14:textId="77777777" w:rsidR="006918E6" w:rsidRDefault="006918E6" w:rsidP="005E3E0D">
      <w:pPr>
        <w:spacing w:line="360" w:lineRule="auto"/>
        <w:jc w:val="center"/>
        <w:rPr>
          <w:b/>
        </w:rPr>
      </w:pPr>
    </w:p>
    <w:p w14:paraId="181668CF" w14:textId="77777777" w:rsidR="006918E6" w:rsidRDefault="006918E6" w:rsidP="005E3E0D">
      <w:pPr>
        <w:spacing w:line="360" w:lineRule="auto"/>
        <w:jc w:val="center"/>
        <w:rPr>
          <w:b/>
        </w:rPr>
      </w:pPr>
    </w:p>
    <w:p w14:paraId="0295EB96" w14:textId="77777777" w:rsidR="006918E6" w:rsidRDefault="006918E6" w:rsidP="005E3E0D">
      <w:pPr>
        <w:spacing w:line="360" w:lineRule="auto"/>
        <w:jc w:val="center"/>
        <w:rPr>
          <w:b/>
        </w:rPr>
      </w:pPr>
    </w:p>
    <w:p w14:paraId="39ED4281" w14:textId="77777777" w:rsidR="006918E6" w:rsidRDefault="006918E6" w:rsidP="005E3E0D">
      <w:pPr>
        <w:spacing w:line="360" w:lineRule="auto"/>
        <w:jc w:val="center"/>
        <w:rPr>
          <w:b/>
        </w:rPr>
      </w:pPr>
    </w:p>
    <w:p w14:paraId="1CD533EA" w14:textId="77777777" w:rsidR="006918E6" w:rsidRDefault="006918E6" w:rsidP="005E3E0D">
      <w:pPr>
        <w:spacing w:line="360" w:lineRule="auto"/>
        <w:jc w:val="center"/>
        <w:rPr>
          <w:b/>
        </w:rPr>
      </w:pPr>
    </w:p>
    <w:p w14:paraId="2B30139D" w14:textId="77777777" w:rsidR="006918E6" w:rsidRDefault="006918E6" w:rsidP="005E3E0D">
      <w:pPr>
        <w:spacing w:line="360" w:lineRule="auto"/>
        <w:jc w:val="center"/>
        <w:rPr>
          <w:b/>
        </w:rPr>
      </w:pPr>
    </w:p>
    <w:p w14:paraId="71207168" w14:textId="77777777" w:rsidR="006918E6" w:rsidRDefault="006918E6" w:rsidP="005E3E0D">
      <w:pPr>
        <w:spacing w:line="360" w:lineRule="auto"/>
        <w:jc w:val="center"/>
        <w:rPr>
          <w:b/>
        </w:rPr>
      </w:pPr>
    </w:p>
    <w:p w14:paraId="42EDBAD6" w14:textId="6E6D45EC" w:rsidR="005E3E0D" w:rsidRPr="008634D5" w:rsidRDefault="005E3E0D" w:rsidP="005E3E0D">
      <w:pPr>
        <w:spacing w:line="360" w:lineRule="auto"/>
        <w:jc w:val="center"/>
        <w:rPr>
          <w:b/>
          <w:sz w:val="32"/>
          <w:szCs w:val="32"/>
          <w:u w:val="single"/>
        </w:rPr>
      </w:pPr>
      <w:r w:rsidRPr="008634D5">
        <w:rPr>
          <w:b/>
          <w:sz w:val="32"/>
          <w:szCs w:val="32"/>
          <w:u w:val="single"/>
        </w:rPr>
        <w:lastRenderedPageBreak/>
        <w:t>ADD CATEGORY PAGE CODING</w:t>
      </w:r>
    </w:p>
    <w:p w14:paraId="35257ACF" w14:textId="77777777" w:rsidR="005E3E0D" w:rsidRDefault="005E3E0D" w:rsidP="005E3E0D">
      <w:pPr>
        <w:spacing w:line="360" w:lineRule="auto"/>
        <w:jc w:val="both"/>
        <w:rPr>
          <w:b/>
        </w:rPr>
      </w:pPr>
    </w:p>
    <w:p w14:paraId="4910C255"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extends 'navigation.html' %}</w:t>
      </w:r>
    </w:p>
    <w:p w14:paraId="22FC05B5"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block body %}</w:t>
      </w:r>
    </w:p>
    <w:p w14:paraId="3973A787"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load static %}</w:t>
      </w:r>
    </w:p>
    <w:p w14:paraId="24EEB76B"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p>
    <w:p w14:paraId="74FF4162"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if error %}</w:t>
      </w:r>
    </w:p>
    <w:p w14:paraId="7F7C51AC"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script</w:t>
      </w:r>
      <w:r w:rsidRPr="008634D5">
        <w:rPr>
          <w:rFonts w:ascii="Consolas" w:hAnsi="Consolas"/>
          <w:color w:val="24292F"/>
          <w:sz w:val="21"/>
          <w:szCs w:val="21"/>
          <w:lang w:val="en-IN" w:eastAsia="en-IN"/>
        </w:rPr>
        <w:t>&gt;</w:t>
      </w:r>
    </w:p>
    <w:p w14:paraId="5F56241A"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xml:space="preserve">    </w:t>
      </w:r>
      <w:proofErr w:type="gramStart"/>
      <w:r w:rsidRPr="008634D5">
        <w:rPr>
          <w:rFonts w:ascii="Consolas" w:hAnsi="Consolas"/>
          <w:color w:val="0550AE"/>
          <w:sz w:val="21"/>
          <w:szCs w:val="21"/>
          <w:lang w:val="en-IN" w:eastAsia="en-IN"/>
        </w:rPr>
        <w:t>alert</w:t>
      </w:r>
      <w:r w:rsidRPr="008634D5">
        <w:rPr>
          <w:rFonts w:ascii="Consolas" w:hAnsi="Consolas"/>
          <w:color w:val="24292F"/>
          <w:sz w:val="21"/>
          <w:szCs w:val="21"/>
          <w:lang w:val="en-IN" w:eastAsia="en-IN"/>
        </w:rPr>
        <w:t>(</w:t>
      </w:r>
      <w:proofErr w:type="gramEnd"/>
      <w:r w:rsidRPr="008634D5">
        <w:rPr>
          <w:rFonts w:ascii="Consolas" w:hAnsi="Consolas"/>
          <w:color w:val="0A3069"/>
          <w:sz w:val="21"/>
          <w:szCs w:val="21"/>
          <w:lang w:val="en-IN" w:eastAsia="en-IN"/>
        </w:rPr>
        <w:t>'One New Category Added Successfully'</w:t>
      </w:r>
      <w:r w:rsidRPr="008634D5">
        <w:rPr>
          <w:rFonts w:ascii="Consolas" w:hAnsi="Consolas"/>
          <w:color w:val="24292F"/>
          <w:sz w:val="21"/>
          <w:szCs w:val="21"/>
          <w:lang w:val="en-IN" w:eastAsia="en-IN"/>
        </w:rPr>
        <w:t>);</w:t>
      </w:r>
    </w:p>
    <w:p w14:paraId="06B3D396"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script</w:t>
      </w:r>
      <w:r w:rsidRPr="008634D5">
        <w:rPr>
          <w:rFonts w:ascii="Consolas" w:hAnsi="Consolas"/>
          <w:color w:val="24292F"/>
          <w:sz w:val="21"/>
          <w:szCs w:val="21"/>
          <w:lang w:val="en-IN" w:eastAsia="en-IN"/>
        </w:rPr>
        <w:t>&gt;</w:t>
      </w:r>
    </w:p>
    <w:p w14:paraId="3BC8E8AD"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endif %}</w:t>
      </w:r>
    </w:p>
    <w:p w14:paraId="2592FDC1" w14:textId="77777777" w:rsidR="008634D5" w:rsidRPr="008634D5" w:rsidRDefault="008634D5" w:rsidP="008634D5">
      <w:pPr>
        <w:widowControl/>
        <w:shd w:val="clear" w:color="auto" w:fill="FFFFFF"/>
        <w:autoSpaceDE/>
        <w:autoSpaceDN/>
        <w:spacing w:after="240" w:line="285" w:lineRule="atLeast"/>
        <w:rPr>
          <w:rFonts w:ascii="Consolas" w:hAnsi="Consolas"/>
          <w:color w:val="24292F"/>
          <w:sz w:val="21"/>
          <w:szCs w:val="21"/>
          <w:lang w:val="en-IN" w:eastAsia="en-IN"/>
        </w:rPr>
      </w:pPr>
    </w:p>
    <w:p w14:paraId="131DA4D7"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"container"</w:t>
      </w:r>
      <w:r w:rsidRPr="008634D5">
        <w:rPr>
          <w:rFonts w:ascii="Consolas" w:hAnsi="Consolas"/>
          <w:color w:val="24292F"/>
          <w:sz w:val="21"/>
          <w:szCs w:val="21"/>
          <w:lang w:val="en-IN" w:eastAsia="en-IN"/>
        </w:rPr>
        <w:t>&gt;</w:t>
      </w:r>
    </w:p>
    <w:p w14:paraId="734989C5"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h2</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style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"margin-top:20px"</w:t>
      </w:r>
      <w:r w:rsidRPr="008634D5">
        <w:rPr>
          <w:rFonts w:ascii="Consolas" w:hAnsi="Consolas"/>
          <w:color w:val="24292F"/>
          <w:sz w:val="21"/>
          <w:szCs w:val="21"/>
          <w:lang w:val="en-IN" w:eastAsia="en-IN"/>
        </w:rPr>
        <w:t xml:space="preserve"> </w:t>
      </w:r>
      <w:r w:rsidRPr="008634D5">
        <w:rPr>
          <w:rFonts w:ascii="Consolas" w:hAnsi="Consolas"/>
          <w:i/>
          <w:iCs/>
          <w:color w:val="6C3900"/>
          <w:sz w:val="21"/>
          <w:szCs w:val="21"/>
          <w:lang w:val="en-IN" w:eastAsia="en-IN"/>
        </w:rPr>
        <w:t>align</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center</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&gt;Add Category&lt;/</w:t>
      </w:r>
      <w:r w:rsidRPr="008634D5">
        <w:rPr>
          <w:rFonts w:ascii="Consolas" w:hAnsi="Consolas"/>
          <w:color w:val="054DA9"/>
          <w:sz w:val="21"/>
          <w:szCs w:val="21"/>
          <w:lang w:val="en-IN" w:eastAsia="en-IN"/>
        </w:rPr>
        <w:t>h2</w:t>
      </w:r>
      <w:r w:rsidRPr="008634D5">
        <w:rPr>
          <w:rFonts w:ascii="Consolas" w:hAnsi="Consolas"/>
          <w:color w:val="24292F"/>
          <w:sz w:val="21"/>
          <w:szCs w:val="21"/>
          <w:lang w:val="en-IN" w:eastAsia="en-IN"/>
        </w:rPr>
        <w:t>&gt;&lt;</w:t>
      </w:r>
      <w:r w:rsidRPr="008634D5">
        <w:rPr>
          <w:rFonts w:ascii="Consolas" w:hAnsi="Consolas"/>
          <w:color w:val="054DA9"/>
          <w:sz w:val="21"/>
          <w:szCs w:val="21"/>
          <w:lang w:val="en-IN" w:eastAsia="en-IN"/>
        </w:rPr>
        <w:t>hr</w:t>
      </w:r>
      <w:r w:rsidRPr="008634D5">
        <w:rPr>
          <w:rFonts w:ascii="Consolas" w:hAnsi="Consolas"/>
          <w:color w:val="24292F"/>
          <w:sz w:val="21"/>
          <w:szCs w:val="21"/>
          <w:lang w:val="en-IN" w:eastAsia="en-IN"/>
        </w:rPr>
        <w:t>&gt;</w:t>
      </w:r>
    </w:p>
    <w:p w14:paraId="67373736"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p>
    <w:p w14:paraId="4C4DFB24"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"container-fluid"</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style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"width:70</w:t>
      </w:r>
      <w:proofErr w:type="gramStart"/>
      <w:r w:rsidRPr="008634D5">
        <w:rPr>
          <w:rFonts w:ascii="Consolas" w:hAnsi="Consolas"/>
          <w:color w:val="0A3069"/>
          <w:sz w:val="21"/>
          <w:szCs w:val="21"/>
          <w:lang w:val="en-IN" w:eastAsia="en-IN"/>
        </w:rPr>
        <w:t>%;margin</w:t>
      </w:r>
      <w:proofErr w:type="gramEnd"/>
      <w:r w:rsidRPr="008634D5">
        <w:rPr>
          <w:rFonts w:ascii="Consolas" w:hAnsi="Consolas"/>
          <w:color w:val="0A3069"/>
          <w:sz w:val="21"/>
          <w:szCs w:val="21"/>
          <w:lang w:val="en-IN" w:eastAsia="en-IN"/>
        </w:rPr>
        <w:t>-top:10%"</w:t>
      </w:r>
      <w:r w:rsidRPr="008634D5">
        <w:rPr>
          <w:rFonts w:ascii="Consolas" w:hAnsi="Consolas"/>
          <w:color w:val="24292F"/>
          <w:sz w:val="21"/>
          <w:szCs w:val="21"/>
          <w:lang w:val="en-IN" w:eastAsia="en-IN"/>
        </w:rPr>
        <w:t>&gt;</w:t>
      </w:r>
    </w:p>
    <w:p w14:paraId="66A87CD3"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form</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method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"post"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action</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&gt;</w:t>
      </w:r>
    </w:p>
    <w:p w14:paraId="68C9A84E"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xml:space="preserve">    {% </w:t>
      </w:r>
      <w:proofErr w:type="spellStart"/>
      <w:r w:rsidRPr="008634D5">
        <w:rPr>
          <w:rFonts w:ascii="Consolas" w:hAnsi="Consolas"/>
          <w:color w:val="24292F"/>
          <w:sz w:val="21"/>
          <w:szCs w:val="21"/>
          <w:lang w:val="en-IN" w:eastAsia="en-IN"/>
        </w:rPr>
        <w:t>csrf_token</w:t>
      </w:r>
      <w:proofErr w:type="spellEnd"/>
      <w:r w:rsidRPr="008634D5">
        <w:rPr>
          <w:rFonts w:ascii="Consolas" w:hAnsi="Consolas"/>
          <w:color w:val="24292F"/>
          <w:sz w:val="21"/>
          <w:szCs w:val="21"/>
          <w:lang w:val="en-IN" w:eastAsia="en-IN"/>
        </w:rPr>
        <w:t xml:space="preserve"> %}</w:t>
      </w:r>
    </w:p>
    <w:p w14:paraId="1B4AA9A1"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w:t>
      </w:r>
      <w:r w:rsidRPr="008634D5">
        <w:rPr>
          <w:rFonts w:ascii="Consolas" w:hAnsi="Consolas"/>
          <w:color w:val="24292F"/>
          <w:sz w:val="21"/>
          <w:szCs w:val="21"/>
          <w:lang w:val="en-IN" w:eastAsia="en-IN"/>
        </w:rPr>
        <w:t>&gt;</w:t>
      </w:r>
    </w:p>
    <w:p w14:paraId="1A5A518B"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"exampleInputEmail1"</w:t>
      </w:r>
      <w:r w:rsidRPr="008634D5">
        <w:rPr>
          <w:rFonts w:ascii="Consolas" w:hAnsi="Consolas"/>
          <w:color w:val="24292F"/>
          <w:sz w:val="21"/>
          <w:szCs w:val="21"/>
          <w:lang w:val="en-IN" w:eastAsia="en-IN"/>
        </w:rPr>
        <w:t>&gt;Category Name&lt;/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15F702FC"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"text"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"exampleInputEmail1"</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aria-</w:t>
      </w:r>
      <w:proofErr w:type="spellStart"/>
      <w:r w:rsidRPr="008634D5">
        <w:rPr>
          <w:rFonts w:ascii="Consolas" w:hAnsi="Consolas"/>
          <w:color w:val="0550AE"/>
          <w:sz w:val="21"/>
          <w:szCs w:val="21"/>
          <w:lang w:val="en-IN" w:eastAsia="en-IN"/>
        </w:rPr>
        <w:t>describedby</w:t>
      </w:r>
      <w:proofErr w:type="spellEnd"/>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emailHelp</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"cat"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placeholder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"Enter Category"</w:t>
      </w:r>
      <w:r w:rsidRPr="008634D5">
        <w:rPr>
          <w:rFonts w:ascii="Consolas" w:hAnsi="Consolas"/>
          <w:color w:val="24292F"/>
          <w:sz w:val="21"/>
          <w:szCs w:val="21"/>
          <w:lang w:val="en-IN" w:eastAsia="en-IN"/>
        </w:rPr>
        <w:t>&gt;</w:t>
      </w:r>
    </w:p>
    <w:p w14:paraId="403A4DF2"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17CD12EF"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p>
    <w:p w14:paraId="315C2262"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button</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"submit"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btn</w:t>
      </w:r>
      <w:proofErr w:type="spellEnd"/>
      <w:r w:rsidRPr="008634D5">
        <w:rPr>
          <w:rFonts w:ascii="Consolas" w:hAnsi="Consolas"/>
          <w:color w:val="0A3069"/>
          <w:sz w:val="21"/>
          <w:szCs w:val="21"/>
          <w:lang w:val="en-IN" w:eastAsia="en-IN"/>
        </w:rPr>
        <w:t xml:space="preserve"> </w:t>
      </w:r>
      <w:proofErr w:type="spellStart"/>
      <w:r w:rsidRPr="008634D5">
        <w:rPr>
          <w:rFonts w:ascii="Consolas" w:hAnsi="Consolas"/>
          <w:color w:val="0A3069"/>
          <w:sz w:val="21"/>
          <w:szCs w:val="21"/>
          <w:lang w:val="en-IN" w:eastAsia="en-IN"/>
        </w:rPr>
        <w:t>btn</w:t>
      </w:r>
      <w:proofErr w:type="spellEnd"/>
      <w:r w:rsidRPr="008634D5">
        <w:rPr>
          <w:rFonts w:ascii="Consolas" w:hAnsi="Consolas"/>
          <w:color w:val="0A3069"/>
          <w:sz w:val="21"/>
          <w:szCs w:val="21"/>
          <w:lang w:val="en-IN" w:eastAsia="en-IN"/>
        </w:rPr>
        <w:t>-primary"</w:t>
      </w:r>
      <w:r w:rsidRPr="008634D5">
        <w:rPr>
          <w:rFonts w:ascii="Consolas" w:hAnsi="Consolas"/>
          <w:color w:val="24292F"/>
          <w:sz w:val="21"/>
          <w:szCs w:val="21"/>
          <w:lang w:val="en-IN" w:eastAsia="en-IN"/>
        </w:rPr>
        <w:t>&gt;Submit&lt;/</w:t>
      </w:r>
      <w:r w:rsidRPr="008634D5">
        <w:rPr>
          <w:rFonts w:ascii="Consolas" w:hAnsi="Consolas"/>
          <w:color w:val="054DA9"/>
          <w:sz w:val="21"/>
          <w:szCs w:val="21"/>
          <w:lang w:val="en-IN" w:eastAsia="en-IN"/>
        </w:rPr>
        <w:t>button</w:t>
      </w:r>
      <w:r w:rsidRPr="008634D5">
        <w:rPr>
          <w:rFonts w:ascii="Consolas" w:hAnsi="Consolas"/>
          <w:color w:val="24292F"/>
          <w:sz w:val="21"/>
          <w:szCs w:val="21"/>
          <w:lang w:val="en-IN" w:eastAsia="en-IN"/>
        </w:rPr>
        <w:t>&gt;</w:t>
      </w:r>
    </w:p>
    <w:p w14:paraId="369FCEFC"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form</w:t>
      </w:r>
      <w:r w:rsidRPr="008634D5">
        <w:rPr>
          <w:rFonts w:ascii="Consolas" w:hAnsi="Consolas"/>
          <w:color w:val="24292F"/>
          <w:sz w:val="21"/>
          <w:szCs w:val="21"/>
          <w:lang w:val="en-IN" w:eastAsia="en-IN"/>
        </w:rPr>
        <w:t>&gt;</w:t>
      </w:r>
    </w:p>
    <w:p w14:paraId="2BD47B08"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1180A173"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0EBE6D75"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p>
    <w:p w14:paraId="3A79C937"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xml:space="preserve">{% </w:t>
      </w:r>
      <w:proofErr w:type="spellStart"/>
      <w:r w:rsidRPr="008634D5">
        <w:rPr>
          <w:rFonts w:ascii="Consolas" w:hAnsi="Consolas"/>
          <w:color w:val="24292F"/>
          <w:sz w:val="21"/>
          <w:szCs w:val="21"/>
          <w:lang w:val="en-IN" w:eastAsia="en-IN"/>
        </w:rPr>
        <w:t>endblock</w:t>
      </w:r>
      <w:proofErr w:type="spellEnd"/>
      <w:r w:rsidRPr="008634D5">
        <w:rPr>
          <w:rFonts w:ascii="Consolas" w:hAnsi="Consolas"/>
          <w:color w:val="24292F"/>
          <w:sz w:val="21"/>
          <w:szCs w:val="21"/>
          <w:lang w:val="en-IN" w:eastAsia="en-IN"/>
        </w:rPr>
        <w:t xml:space="preserve"> %}</w:t>
      </w:r>
    </w:p>
    <w:p w14:paraId="19B8D33C" w14:textId="77777777" w:rsidR="005E3E0D" w:rsidRDefault="005E3E0D" w:rsidP="005E3E0D">
      <w:pPr>
        <w:spacing w:line="360" w:lineRule="auto"/>
        <w:jc w:val="both"/>
        <w:rPr>
          <w:b/>
        </w:rPr>
      </w:pPr>
    </w:p>
    <w:p w14:paraId="628C6C5A" w14:textId="77777777" w:rsidR="005E3E0D" w:rsidRDefault="005E3E0D" w:rsidP="005E3E0D">
      <w:pPr>
        <w:spacing w:line="360" w:lineRule="auto"/>
        <w:jc w:val="center"/>
        <w:rPr>
          <w:b/>
        </w:rPr>
      </w:pPr>
    </w:p>
    <w:p w14:paraId="5904204D" w14:textId="77777777" w:rsidR="008634D5" w:rsidRDefault="008634D5" w:rsidP="005E3E0D">
      <w:pPr>
        <w:spacing w:line="360" w:lineRule="auto"/>
        <w:jc w:val="center"/>
        <w:rPr>
          <w:b/>
        </w:rPr>
      </w:pPr>
    </w:p>
    <w:p w14:paraId="64C8F668" w14:textId="77777777" w:rsidR="008634D5" w:rsidRDefault="008634D5" w:rsidP="005E3E0D">
      <w:pPr>
        <w:spacing w:line="360" w:lineRule="auto"/>
        <w:jc w:val="center"/>
        <w:rPr>
          <w:b/>
        </w:rPr>
      </w:pPr>
    </w:p>
    <w:p w14:paraId="36ECB7D7" w14:textId="77777777" w:rsidR="008634D5" w:rsidRDefault="008634D5" w:rsidP="005E3E0D">
      <w:pPr>
        <w:spacing w:line="360" w:lineRule="auto"/>
        <w:jc w:val="center"/>
        <w:rPr>
          <w:b/>
        </w:rPr>
      </w:pPr>
    </w:p>
    <w:p w14:paraId="143B720D" w14:textId="77777777" w:rsidR="008634D5" w:rsidRDefault="008634D5" w:rsidP="005E3E0D">
      <w:pPr>
        <w:spacing w:line="360" w:lineRule="auto"/>
        <w:jc w:val="center"/>
        <w:rPr>
          <w:b/>
        </w:rPr>
      </w:pPr>
    </w:p>
    <w:p w14:paraId="6F99696E" w14:textId="77777777" w:rsidR="008634D5" w:rsidRDefault="008634D5" w:rsidP="005E3E0D">
      <w:pPr>
        <w:spacing w:line="360" w:lineRule="auto"/>
        <w:jc w:val="center"/>
        <w:rPr>
          <w:b/>
        </w:rPr>
      </w:pPr>
    </w:p>
    <w:p w14:paraId="0C498F88" w14:textId="77777777" w:rsidR="008634D5" w:rsidRDefault="008634D5" w:rsidP="005E3E0D">
      <w:pPr>
        <w:spacing w:line="360" w:lineRule="auto"/>
        <w:jc w:val="center"/>
        <w:rPr>
          <w:b/>
        </w:rPr>
      </w:pPr>
    </w:p>
    <w:p w14:paraId="0417BF6F" w14:textId="77777777" w:rsidR="008634D5" w:rsidRDefault="008634D5" w:rsidP="005E3E0D">
      <w:pPr>
        <w:spacing w:line="360" w:lineRule="auto"/>
        <w:jc w:val="center"/>
        <w:rPr>
          <w:b/>
        </w:rPr>
      </w:pPr>
    </w:p>
    <w:p w14:paraId="0E4A6B76" w14:textId="77777777" w:rsidR="008634D5" w:rsidRDefault="008634D5" w:rsidP="005E3E0D">
      <w:pPr>
        <w:spacing w:line="360" w:lineRule="auto"/>
        <w:jc w:val="center"/>
        <w:rPr>
          <w:b/>
        </w:rPr>
      </w:pPr>
    </w:p>
    <w:p w14:paraId="74847101" w14:textId="77777777" w:rsidR="008634D5" w:rsidRDefault="008634D5" w:rsidP="005E3E0D">
      <w:pPr>
        <w:spacing w:line="360" w:lineRule="auto"/>
        <w:jc w:val="center"/>
        <w:rPr>
          <w:b/>
        </w:rPr>
      </w:pPr>
    </w:p>
    <w:p w14:paraId="709BC599" w14:textId="77777777" w:rsidR="008634D5" w:rsidRDefault="008634D5" w:rsidP="005E3E0D">
      <w:pPr>
        <w:spacing w:line="360" w:lineRule="auto"/>
        <w:jc w:val="center"/>
        <w:rPr>
          <w:b/>
        </w:rPr>
      </w:pPr>
    </w:p>
    <w:p w14:paraId="36A28008" w14:textId="77777777" w:rsidR="008634D5" w:rsidRDefault="008634D5" w:rsidP="005E3E0D">
      <w:pPr>
        <w:spacing w:line="360" w:lineRule="auto"/>
        <w:jc w:val="center"/>
        <w:rPr>
          <w:b/>
        </w:rPr>
      </w:pPr>
    </w:p>
    <w:p w14:paraId="4025A471" w14:textId="460E88CA" w:rsidR="005E3E0D" w:rsidRPr="008634D5" w:rsidRDefault="005E3E0D" w:rsidP="005E3E0D">
      <w:pPr>
        <w:spacing w:line="360" w:lineRule="auto"/>
        <w:jc w:val="center"/>
        <w:rPr>
          <w:b/>
          <w:sz w:val="32"/>
          <w:szCs w:val="32"/>
          <w:u w:val="single"/>
        </w:rPr>
      </w:pPr>
      <w:r w:rsidRPr="008634D5">
        <w:rPr>
          <w:b/>
          <w:sz w:val="32"/>
          <w:szCs w:val="32"/>
          <w:u w:val="single"/>
        </w:rPr>
        <w:lastRenderedPageBreak/>
        <w:t>USER EDIT PROFILE PAGE CODING</w:t>
      </w:r>
    </w:p>
    <w:p w14:paraId="65779B4F" w14:textId="77777777" w:rsidR="005E3E0D" w:rsidRDefault="005E3E0D" w:rsidP="005E3E0D">
      <w:pPr>
        <w:spacing w:line="360" w:lineRule="auto"/>
        <w:jc w:val="center"/>
        <w:rPr>
          <w:b/>
        </w:rPr>
      </w:pPr>
    </w:p>
    <w:p w14:paraId="6E73AB68"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extends 'navigation.html' %}</w:t>
      </w:r>
    </w:p>
    <w:p w14:paraId="66839DE7"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block body %}</w:t>
      </w:r>
    </w:p>
    <w:p w14:paraId="624DA120"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load static %}</w:t>
      </w:r>
    </w:p>
    <w:p w14:paraId="572B2C47"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"container"</w:t>
      </w:r>
      <w:r w:rsidRPr="008634D5">
        <w:rPr>
          <w:rFonts w:ascii="Consolas" w:hAnsi="Consolas"/>
          <w:color w:val="24292F"/>
          <w:sz w:val="21"/>
          <w:szCs w:val="21"/>
          <w:lang w:val="en-IN" w:eastAsia="en-IN"/>
        </w:rPr>
        <w:t>&gt;</w:t>
      </w:r>
    </w:p>
    <w:p w14:paraId="2E4E8FF6"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h2</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style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"margin-top:20px"</w:t>
      </w:r>
      <w:r w:rsidRPr="008634D5">
        <w:rPr>
          <w:rFonts w:ascii="Consolas" w:hAnsi="Consolas"/>
          <w:color w:val="24292F"/>
          <w:sz w:val="21"/>
          <w:szCs w:val="21"/>
          <w:lang w:val="en-IN" w:eastAsia="en-IN"/>
        </w:rPr>
        <w:t xml:space="preserve"> </w:t>
      </w:r>
      <w:r w:rsidRPr="008634D5">
        <w:rPr>
          <w:rFonts w:ascii="Consolas" w:hAnsi="Consolas"/>
          <w:i/>
          <w:iCs/>
          <w:color w:val="6C3900"/>
          <w:sz w:val="21"/>
          <w:szCs w:val="21"/>
          <w:lang w:val="en-IN" w:eastAsia="en-IN"/>
        </w:rPr>
        <w:t>align</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center</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&gt;Edit Profile&lt;/</w:t>
      </w:r>
      <w:r w:rsidRPr="008634D5">
        <w:rPr>
          <w:rFonts w:ascii="Consolas" w:hAnsi="Consolas"/>
          <w:color w:val="054DA9"/>
          <w:sz w:val="21"/>
          <w:szCs w:val="21"/>
          <w:lang w:val="en-IN" w:eastAsia="en-IN"/>
        </w:rPr>
        <w:t>h2</w:t>
      </w:r>
      <w:r w:rsidRPr="008634D5">
        <w:rPr>
          <w:rFonts w:ascii="Consolas" w:hAnsi="Consolas"/>
          <w:color w:val="24292F"/>
          <w:sz w:val="21"/>
          <w:szCs w:val="21"/>
          <w:lang w:val="en-IN" w:eastAsia="en-IN"/>
        </w:rPr>
        <w:t>&gt;&lt;</w:t>
      </w:r>
      <w:r w:rsidRPr="008634D5">
        <w:rPr>
          <w:rFonts w:ascii="Consolas" w:hAnsi="Consolas"/>
          <w:color w:val="054DA9"/>
          <w:sz w:val="21"/>
          <w:szCs w:val="21"/>
          <w:lang w:val="en-IN" w:eastAsia="en-IN"/>
        </w:rPr>
        <w:t>hr</w:t>
      </w:r>
      <w:r w:rsidRPr="008634D5">
        <w:rPr>
          <w:rFonts w:ascii="Consolas" w:hAnsi="Consolas"/>
          <w:color w:val="24292F"/>
          <w:sz w:val="21"/>
          <w:szCs w:val="21"/>
          <w:lang w:val="en-IN" w:eastAsia="en-IN"/>
        </w:rPr>
        <w:t>&gt;</w:t>
      </w:r>
    </w:p>
    <w:p w14:paraId="16F5A6FD"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p>
    <w:p w14:paraId="6913EA7C"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"container-fluid"</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style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"width:70</w:t>
      </w:r>
      <w:proofErr w:type="gramStart"/>
      <w:r w:rsidRPr="008634D5">
        <w:rPr>
          <w:rFonts w:ascii="Consolas" w:hAnsi="Consolas"/>
          <w:color w:val="0A3069"/>
          <w:sz w:val="21"/>
          <w:szCs w:val="21"/>
          <w:lang w:val="en-IN" w:eastAsia="en-IN"/>
        </w:rPr>
        <w:t>%;margin</w:t>
      </w:r>
      <w:proofErr w:type="gramEnd"/>
      <w:r w:rsidRPr="008634D5">
        <w:rPr>
          <w:rFonts w:ascii="Consolas" w:hAnsi="Consolas"/>
          <w:color w:val="0A3069"/>
          <w:sz w:val="21"/>
          <w:szCs w:val="21"/>
          <w:lang w:val="en-IN" w:eastAsia="en-IN"/>
        </w:rPr>
        <w:t>-top:10%"</w:t>
      </w:r>
      <w:r w:rsidRPr="008634D5">
        <w:rPr>
          <w:rFonts w:ascii="Consolas" w:hAnsi="Consolas"/>
          <w:color w:val="24292F"/>
          <w:sz w:val="21"/>
          <w:szCs w:val="21"/>
          <w:lang w:val="en-IN" w:eastAsia="en-IN"/>
        </w:rPr>
        <w:t>&gt;</w:t>
      </w:r>
    </w:p>
    <w:p w14:paraId="3C178830"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form</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method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"post"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action</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proofErr w:type="spellStart"/>
      <w:r w:rsidRPr="008634D5">
        <w:rPr>
          <w:rFonts w:ascii="Consolas" w:hAnsi="Consolas"/>
          <w:color w:val="0550AE"/>
          <w:sz w:val="21"/>
          <w:szCs w:val="21"/>
          <w:lang w:val="en-IN" w:eastAsia="en-IN"/>
        </w:rPr>
        <w:t>enctype</w:t>
      </w:r>
      <w:proofErr w:type="spellEnd"/>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"multipart/form-data"</w:t>
      </w:r>
      <w:r w:rsidRPr="008634D5">
        <w:rPr>
          <w:rFonts w:ascii="Consolas" w:hAnsi="Consolas"/>
          <w:color w:val="24292F"/>
          <w:sz w:val="21"/>
          <w:szCs w:val="21"/>
          <w:lang w:val="en-IN" w:eastAsia="en-IN"/>
        </w:rPr>
        <w:t>&gt;</w:t>
      </w:r>
    </w:p>
    <w:p w14:paraId="6DD07DEA"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xml:space="preserve">    {% </w:t>
      </w:r>
      <w:proofErr w:type="spellStart"/>
      <w:r w:rsidRPr="008634D5">
        <w:rPr>
          <w:rFonts w:ascii="Consolas" w:hAnsi="Consolas"/>
          <w:color w:val="24292F"/>
          <w:sz w:val="21"/>
          <w:szCs w:val="21"/>
          <w:lang w:val="en-IN" w:eastAsia="en-IN"/>
        </w:rPr>
        <w:t>csrf_token</w:t>
      </w:r>
      <w:proofErr w:type="spellEnd"/>
      <w:r w:rsidRPr="008634D5">
        <w:rPr>
          <w:rFonts w:ascii="Consolas" w:hAnsi="Consolas"/>
          <w:color w:val="24292F"/>
          <w:sz w:val="21"/>
          <w:szCs w:val="21"/>
          <w:lang w:val="en-IN" w:eastAsia="en-IN"/>
        </w:rPr>
        <w:t xml:space="preserve"> %}</w:t>
      </w:r>
    </w:p>
    <w:p w14:paraId="727B6A1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"form-row"</w:t>
      </w:r>
      <w:r w:rsidRPr="008634D5">
        <w:rPr>
          <w:rFonts w:ascii="Consolas" w:hAnsi="Consolas"/>
          <w:color w:val="24292F"/>
          <w:sz w:val="21"/>
          <w:szCs w:val="21"/>
          <w:lang w:val="en-IN" w:eastAsia="en-IN"/>
        </w:rPr>
        <w:t>&gt;</w:t>
      </w:r>
    </w:p>
    <w:p w14:paraId="03A2371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col-md-6"</w:t>
      </w:r>
      <w:r w:rsidRPr="008634D5">
        <w:rPr>
          <w:rFonts w:ascii="Consolas" w:hAnsi="Consolas"/>
          <w:color w:val="24292F"/>
          <w:sz w:val="21"/>
          <w:szCs w:val="21"/>
          <w:lang w:val="en-IN" w:eastAsia="en-IN"/>
        </w:rPr>
        <w:t>&gt;</w:t>
      </w:r>
    </w:p>
    <w:p w14:paraId="012870DC"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"inputEmail4"</w:t>
      </w:r>
      <w:r w:rsidRPr="008634D5">
        <w:rPr>
          <w:rFonts w:ascii="Consolas" w:hAnsi="Consolas"/>
          <w:color w:val="24292F"/>
          <w:sz w:val="21"/>
          <w:szCs w:val="21"/>
          <w:lang w:val="en-IN" w:eastAsia="en-IN"/>
        </w:rPr>
        <w:t>&gt;First Name&lt;/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077E52EF"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"text"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value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pro.</w:t>
      </w:r>
      <w:proofErr w:type="gramStart"/>
      <w:r w:rsidRPr="008634D5">
        <w:rPr>
          <w:rFonts w:ascii="Consolas" w:hAnsi="Consolas"/>
          <w:color w:val="0A3069"/>
          <w:sz w:val="21"/>
          <w:szCs w:val="21"/>
          <w:lang w:val="en-IN" w:eastAsia="en-IN"/>
        </w:rPr>
        <w:t>user.first</w:t>
      </w:r>
      <w:proofErr w:type="gramEnd"/>
      <w:r w:rsidRPr="008634D5">
        <w:rPr>
          <w:rFonts w:ascii="Consolas" w:hAnsi="Consolas"/>
          <w:color w:val="0A3069"/>
          <w:sz w:val="21"/>
          <w:szCs w:val="21"/>
          <w:lang w:val="en-IN" w:eastAsia="en-IN"/>
        </w:rPr>
        <w:t>_name</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fname</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"inputEmail4"</w:t>
      </w:r>
      <w:r w:rsidRPr="008634D5">
        <w:rPr>
          <w:rFonts w:ascii="Consolas" w:hAnsi="Consolas"/>
          <w:color w:val="24292F"/>
          <w:sz w:val="21"/>
          <w:szCs w:val="21"/>
          <w:lang w:val="en-IN" w:eastAsia="en-IN"/>
        </w:rPr>
        <w:t>&gt;</w:t>
      </w:r>
    </w:p>
    <w:p w14:paraId="14405858"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0389EBD2"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col-md-6"</w:t>
      </w:r>
      <w:r w:rsidRPr="008634D5">
        <w:rPr>
          <w:rFonts w:ascii="Consolas" w:hAnsi="Consolas"/>
          <w:color w:val="24292F"/>
          <w:sz w:val="21"/>
          <w:szCs w:val="21"/>
          <w:lang w:val="en-IN" w:eastAsia="en-IN"/>
        </w:rPr>
        <w:t>&gt;</w:t>
      </w:r>
    </w:p>
    <w:p w14:paraId="5D2889D4"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"inputPassword4"</w:t>
      </w:r>
      <w:r w:rsidRPr="008634D5">
        <w:rPr>
          <w:rFonts w:ascii="Consolas" w:hAnsi="Consolas"/>
          <w:color w:val="24292F"/>
          <w:sz w:val="21"/>
          <w:szCs w:val="21"/>
          <w:lang w:val="en-IN" w:eastAsia="en-IN"/>
        </w:rPr>
        <w:t>&gt;Last Name&lt;/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773C647D"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"text"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lname</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value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pro.</w:t>
      </w:r>
      <w:proofErr w:type="gramStart"/>
      <w:r w:rsidRPr="008634D5">
        <w:rPr>
          <w:rFonts w:ascii="Consolas" w:hAnsi="Consolas"/>
          <w:color w:val="0A3069"/>
          <w:sz w:val="21"/>
          <w:szCs w:val="21"/>
          <w:lang w:val="en-IN" w:eastAsia="en-IN"/>
        </w:rPr>
        <w:t>user.last</w:t>
      </w:r>
      <w:proofErr w:type="gramEnd"/>
      <w:r w:rsidRPr="008634D5">
        <w:rPr>
          <w:rFonts w:ascii="Consolas" w:hAnsi="Consolas"/>
          <w:color w:val="0A3069"/>
          <w:sz w:val="21"/>
          <w:szCs w:val="21"/>
          <w:lang w:val="en-IN" w:eastAsia="en-IN"/>
        </w:rPr>
        <w:t>_name</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"inputPassword4"</w:t>
      </w:r>
      <w:r w:rsidRPr="008634D5">
        <w:rPr>
          <w:rFonts w:ascii="Consolas" w:hAnsi="Consolas"/>
          <w:color w:val="24292F"/>
          <w:sz w:val="21"/>
          <w:szCs w:val="21"/>
          <w:lang w:val="en-IN" w:eastAsia="en-IN"/>
        </w:rPr>
        <w:t>&gt;</w:t>
      </w:r>
    </w:p>
    <w:p w14:paraId="62E80918"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7AB1B6F5"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0EC4BBA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"form-row"</w:t>
      </w:r>
      <w:r w:rsidRPr="008634D5">
        <w:rPr>
          <w:rFonts w:ascii="Consolas" w:hAnsi="Consolas"/>
          <w:color w:val="24292F"/>
          <w:sz w:val="21"/>
          <w:szCs w:val="21"/>
          <w:lang w:val="en-IN" w:eastAsia="en-IN"/>
        </w:rPr>
        <w:t>&gt;</w:t>
      </w:r>
    </w:p>
    <w:p w14:paraId="2C5FF02D"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col-md-12"</w:t>
      </w:r>
      <w:r w:rsidRPr="008634D5">
        <w:rPr>
          <w:rFonts w:ascii="Consolas" w:hAnsi="Consolas"/>
          <w:color w:val="24292F"/>
          <w:sz w:val="21"/>
          <w:szCs w:val="21"/>
          <w:lang w:val="en-IN" w:eastAsia="en-IN"/>
        </w:rPr>
        <w:t>&gt;</w:t>
      </w:r>
    </w:p>
    <w:p w14:paraId="778DC782"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"inputEmail4"</w:t>
      </w:r>
      <w:r w:rsidRPr="008634D5">
        <w:rPr>
          <w:rFonts w:ascii="Consolas" w:hAnsi="Consolas"/>
          <w:color w:val="24292F"/>
          <w:sz w:val="21"/>
          <w:szCs w:val="21"/>
          <w:lang w:val="en-IN" w:eastAsia="en-IN"/>
        </w:rPr>
        <w:t>&gt;</w:t>
      </w:r>
      <w:proofErr w:type="gramStart"/>
      <w:r w:rsidRPr="008634D5">
        <w:rPr>
          <w:rFonts w:ascii="Consolas" w:hAnsi="Consolas"/>
          <w:color w:val="24292F"/>
          <w:sz w:val="21"/>
          <w:szCs w:val="21"/>
          <w:lang w:val="en-IN" w:eastAsia="en-IN"/>
        </w:rPr>
        <w:t>User Name</w:t>
      </w:r>
      <w:proofErr w:type="gramEnd"/>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152BCC47"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"text"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uname</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value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pro.</w:t>
      </w:r>
      <w:proofErr w:type="gramStart"/>
      <w:r w:rsidRPr="008634D5">
        <w:rPr>
          <w:rFonts w:ascii="Consolas" w:hAnsi="Consolas"/>
          <w:color w:val="0A3069"/>
          <w:sz w:val="21"/>
          <w:szCs w:val="21"/>
          <w:lang w:val="en-IN" w:eastAsia="en-IN"/>
        </w:rPr>
        <w:t>user.username</w:t>
      </w:r>
      <w:proofErr w:type="spellEnd"/>
      <w:proofErr w:type="gram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"inputEmail4"</w:t>
      </w:r>
      <w:r w:rsidRPr="008634D5">
        <w:rPr>
          <w:rFonts w:ascii="Consolas" w:hAnsi="Consolas"/>
          <w:color w:val="24292F"/>
          <w:sz w:val="21"/>
          <w:szCs w:val="21"/>
          <w:lang w:val="en-IN" w:eastAsia="en-IN"/>
        </w:rPr>
        <w:t xml:space="preserve"> </w:t>
      </w:r>
      <w:proofErr w:type="spellStart"/>
      <w:r w:rsidRPr="008634D5">
        <w:rPr>
          <w:rFonts w:ascii="Consolas" w:hAnsi="Consolas"/>
          <w:color w:val="0550AE"/>
          <w:sz w:val="21"/>
          <w:szCs w:val="21"/>
          <w:lang w:val="en-IN" w:eastAsia="en-IN"/>
        </w:rPr>
        <w:t>readonly</w:t>
      </w:r>
      <w:proofErr w:type="spellEnd"/>
      <w:r w:rsidRPr="008634D5">
        <w:rPr>
          <w:rFonts w:ascii="Consolas" w:hAnsi="Consolas"/>
          <w:color w:val="24292F"/>
          <w:sz w:val="21"/>
          <w:szCs w:val="21"/>
          <w:lang w:val="en-IN" w:eastAsia="en-IN"/>
        </w:rPr>
        <w:t>&gt;</w:t>
      </w:r>
    </w:p>
    <w:p w14:paraId="4C48719F"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123BB296"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173EE575"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"form-row"</w:t>
      </w:r>
      <w:r w:rsidRPr="008634D5">
        <w:rPr>
          <w:rFonts w:ascii="Consolas" w:hAnsi="Consolas"/>
          <w:color w:val="24292F"/>
          <w:sz w:val="21"/>
          <w:szCs w:val="21"/>
          <w:lang w:val="en-IN" w:eastAsia="en-IN"/>
        </w:rPr>
        <w:t>&gt;</w:t>
      </w:r>
    </w:p>
    <w:p w14:paraId="62F57F7C"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col-md-6"</w:t>
      </w:r>
      <w:r w:rsidRPr="008634D5">
        <w:rPr>
          <w:rFonts w:ascii="Consolas" w:hAnsi="Consolas"/>
          <w:color w:val="24292F"/>
          <w:sz w:val="21"/>
          <w:szCs w:val="21"/>
          <w:lang w:val="en-IN" w:eastAsia="en-IN"/>
        </w:rPr>
        <w:t>&gt;</w:t>
      </w:r>
    </w:p>
    <w:p w14:paraId="7F28AAE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"exampleInputEmail1"</w:t>
      </w:r>
      <w:r w:rsidRPr="008634D5">
        <w:rPr>
          <w:rFonts w:ascii="Consolas" w:hAnsi="Consolas"/>
          <w:color w:val="24292F"/>
          <w:sz w:val="21"/>
          <w:szCs w:val="21"/>
          <w:lang w:val="en-IN" w:eastAsia="en-IN"/>
        </w:rPr>
        <w:t>&gt;Email&lt;/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563197F1"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"email"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"exampleInputEmail1"</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aria-</w:t>
      </w:r>
      <w:proofErr w:type="spellStart"/>
      <w:r w:rsidRPr="008634D5">
        <w:rPr>
          <w:rFonts w:ascii="Consolas" w:hAnsi="Consolas"/>
          <w:color w:val="0550AE"/>
          <w:sz w:val="21"/>
          <w:szCs w:val="21"/>
          <w:lang w:val="en-IN" w:eastAsia="en-IN"/>
        </w:rPr>
        <w:t>describedby</w:t>
      </w:r>
      <w:proofErr w:type="spellEnd"/>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emailHelp</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"email"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value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pro.</w:t>
      </w:r>
      <w:proofErr w:type="gramStart"/>
      <w:r w:rsidRPr="008634D5">
        <w:rPr>
          <w:rFonts w:ascii="Consolas" w:hAnsi="Consolas"/>
          <w:color w:val="0A3069"/>
          <w:sz w:val="21"/>
          <w:szCs w:val="21"/>
          <w:lang w:val="en-IN" w:eastAsia="en-IN"/>
        </w:rPr>
        <w:t>user.email</w:t>
      </w:r>
      <w:proofErr w:type="spellEnd"/>
      <w:proofErr w:type="gram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&gt;</w:t>
      </w:r>
    </w:p>
    <w:p w14:paraId="479ED696"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339B10C2"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p>
    <w:p w14:paraId="5EDEBB44"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col-md-6"</w:t>
      </w:r>
      <w:r w:rsidRPr="008634D5">
        <w:rPr>
          <w:rFonts w:ascii="Consolas" w:hAnsi="Consolas"/>
          <w:color w:val="24292F"/>
          <w:sz w:val="21"/>
          <w:szCs w:val="21"/>
          <w:lang w:val="en-IN" w:eastAsia="en-IN"/>
        </w:rPr>
        <w:t>&gt;</w:t>
      </w:r>
    </w:p>
    <w:p w14:paraId="21C302E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&gt;Contact&lt;/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51536B00"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"text"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value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proofErr w:type="gramStart"/>
      <w:r w:rsidRPr="008634D5">
        <w:rPr>
          <w:rFonts w:ascii="Consolas" w:hAnsi="Consolas"/>
          <w:color w:val="0A3069"/>
          <w:sz w:val="21"/>
          <w:szCs w:val="21"/>
          <w:lang w:val="en-IN" w:eastAsia="en-IN"/>
        </w:rPr>
        <w:t>pro.contact</w:t>
      </w:r>
      <w:proofErr w:type="spellEnd"/>
      <w:proofErr w:type="gram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"contact"</w:t>
      </w:r>
      <w:r w:rsidRPr="008634D5">
        <w:rPr>
          <w:rFonts w:ascii="Consolas" w:hAnsi="Consolas"/>
          <w:color w:val="24292F"/>
          <w:sz w:val="21"/>
          <w:szCs w:val="21"/>
          <w:lang w:val="en-IN" w:eastAsia="en-IN"/>
        </w:rPr>
        <w:t>&gt;</w:t>
      </w:r>
    </w:p>
    <w:p w14:paraId="083CCE5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1FC4DCAA"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5E521F4D"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"form-row"</w:t>
      </w:r>
      <w:r w:rsidRPr="008634D5">
        <w:rPr>
          <w:rFonts w:ascii="Consolas" w:hAnsi="Consolas"/>
          <w:color w:val="24292F"/>
          <w:sz w:val="21"/>
          <w:szCs w:val="21"/>
          <w:lang w:val="en-IN" w:eastAsia="en-IN"/>
        </w:rPr>
        <w:t>&gt;</w:t>
      </w:r>
    </w:p>
    <w:p w14:paraId="0F87B9FF"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col-md-12"</w:t>
      </w:r>
      <w:r w:rsidRPr="008634D5">
        <w:rPr>
          <w:rFonts w:ascii="Consolas" w:hAnsi="Consolas"/>
          <w:color w:val="24292F"/>
          <w:sz w:val="21"/>
          <w:szCs w:val="21"/>
          <w:lang w:val="en-IN" w:eastAsia="en-IN"/>
        </w:rPr>
        <w:t>&gt;</w:t>
      </w:r>
    </w:p>
    <w:p w14:paraId="64F72A20"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&gt;City&lt;/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7917FA31"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lastRenderedPageBreak/>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"text"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value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proofErr w:type="gramStart"/>
      <w:r w:rsidRPr="008634D5">
        <w:rPr>
          <w:rFonts w:ascii="Consolas" w:hAnsi="Consolas"/>
          <w:color w:val="0A3069"/>
          <w:sz w:val="21"/>
          <w:szCs w:val="21"/>
          <w:lang w:val="en-IN" w:eastAsia="en-IN"/>
        </w:rPr>
        <w:t>pro.city</w:t>
      </w:r>
      <w:proofErr w:type="spellEnd"/>
      <w:proofErr w:type="gram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"city"</w:t>
      </w:r>
      <w:r w:rsidRPr="008634D5">
        <w:rPr>
          <w:rFonts w:ascii="Consolas" w:hAnsi="Consolas"/>
          <w:color w:val="24292F"/>
          <w:sz w:val="21"/>
          <w:szCs w:val="21"/>
          <w:lang w:val="en-IN" w:eastAsia="en-IN"/>
        </w:rPr>
        <w:t>&gt;</w:t>
      </w:r>
    </w:p>
    <w:p w14:paraId="27E63193"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45088CF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74150B9D"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"form-row"</w:t>
      </w:r>
      <w:r w:rsidRPr="008634D5">
        <w:rPr>
          <w:rFonts w:ascii="Consolas" w:hAnsi="Consolas"/>
          <w:color w:val="24292F"/>
          <w:sz w:val="21"/>
          <w:szCs w:val="21"/>
          <w:lang w:val="en-IN" w:eastAsia="en-IN"/>
        </w:rPr>
        <w:t>&gt;</w:t>
      </w:r>
    </w:p>
    <w:p w14:paraId="666B7A1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col-md-6"</w:t>
      </w:r>
      <w:r w:rsidRPr="008634D5">
        <w:rPr>
          <w:rFonts w:ascii="Consolas" w:hAnsi="Consolas"/>
          <w:color w:val="24292F"/>
          <w:sz w:val="21"/>
          <w:szCs w:val="21"/>
          <w:lang w:val="en-IN" w:eastAsia="en-IN"/>
        </w:rPr>
        <w:t>&gt;</w:t>
      </w:r>
    </w:p>
    <w:p w14:paraId="4437F8DC"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&gt;Date of Birth&lt;/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3252D95A"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"date"</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"date"</w:t>
      </w:r>
      <w:r w:rsidRPr="008634D5">
        <w:rPr>
          <w:rFonts w:ascii="Consolas" w:hAnsi="Consolas"/>
          <w:color w:val="24292F"/>
          <w:sz w:val="21"/>
          <w:szCs w:val="21"/>
          <w:lang w:val="en-IN" w:eastAsia="en-IN"/>
        </w:rPr>
        <w:t>&gt;</w:t>
      </w:r>
    </w:p>
    <w:p w14:paraId="2F692BD6"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70C377EC"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col-md-6"</w:t>
      </w:r>
      <w:r w:rsidRPr="008634D5">
        <w:rPr>
          <w:rFonts w:ascii="Consolas" w:hAnsi="Consolas"/>
          <w:color w:val="24292F"/>
          <w:sz w:val="21"/>
          <w:szCs w:val="21"/>
          <w:lang w:val="en-IN" w:eastAsia="en-IN"/>
        </w:rPr>
        <w:t>&gt;</w:t>
      </w:r>
    </w:p>
    <w:p w14:paraId="15DC8801"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&gt;Date of Birth&lt;/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485A5E2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"text"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value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pro.dob</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proofErr w:type="spellStart"/>
      <w:r w:rsidRPr="008634D5">
        <w:rPr>
          <w:rFonts w:ascii="Consolas" w:hAnsi="Consolas"/>
          <w:color w:val="0550AE"/>
          <w:sz w:val="21"/>
          <w:szCs w:val="21"/>
          <w:lang w:val="en-IN" w:eastAsia="en-IN"/>
        </w:rPr>
        <w:t>readonly</w:t>
      </w:r>
      <w:proofErr w:type="spellEnd"/>
      <w:r w:rsidRPr="008634D5">
        <w:rPr>
          <w:rFonts w:ascii="Consolas" w:hAnsi="Consolas"/>
          <w:color w:val="24292F"/>
          <w:sz w:val="21"/>
          <w:szCs w:val="21"/>
          <w:lang w:val="en-IN" w:eastAsia="en-IN"/>
        </w:rPr>
        <w:t>&gt;</w:t>
      </w:r>
    </w:p>
    <w:p w14:paraId="4DDB35E4"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6DAF545A"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7A43E971"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"form-row"</w:t>
      </w:r>
      <w:r w:rsidRPr="008634D5">
        <w:rPr>
          <w:rFonts w:ascii="Consolas" w:hAnsi="Consolas"/>
          <w:color w:val="24292F"/>
          <w:sz w:val="21"/>
          <w:szCs w:val="21"/>
          <w:lang w:val="en-IN" w:eastAsia="en-IN"/>
        </w:rPr>
        <w:t>&gt;</w:t>
      </w:r>
    </w:p>
    <w:p w14:paraId="1A5F91DC"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p>
    <w:p w14:paraId="5F6B577F"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col-md-12"</w:t>
      </w:r>
      <w:r w:rsidRPr="008634D5">
        <w:rPr>
          <w:rFonts w:ascii="Consolas" w:hAnsi="Consolas"/>
          <w:color w:val="24292F"/>
          <w:sz w:val="21"/>
          <w:szCs w:val="21"/>
          <w:lang w:val="en-IN" w:eastAsia="en-IN"/>
        </w:rPr>
        <w:t>&gt;</w:t>
      </w:r>
    </w:p>
    <w:p w14:paraId="34089448"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&gt;Full Address&lt;/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482D4C46"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"text"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value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proofErr w:type="gramStart"/>
      <w:r w:rsidRPr="008634D5">
        <w:rPr>
          <w:rFonts w:ascii="Consolas" w:hAnsi="Consolas"/>
          <w:color w:val="0A3069"/>
          <w:sz w:val="21"/>
          <w:szCs w:val="21"/>
          <w:lang w:val="en-IN" w:eastAsia="en-IN"/>
        </w:rPr>
        <w:t>pro.address</w:t>
      </w:r>
      <w:proofErr w:type="spellEnd"/>
      <w:proofErr w:type="gram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"add"</w:t>
      </w:r>
      <w:r w:rsidRPr="008634D5">
        <w:rPr>
          <w:rFonts w:ascii="Consolas" w:hAnsi="Consolas"/>
          <w:color w:val="24292F"/>
          <w:sz w:val="21"/>
          <w:szCs w:val="21"/>
          <w:lang w:val="en-IN" w:eastAsia="en-IN"/>
        </w:rPr>
        <w:t>&gt;</w:t>
      </w:r>
    </w:p>
    <w:p w14:paraId="0CD3E32A"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37BE6B8B"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1F30908F"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"form-row"</w:t>
      </w:r>
      <w:r w:rsidRPr="008634D5">
        <w:rPr>
          <w:rFonts w:ascii="Consolas" w:hAnsi="Consolas"/>
          <w:color w:val="24292F"/>
          <w:sz w:val="21"/>
          <w:szCs w:val="21"/>
          <w:lang w:val="en-IN" w:eastAsia="en-IN"/>
        </w:rPr>
        <w:t>&gt;</w:t>
      </w:r>
    </w:p>
    <w:p w14:paraId="2526885B"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col-md-6"</w:t>
      </w:r>
      <w:r w:rsidRPr="008634D5">
        <w:rPr>
          <w:rFonts w:ascii="Consolas" w:hAnsi="Consolas"/>
          <w:color w:val="24292F"/>
          <w:sz w:val="21"/>
          <w:szCs w:val="21"/>
          <w:lang w:val="en-IN" w:eastAsia="en-IN"/>
        </w:rPr>
        <w:t>&gt;</w:t>
      </w:r>
    </w:p>
    <w:p w14:paraId="5249CCB2"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for</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&gt;Image&lt;/</w:t>
      </w:r>
      <w:r w:rsidRPr="008634D5">
        <w:rPr>
          <w:rFonts w:ascii="Consolas" w:hAnsi="Consolas"/>
          <w:color w:val="054DA9"/>
          <w:sz w:val="21"/>
          <w:szCs w:val="21"/>
          <w:lang w:val="en-IN" w:eastAsia="en-IN"/>
        </w:rPr>
        <w:t>label</w:t>
      </w:r>
      <w:r w:rsidRPr="008634D5">
        <w:rPr>
          <w:rFonts w:ascii="Consolas" w:hAnsi="Consolas"/>
          <w:color w:val="24292F"/>
          <w:sz w:val="21"/>
          <w:szCs w:val="21"/>
          <w:lang w:val="en-IN" w:eastAsia="en-IN"/>
        </w:rPr>
        <w:t>&gt;</w:t>
      </w:r>
    </w:p>
    <w:p w14:paraId="743EA6FF"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input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"file"</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"form-control"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id</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"exampleInputPassword1"</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name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img</w:t>
      </w:r>
      <w:proofErr w:type="spellEnd"/>
      <w:r w:rsidRPr="008634D5">
        <w:rPr>
          <w:rFonts w:ascii="Consolas" w:hAnsi="Consolas"/>
          <w:color w:val="0A3069"/>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value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"choose file"</w:t>
      </w:r>
      <w:r w:rsidRPr="008634D5">
        <w:rPr>
          <w:rFonts w:ascii="Consolas" w:hAnsi="Consolas"/>
          <w:color w:val="24292F"/>
          <w:sz w:val="21"/>
          <w:szCs w:val="21"/>
          <w:lang w:val="en-IN" w:eastAsia="en-IN"/>
        </w:rPr>
        <w:t>&gt;</w:t>
      </w:r>
    </w:p>
    <w:p w14:paraId="229978C7"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74BB32BF"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"form-group col-md-6"</w:t>
      </w:r>
      <w:r w:rsidRPr="008634D5">
        <w:rPr>
          <w:rFonts w:ascii="Consolas" w:hAnsi="Consolas"/>
          <w:color w:val="24292F"/>
          <w:sz w:val="21"/>
          <w:szCs w:val="21"/>
          <w:lang w:val="en-IN" w:eastAsia="en-IN"/>
        </w:rPr>
        <w:t>&gt;</w:t>
      </w:r>
    </w:p>
    <w:p w14:paraId="4C96BC07"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proofErr w:type="spellStart"/>
      <w:r w:rsidRPr="008634D5">
        <w:rPr>
          <w:rFonts w:ascii="Consolas" w:hAnsi="Consolas"/>
          <w:color w:val="054DA9"/>
          <w:sz w:val="21"/>
          <w:szCs w:val="21"/>
          <w:lang w:val="en-IN" w:eastAsia="en-IN"/>
        </w:rPr>
        <w:t>img</w:t>
      </w:r>
      <w:proofErr w:type="spellEnd"/>
      <w:r w:rsidRPr="008634D5">
        <w:rPr>
          <w:rFonts w:ascii="Consolas" w:hAnsi="Consolas"/>
          <w:color w:val="24292F"/>
          <w:sz w:val="21"/>
          <w:szCs w:val="21"/>
          <w:lang w:val="en-IN" w:eastAsia="en-IN"/>
        </w:rPr>
        <w:t xml:space="preserve"> </w:t>
      </w:r>
      <w:proofErr w:type="spellStart"/>
      <w:r w:rsidRPr="008634D5">
        <w:rPr>
          <w:rFonts w:ascii="Consolas" w:hAnsi="Consolas"/>
          <w:color w:val="0550AE"/>
          <w:sz w:val="21"/>
          <w:szCs w:val="21"/>
          <w:lang w:val="en-IN" w:eastAsia="en-IN"/>
        </w:rPr>
        <w:t>src</w:t>
      </w:r>
      <w:proofErr w:type="spellEnd"/>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"{{pro.image.url}}"</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style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"width:150</w:t>
      </w:r>
      <w:proofErr w:type="gramStart"/>
      <w:r w:rsidRPr="008634D5">
        <w:rPr>
          <w:rFonts w:ascii="Consolas" w:hAnsi="Consolas"/>
          <w:color w:val="0A3069"/>
          <w:sz w:val="21"/>
          <w:szCs w:val="21"/>
          <w:lang w:val="en-IN" w:eastAsia="en-IN"/>
        </w:rPr>
        <w:t>px;height</w:t>
      </w:r>
      <w:proofErr w:type="gramEnd"/>
      <w:r w:rsidRPr="008634D5">
        <w:rPr>
          <w:rFonts w:ascii="Consolas" w:hAnsi="Consolas"/>
          <w:color w:val="0A3069"/>
          <w:sz w:val="21"/>
          <w:szCs w:val="21"/>
          <w:lang w:val="en-IN" w:eastAsia="en-IN"/>
        </w:rPr>
        <w:t>:150px"</w:t>
      </w:r>
      <w:r w:rsidRPr="008634D5">
        <w:rPr>
          <w:rFonts w:ascii="Consolas" w:hAnsi="Consolas"/>
          <w:color w:val="24292F"/>
          <w:sz w:val="21"/>
          <w:szCs w:val="21"/>
          <w:lang w:val="en-IN" w:eastAsia="en-IN"/>
        </w:rPr>
        <w:t>&gt;</w:t>
      </w:r>
    </w:p>
    <w:p w14:paraId="4DB82F16"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2DF330F7"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65AA42A1"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p>
    <w:p w14:paraId="4FCAFE98"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&lt;</w:t>
      </w:r>
      <w:r w:rsidRPr="008634D5">
        <w:rPr>
          <w:rFonts w:ascii="Consolas" w:hAnsi="Consolas"/>
          <w:color w:val="054DA9"/>
          <w:sz w:val="21"/>
          <w:szCs w:val="21"/>
          <w:lang w:val="en-IN" w:eastAsia="en-IN"/>
        </w:rPr>
        <w:t>button</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type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"submit"</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class</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w:t>
      </w:r>
      <w:proofErr w:type="spellStart"/>
      <w:r w:rsidRPr="008634D5">
        <w:rPr>
          <w:rFonts w:ascii="Consolas" w:hAnsi="Consolas"/>
          <w:color w:val="0A3069"/>
          <w:sz w:val="21"/>
          <w:szCs w:val="21"/>
          <w:lang w:val="en-IN" w:eastAsia="en-IN"/>
        </w:rPr>
        <w:t>btn</w:t>
      </w:r>
      <w:proofErr w:type="spellEnd"/>
      <w:r w:rsidRPr="008634D5">
        <w:rPr>
          <w:rFonts w:ascii="Consolas" w:hAnsi="Consolas"/>
          <w:color w:val="0A3069"/>
          <w:sz w:val="21"/>
          <w:szCs w:val="21"/>
          <w:lang w:val="en-IN" w:eastAsia="en-IN"/>
        </w:rPr>
        <w:t xml:space="preserve"> </w:t>
      </w:r>
      <w:proofErr w:type="spellStart"/>
      <w:r w:rsidRPr="008634D5">
        <w:rPr>
          <w:rFonts w:ascii="Consolas" w:hAnsi="Consolas"/>
          <w:color w:val="0A3069"/>
          <w:sz w:val="21"/>
          <w:szCs w:val="21"/>
          <w:lang w:val="en-IN" w:eastAsia="en-IN"/>
        </w:rPr>
        <w:t>btn</w:t>
      </w:r>
      <w:proofErr w:type="spellEnd"/>
      <w:r w:rsidRPr="008634D5">
        <w:rPr>
          <w:rFonts w:ascii="Consolas" w:hAnsi="Consolas"/>
          <w:color w:val="0A3069"/>
          <w:sz w:val="21"/>
          <w:szCs w:val="21"/>
          <w:lang w:val="en-IN" w:eastAsia="en-IN"/>
        </w:rPr>
        <w:t>-primary"</w:t>
      </w:r>
      <w:r w:rsidRPr="008634D5">
        <w:rPr>
          <w:rFonts w:ascii="Consolas" w:hAnsi="Consolas"/>
          <w:color w:val="24292F"/>
          <w:sz w:val="21"/>
          <w:szCs w:val="21"/>
          <w:lang w:val="en-IN" w:eastAsia="en-IN"/>
        </w:rPr>
        <w:t xml:space="preserve"> </w:t>
      </w:r>
      <w:r w:rsidRPr="008634D5">
        <w:rPr>
          <w:rFonts w:ascii="Consolas" w:hAnsi="Consolas"/>
          <w:color w:val="0550AE"/>
          <w:sz w:val="21"/>
          <w:szCs w:val="21"/>
          <w:lang w:val="en-IN" w:eastAsia="en-IN"/>
        </w:rPr>
        <w:t>style</w:t>
      </w:r>
      <w:r w:rsidRPr="008634D5">
        <w:rPr>
          <w:rFonts w:ascii="Consolas" w:hAnsi="Consolas"/>
          <w:color w:val="24292F"/>
          <w:sz w:val="21"/>
          <w:szCs w:val="21"/>
          <w:lang w:val="en-IN" w:eastAsia="en-IN"/>
        </w:rPr>
        <w:t>=</w:t>
      </w:r>
      <w:r w:rsidRPr="008634D5">
        <w:rPr>
          <w:rFonts w:ascii="Consolas" w:hAnsi="Consolas"/>
          <w:color w:val="0A3069"/>
          <w:sz w:val="21"/>
          <w:szCs w:val="21"/>
          <w:lang w:val="en-IN" w:eastAsia="en-IN"/>
        </w:rPr>
        <w:t>"margin-bottom:5%"</w:t>
      </w:r>
      <w:r w:rsidRPr="008634D5">
        <w:rPr>
          <w:rFonts w:ascii="Consolas" w:hAnsi="Consolas"/>
          <w:color w:val="24292F"/>
          <w:sz w:val="21"/>
          <w:szCs w:val="21"/>
          <w:lang w:val="en-IN" w:eastAsia="en-IN"/>
        </w:rPr>
        <w:t>&gt;update&lt;/</w:t>
      </w:r>
      <w:r w:rsidRPr="008634D5">
        <w:rPr>
          <w:rFonts w:ascii="Consolas" w:hAnsi="Consolas"/>
          <w:color w:val="054DA9"/>
          <w:sz w:val="21"/>
          <w:szCs w:val="21"/>
          <w:lang w:val="en-IN" w:eastAsia="en-IN"/>
        </w:rPr>
        <w:t>button</w:t>
      </w:r>
      <w:r w:rsidRPr="008634D5">
        <w:rPr>
          <w:rFonts w:ascii="Consolas" w:hAnsi="Consolas"/>
          <w:color w:val="24292F"/>
          <w:sz w:val="21"/>
          <w:szCs w:val="21"/>
          <w:lang w:val="en-IN" w:eastAsia="en-IN"/>
        </w:rPr>
        <w:t>&gt;</w:t>
      </w:r>
    </w:p>
    <w:p w14:paraId="3995DA78"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form</w:t>
      </w:r>
      <w:r w:rsidRPr="008634D5">
        <w:rPr>
          <w:rFonts w:ascii="Consolas" w:hAnsi="Consolas"/>
          <w:color w:val="24292F"/>
          <w:sz w:val="21"/>
          <w:szCs w:val="21"/>
          <w:lang w:val="en-IN" w:eastAsia="en-IN"/>
        </w:rPr>
        <w:t>&gt;</w:t>
      </w:r>
    </w:p>
    <w:p w14:paraId="44EB11D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09188D06"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div</w:t>
      </w:r>
      <w:r w:rsidRPr="008634D5">
        <w:rPr>
          <w:rFonts w:ascii="Consolas" w:hAnsi="Consolas"/>
          <w:color w:val="24292F"/>
          <w:sz w:val="21"/>
          <w:szCs w:val="21"/>
          <w:lang w:val="en-IN" w:eastAsia="en-IN"/>
        </w:rPr>
        <w:t>&gt;</w:t>
      </w:r>
    </w:p>
    <w:p w14:paraId="0DE6D4D5"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p>
    <w:p w14:paraId="6B7FA4F3"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if error %}</w:t>
      </w:r>
    </w:p>
    <w:p w14:paraId="1AE7F99D"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script</w:t>
      </w:r>
      <w:r w:rsidRPr="008634D5">
        <w:rPr>
          <w:rFonts w:ascii="Consolas" w:hAnsi="Consolas"/>
          <w:color w:val="24292F"/>
          <w:sz w:val="21"/>
          <w:szCs w:val="21"/>
          <w:lang w:val="en-IN" w:eastAsia="en-IN"/>
        </w:rPr>
        <w:t>&gt;</w:t>
      </w:r>
    </w:p>
    <w:p w14:paraId="505FAEE9"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xml:space="preserve">    </w:t>
      </w:r>
      <w:proofErr w:type="gramStart"/>
      <w:r w:rsidRPr="008634D5">
        <w:rPr>
          <w:rFonts w:ascii="Consolas" w:hAnsi="Consolas"/>
          <w:color w:val="0550AE"/>
          <w:sz w:val="21"/>
          <w:szCs w:val="21"/>
          <w:lang w:val="en-IN" w:eastAsia="en-IN"/>
        </w:rPr>
        <w:t>alert</w:t>
      </w:r>
      <w:r w:rsidRPr="008634D5">
        <w:rPr>
          <w:rFonts w:ascii="Consolas" w:hAnsi="Consolas"/>
          <w:color w:val="24292F"/>
          <w:sz w:val="21"/>
          <w:szCs w:val="21"/>
          <w:lang w:val="en-IN" w:eastAsia="en-IN"/>
        </w:rPr>
        <w:t>(</w:t>
      </w:r>
      <w:proofErr w:type="gramEnd"/>
      <w:r w:rsidRPr="008634D5">
        <w:rPr>
          <w:rFonts w:ascii="Consolas" w:hAnsi="Consolas"/>
          <w:color w:val="0A3069"/>
          <w:sz w:val="21"/>
          <w:szCs w:val="21"/>
          <w:lang w:val="en-IN" w:eastAsia="en-IN"/>
        </w:rPr>
        <w:t>'Update Successfully'</w:t>
      </w:r>
      <w:r w:rsidRPr="008634D5">
        <w:rPr>
          <w:rFonts w:ascii="Consolas" w:hAnsi="Consolas"/>
          <w:color w:val="24292F"/>
          <w:sz w:val="21"/>
          <w:szCs w:val="21"/>
          <w:lang w:val="en-IN" w:eastAsia="en-IN"/>
        </w:rPr>
        <w:t>);</w:t>
      </w:r>
    </w:p>
    <w:p w14:paraId="01C6074D"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xml:space="preserve">    </w:t>
      </w:r>
      <w:proofErr w:type="spellStart"/>
      <w:proofErr w:type="gramStart"/>
      <w:r w:rsidRPr="008634D5">
        <w:rPr>
          <w:rFonts w:ascii="Consolas" w:hAnsi="Consolas"/>
          <w:color w:val="0550AE"/>
          <w:sz w:val="21"/>
          <w:szCs w:val="21"/>
          <w:lang w:val="en-IN" w:eastAsia="en-IN"/>
        </w:rPr>
        <w:t>window</w:t>
      </w:r>
      <w:r w:rsidRPr="008634D5">
        <w:rPr>
          <w:rFonts w:ascii="Consolas" w:hAnsi="Consolas"/>
          <w:color w:val="24292F"/>
          <w:sz w:val="21"/>
          <w:szCs w:val="21"/>
          <w:lang w:val="en-IN" w:eastAsia="en-IN"/>
        </w:rPr>
        <w:t>.</w:t>
      </w:r>
      <w:r w:rsidRPr="008634D5">
        <w:rPr>
          <w:rFonts w:ascii="Consolas" w:hAnsi="Consolas"/>
          <w:color w:val="0550AE"/>
          <w:sz w:val="21"/>
          <w:szCs w:val="21"/>
          <w:lang w:val="en-IN" w:eastAsia="en-IN"/>
        </w:rPr>
        <w:t>location</w:t>
      </w:r>
      <w:proofErr w:type="spellEnd"/>
      <w:proofErr w:type="gramEnd"/>
      <w:r w:rsidRPr="008634D5">
        <w:rPr>
          <w:rFonts w:ascii="Consolas" w:hAnsi="Consolas"/>
          <w:color w:val="24292F"/>
          <w:sz w:val="21"/>
          <w:szCs w:val="21"/>
          <w:lang w:val="en-IN" w:eastAsia="en-IN"/>
        </w:rPr>
        <w:t xml:space="preserve"> </w:t>
      </w:r>
      <w:r w:rsidRPr="008634D5">
        <w:rPr>
          <w:rFonts w:ascii="Consolas" w:hAnsi="Consolas"/>
          <w:color w:val="AC5E00"/>
          <w:sz w:val="21"/>
          <w:szCs w:val="21"/>
          <w:lang w:val="en-IN" w:eastAsia="en-IN"/>
        </w:rPr>
        <w:t>=</w:t>
      </w:r>
      <w:r w:rsidRPr="008634D5">
        <w:rPr>
          <w:rFonts w:ascii="Consolas" w:hAnsi="Consolas"/>
          <w:color w:val="24292F"/>
          <w:sz w:val="21"/>
          <w:szCs w:val="21"/>
          <w:lang w:val="en-IN" w:eastAsia="en-IN"/>
        </w:rPr>
        <w:t xml:space="preserve"> </w:t>
      </w:r>
      <w:r w:rsidRPr="008634D5">
        <w:rPr>
          <w:rFonts w:ascii="Consolas" w:hAnsi="Consolas"/>
          <w:color w:val="0A3069"/>
          <w:sz w:val="21"/>
          <w:szCs w:val="21"/>
          <w:lang w:val="en-IN" w:eastAsia="en-IN"/>
        </w:rPr>
        <w:t xml:space="preserve">"{% </w:t>
      </w:r>
      <w:proofErr w:type="spellStart"/>
      <w:r w:rsidRPr="008634D5">
        <w:rPr>
          <w:rFonts w:ascii="Consolas" w:hAnsi="Consolas"/>
          <w:color w:val="0A3069"/>
          <w:sz w:val="21"/>
          <w:szCs w:val="21"/>
          <w:lang w:val="en-IN" w:eastAsia="en-IN"/>
        </w:rPr>
        <w:t>url</w:t>
      </w:r>
      <w:proofErr w:type="spellEnd"/>
      <w:r w:rsidRPr="008634D5">
        <w:rPr>
          <w:rFonts w:ascii="Consolas" w:hAnsi="Consolas"/>
          <w:color w:val="0A3069"/>
          <w:sz w:val="21"/>
          <w:szCs w:val="21"/>
          <w:lang w:val="en-IN" w:eastAsia="en-IN"/>
        </w:rPr>
        <w:t xml:space="preserve"> 'profile' %}"</w:t>
      </w:r>
      <w:r w:rsidRPr="008634D5">
        <w:rPr>
          <w:rFonts w:ascii="Consolas" w:hAnsi="Consolas"/>
          <w:color w:val="24292F"/>
          <w:sz w:val="21"/>
          <w:szCs w:val="21"/>
          <w:lang w:val="en-IN" w:eastAsia="en-IN"/>
        </w:rPr>
        <w:t>;</w:t>
      </w:r>
    </w:p>
    <w:p w14:paraId="2512C29B" w14:textId="77777777"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&lt;/</w:t>
      </w:r>
      <w:r w:rsidRPr="008634D5">
        <w:rPr>
          <w:rFonts w:ascii="Consolas" w:hAnsi="Consolas"/>
          <w:color w:val="054DA9"/>
          <w:sz w:val="21"/>
          <w:szCs w:val="21"/>
          <w:lang w:val="en-IN" w:eastAsia="en-IN"/>
        </w:rPr>
        <w:t>script</w:t>
      </w:r>
      <w:r w:rsidRPr="008634D5">
        <w:rPr>
          <w:rFonts w:ascii="Consolas" w:hAnsi="Consolas"/>
          <w:color w:val="24292F"/>
          <w:sz w:val="21"/>
          <w:szCs w:val="21"/>
          <w:lang w:val="en-IN" w:eastAsia="en-IN"/>
        </w:rPr>
        <w:t>&gt;</w:t>
      </w:r>
    </w:p>
    <w:p w14:paraId="5BC07F8A" w14:textId="208551F1" w:rsid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endif %}</w:t>
      </w:r>
    </w:p>
    <w:p w14:paraId="59200654" w14:textId="23A1D22B" w:rsidR="008634D5" w:rsidRPr="008634D5" w:rsidRDefault="008634D5" w:rsidP="008634D5">
      <w:pPr>
        <w:widowControl/>
        <w:shd w:val="clear" w:color="auto" w:fill="FFFFFF"/>
        <w:autoSpaceDE/>
        <w:autoSpaceDN/>
        <w:spacing w:line="285" w:lineRule="atLeast"/>
        <w:rPr>
          <w:rFonts w:ascii="Consolas" w:hAnsi="Consolas"/>
          <w:color w:val="24292F"/>
          <w:sz w:val="21"/>
          <w:szCs w:val="21"/>
          <w:lang w:val="en-IN" w:eastAsia="en-IN"/>
        </w:rPr>
      </w:pPr>
      <w:r w:rsidRPr="008634D5">
        <w:rPr>
          <w:rFonts w:ascii="Consolas" w:hAnsi="Consolas"/>
          <w:color w:val="24292F"/>
          <w:sz w:val="21"/>
          <w:szCs w:val="21"/>
          <w:lang w:val="en-IN" w:eastAsia="en-IN"/>
        </w:rPr>
        <w:t xml:space="preserve">{% </w:t>
      </w:r>
      <w:proofErr w:type="spellStart"/>
      <w:r w:rsidRPr="008634D5">
        <w:rPr>
          <w:rFonts w:ascii="Consolas" w:hAnsi="Consolas"/>
          <w:color w:val="24292F"/>
          <w:sz w:val="21"/>
          <w:szCs w:val="21"/>
          <w:lang w:val="en-IN" w:eastAsia="en-IN"/>
        </w:rPr>
        <w:t>endblock</w:t>
      </w:r>
      <w:proofErr w:type="spellEnd"/>
      <w:r w:rsidRPr="008634D5">
        <w:rPr>
          <w:rFonts w:ascii="Consolas" w:hAnsi="Consolas"/>
          <w:color w:val="24292F"/>
          <w:sz w:val="21"/>
          <w:szCs w:val="21"/>
          <w:lang w:val="en-IN" w:eastAsia="en-IN"/>
        </w:rPr>
        <w:t xml:space="preserve"> %}</w:t>
      </w:r>
    </w:p>
    <w:p w14:paraId="473734B1" w14:textId="77777777" w:rsidR="005E3E0D" w:rsidRDefault="005E3E0D" w:rsidP="005E3E0D">
      <w:pPr>
        <w:spacing w:line="360" w:lineRule="auto"/>
        <w:rPr>
          <w:b/>
        </w:rPr>
      </w:pPr>
    </w:p>
    <w:p w14:paraId="7F03412E" w14:textId="472762C0" w:rsidR="005E3E0D" w:rsidRDefault="008634D5" w:rsidP="008634D5">
      <w:pPr>
        <w:ind w:hanging="709"/>
        <w:jc w:val="center"/>
        <w:rPr>
          <w:b/>
          <w:sz w:val="40"/>
          <w:szCs w:val="40"/>
          <w:u w:val="single"/>
        </w:rPr>
      </w:pPr>
      <w:r>
        <w:rPr>
          <w:b/>
          <w:sz w:val="40"/>
          <w:szCs w:val="40"/>
          <w:u w:val="single"/>
        </w:rPr>
        <w:lastRenderedPageBreak/>
        <w:t>Chapter 8</w:t>
      </w:r>
    </w:p>
    <w:p w14:paraId="20283925" w14:textId="77777777" w:rsidR="008634D5" w:rsidRDefault="008634D5" w:rsidP="008634D5">
      <w:pPr>
        <w:ind w:hanging="709"/>
        <w:rPr>
          <w:b/>
          <w:sz w:val="40"/>
          <w:szCs w:val="40"/>
          <w:u w:val="single"/>
        </w:rPr>
      </w:pPr>
      <w:r>
        <w:rPr>
          <w:b/>
          <w:sz w:val="40"/>
          <w:szCs w:val="40"/>
          <w:u w:val="single"/>
        </w:rPr>
        <w:t>Conclusion</w:t>
      </w:r>
    </w:p>
    <w:p w14:paraId="21015546" w14:textId="77777777" w:rsidR="008634D5" w:rsidRDefault="008634D5" w:rsidP="008634D5">
      <w:pPr>
        <w:ind w:hanging="709"/>
        <w:rPr>
          <w:b/>
          <w:sz w:val="40"/>
          <w:szCs w:val="40"/>
          <w:u w:val="single"/>
        </w:rPr>
      </w:pPr>
    </w:p>
    <w:p w14:paraId="48D2FE2A" w14:textId="55256E9E" w:rsidR="008634D5" w:rsidRDefault="008634D5" w:rsidP="008634D5">
      <w:pPr>
        <w:ind w:hanging="709"/>
        <w:rPr>
          <w:b/>
          <w:bCs/>
          <w:color w:val="000000"/>
          <w:sz w:val="32"/>
          <w:szCs w:val="32"/>
          <w:u w:val="single"/>
        </w:rPr>
      </w:pPr>
      <w:r w:rsidRPr="008634D5">
        <w:rPr>
          <w:b/>
          <w:bCs/>
          <w:color w:val="000000"/>
          <w:sz w:val="32"/>
          <w:szCs w:val="32"/>
          <w:u w:val="single"/>
        </w:rPr>
        <w:t>Advantages of “</w:t>
      </w:r>
      <w:r w:rsidRPr="008634D5">
        <w:rPr>
          <w:b/>
          <w:sz w:val="32"/>
          <w:szCs w:val="32"/>
          <w:u w:val="single"/>
        </w:rPr>
        <w:t>Online Grocery Store System</w:t>
      </w:r>
      <w:r w:rsidRPr="008634D5">
        <w:rPr>
          <w:b/>
          <w:bCs/>
          <w:color w:val="000000"/>
          <w:sz w:val="32"/>
          <w:szCs w:val="32"/>
          <w:u w:val="single"/>
        </w:rPr>
        <w:t>”:</w:t>
      </w:r>
    </w:p>
    <w:p w14:paraId="18119930" w14:textId="77777777" w:rsidR="008634D5" w:rsidRPr="008634D5" w:rsidRDefault="008634D5" w:rsidP="008634D5">
      <w:pPr>
        <w:ind w:hanging="709"/>
        <w:rPr>
          <w:b/>
          <w:sz w:val="44"/>
          <w:szCs w:val="44"/>
          <w:u w:val="single"/>
        </w:rPr>
      </w:pPr>
    </w:p>
    <w:p w14:paraId="616D79C8" w14:textId="3368DF76" w:rsidR="008634D5" w:rsidRPr="008634D5" w:rsidRDefault="008634D5" w:rsidP="008634D5">
      <w:pPr>
        <w:spacing w:before="115" w:after="115" w:line="360" w:lineRule="auto"/>
        <w:ind w:right="645"/>
        <w:jc w:val="both"/>
        <w:rPr>
          <w:sz w:val="28"/>
          <w:szCs w:val="28"/>
        </w:rPr>
      </w:pPr>
      <w:r w:rsidRPr="008634D5">
        <w:rPr>
          <w:sz w:val="28"/>
          <w:szCs w:val="28"/>
        </w:rPr>
        <w:t>“Online Grocery Store System” provides various features, which complement the information system and increase the productivity of the system. These features make the system easily usable and convenient.  Some of the important features included are listed as follows:</w:t>
      </w:r>
    </w:p>
    <w:p w14:paraId="3FE5D668" w14:textId="2A4F3C2E" w:rsidR="008634D5" w:rsidRPr="008634D5" w:rsidRDefault="008634D5" w:rsidP="008634D5">
      <w:pPr>
        <w:pStyle w:val="ListParagraph"/>
        <w:numPr>
          <w:ilvl w:val="0"/>
          <w:numId w:val="21"/>
        </w:numPr>
        <w:tabs>
          <w:tab w:val="left" w:pos="720"/>
          <w:tab w:val="left" w:pos="2138"/>
        </w:tabs>
        <w:spacing w:line="360" w:lineRule="auto"/>
        <w:jc w:val="both"/>
        <w:rPr>
          <w:sz w:val="28"/>
          <w:szCs w:val="28"/>
        </w:rPr>
      </w:pPr>
      <w:r w:rsidRPr="008634D5">
        <w:rPr>
          <w:sz w:val="28"/>
          <w:szCs w:val="28"/>
        </w:rPr>
        <w:t>Intelligent User Forms Design</w:t>
      </w:r>
    </w:p>
    <w:p w14:paraId="6F5F2B12" w14:textId="6ED5CB11" w:rsidR="008634D5" w:rsidRPr="008634D5" w:rsidRDefault="008634D5" w:rsidP="008634D5">
      <w:pPr>
        <w:pStyle w:val="ListParagraph"/>
        <w:numPr>
          <w:ilvl w:val="0"/>
          <w:numId w:val="21"/>
        </w:numPr>
        <w:tabs>
          <w:tab w:val="left" w:pos="1440"/>
          <w:tab w:val="left" w:pos="2858"/>
        </w:tabs>
        <w:spacing w:line="360" w:lineRule="auto"/>
        <w:jc w:val="both"/>
        <w:rPr>
          <w:sz w:val="28"/>
          <w:szCs w:val="28"/>
        </w:rPr>
      </w:pPr>
      <w:r w:rsidRPr="008634D5">
        <w:rPr>
          <w:sz w:val="28"/>
          <w:szCs w:val="28"/>
        </w:rPr>
        <w:t>Data access and manipulation through same forms</w:t>
      </w:r>
    </w:p>
    <w:p w14:paraId="310442D5" w14:textId="1E25501C" w:rsidR="008634D5" w:rsidRPr="008634D5" w:rsidRDefault="008634D5" w:rsidP="008634D5">
      <w:pPr>
        <w:pStyle w:val="ListParagraph"/>
        <w:numPr>
          <w:ilvl w:val="0"/>
          <w:numId w:val="21"/>
        </w:numPr>
        <w:tabs>
          <w:tab w:val="left" w:pos="1440"/>
          <w:tab w:val="left" w:pos="2858"/>
        </w:tabs>
        <w:spacing w:line="360" w:lineRule="auto"/>
        <w:jc w:val="both"/>
        <w:rPr>
          <w:sz w:val="28"/>
          <w:szCs w:val="28"/>
        </w:rPr>
      </w:pPr>
      <w:r w:rsidRPr="008634D5">
        <w:rPr>
          <w:sz w:val="28"/>
          <w:szCs w:val="28"/>
        </w:rPr>
        <w:t>Access to most required information</w:t>
      </w:r>
    </w:p>
    <w:p w14:paraId="0B84B16F" w14:textId="093BEA51" w:rsidR="008634D5" w:rsidRPr="008634D5" w:rsidRDefault="008634D5" w:rsidP="008634D5">
      <w:pPr>
        <w:pStyle w:val="ListParagraph"/>
        <w:numPr>
          <w:ilvl w:val="0"/>
          <w:numId w:val="21"/>
        </w:numPr>
        <w:tabs>
          <w:tab w:val="left" w:pos="720"/>
          <w:tab w:val="left" w:pos="2138"/>
        </w:tabs>
        <w:spacing w:line="360" w:lineRule="auto"/>
        <w:jc w:val="both"/>
        <w:rPr>
          <w:sz w:val="28"/>
          <w:szCs w:val="28"/>
        </w:rPr>
      </w:pPr>
      <w:r w:rsidRPr="008634D5">
        <w:rPr>
          <w:sz w:val="28"/>
          <w:szCs w:val="28"/>
        </w:rPr>
        <w:t xml:space="preserve">Data Security </w:t>
      </w:r>
    </w:p>
    <w:p w14:paraId="7C97B0CF" w14:textId="3159B66A" w:rsidR="008634D5" w:rsidRPr="008634D5" w:rsidRDefault="008634D5" w:rsidP="008634D5">
      <w:pPr>
        <w:pStyle w:val="ListParagraph"/>
        <w:numPr>
          <w:ilvl w:val="0"/>
          <w:numId w:val="21"/>
        </w:numPr>
        <w:tabs>
          <w:tab w:val="left" w:pos="720"/>
          <w:tab w:val="left" w:pos="2138"/>
        </w:tabs>
        <w:spacing w:line="360" w:lineRule="auto"/>
        <w:jc w:val="both"/>
        <w:rPr>
          <w:sz w:val="28"/>
          <w:szCs w:val="28"/>
        </w:rPr>
      </w:pPr>
      <w:r w:rsidRPr="008634D5">
        <w:rPr>
          <w:sz w:val="28"/>
          <w:szCs w:val="28"/>
        </w:rPr>
        <w:t>Restrictive data access, as per login assigned only.</w:t>
      </w:r>
    </w:p>
    <w:p w14:paraId="21771276" w14:textId="0793DA4F" w:rsidR="008634D5" w:rsidRPr="008634D5" w:rsidRDefault="008634D5" w:rsidP="008634D5">
      <w:pPr>
        <w:pStyle w:val="ListParagraph"/>
        <w:numPr>
          <w:ilvl w:val="0"/>
          <w:numId w:val="21"/>
        </w:numPr>
        <w:tabs>
          <w:tab w:val="left" w:pos="720"/>
          <w:tab w:val="left" w:pos="2138"/>
        </w:tabs>
        <w:spacing w:line="360" w:lineRule="auto"/>
        <w:jc w:val="both"/>
        <w:rPr>
          <w:sz w:val="28"/>
          <w:szCs w:val="28"/>
        </w:rPr>
      </w:pPr>
      <w:r w:rsidRPr="008634D5">
        <w:rPr>
          <w:sz w:val="28"/>
          <w:szCs w:val="28"/>
        </w:rPr>
        <w:t>Organized and structured storage of facts.</w:t>
      </w:r>
    </w:p>
    <w:p w14:paraId="700C0764" w14:textId="56D5663A" w:rsidR="008634D5" w:rsidRPr="008634D5" w:rsidRDefault="008634D5" w:rsidP="008634D5">
      <w:pPr>
        <w:pStyle w:val="ListParagraph"/>
        <w:numPr>
          <w:ilvl w:val="0"/>
          <w:numId w:val="21"/>
        </w:numPr>
        <w:tabs>
          <w:tab w:val="left" w:pos="720"/>
          <w:tab w:val="left" w:pos="2138"/>
        </w:tabs>
        <w:spacing w:line="360" w:lineRule="auto"/>
        <w:jc w:val="both"/>
        <w:rPr>
          <w:sz w:val="28"/>
          <w:szCs w:val="28"/>
        </w:rPr>
      </w:pPr>
      <w:r w:rsidRPr="008634D5">
        <w:rPr>
          <w:sz w:val="28"/>
          <w:szCs w:val="28"/>
        </w:rPr>
        <w:t>Strategic Planning made easy.</w:t>
      </w:r>
    </w:p>
    <w:p w14:paraId="18846EF5" w14:textId="181002D6" w:rsidR="008634D5" w:rsidRPr="008634D5" w:rsidRDefault="008634D5" w:rsidP="008634D5">
      <w:pPr>
        <w:pStyle w:val="ListParagraph"/>
        <w:numPr>
          <w:ilvl w:val="0"/>
          <w:numId w:val="21"/>
        </w:numPr>
        <w:tabs>
          <w:tab w:val="left" w:pos="720"/>
          <w:tab w:val="left" w:pos="2138"/>
        </w:tabs>
        <w:spacing w:line="360" w:lineRule="auto"/>
        <w:jc w:val="both"/>
        <w:rPr>
          <w:sz w:val="28"/>
          <w:szCs w:val="28"/>
        </w:rPr>
      </w:pPr>
      <w:r w:rsidRPr="008634D5">
        <w:rPr>
          <w:sz w:val="28"/>
          <w:szCs w:val="28"/>
        </w:rPr>
        <w:t>No decay of old Records.</w:t>
      </w:r>
    </w:p>
    <w:p w14:paraId="2BA16893" w14:textId="7E1B02B7" w:rsidR="008634D5" w:rsidRDefault="008634D5" w:rsidP="008634D5">
      <w:pPr>
        <w:pStyle w:val="ListParagraph"/>
        <w:numPr>
          <w:ilvl w:val="0"/>
          <w:numId w:val="21"/>
        </w:numPr>
        <w:tabs>
          <w:tab w:val="left" w:pos="720"/>
          <w:tab w:val="left" w:pos="2138"/>
        </w:tabs>
        <w:spacing w:line="360" w:lineRule="auto"/>
        <w:jc w:val="both"/>
        <w:rPr>
          <w:sz w:val="28"/>
          <w:szCs w:val="28"/>
        </w:rPr>
      </w:pPr>
      <w:r w:rsidRPr="008634D5">
        <w:rPr>
          <w:sz w:val="28"/>
          <w:szCs w:val="28"/>
        </w:rPr>
        <w:t>Exact financial position of the Business.</w:t>
      </w:r>
    </w:p>
    <w:p w14:paraId="17CA0502" w14:textId="77777777" w:rsidR="008634D5" w:rsidRDefault="008634D5" w:rsidP="008634D5">
      <w:pPr>
        <w:spacing w:line="360" w:lineRule="auto"/>
        <w:jc w:val="both"/>
        <w:rPr>
          <w:sz w:val="28"/>
          <w:szCs w:val="28"/>
        </w:rPr>
      </w:pPr>
    </w:p>
    <w:p w14:paraId="66AE6EAC" w14:textId="68B235E2" w:rsidR="008634D5" w:rsidRPr="008634D5" w:rsidRDefault="008634D5" w:rsidP="008634D5">
      <w:pPr>
        <w:spacing w:line="360" w:lineRule="auto"/>
        <w:jc w:val="both"/>
        <w:rPr>
          <w:b/>
          <w:bCs/>
          <w:color w:val="000000"/>
          <w:sz w:val="32"/>
          <w:szCs w:val="32"/>
          <w:u w:val="single"/>
        </w:rPr>
      </w:pPr>
      <w:r w:rsidRPr="008634D5">
        <w:rPr>
          <w:b/>
          <w:bCs/>
          <w:color w:val="000000"/>
          <w:sz w:val="32"/>
          <w:szCs w:val="32"/>
          <w:u w:val="single"/>
        </w:rPr>
        <w:t>Limitations of “</w:t>
      </w:r>
      <w:r w:rsidRPr="008634D5">
        <w:rPr>
          <w:b/>
          <w:sz w:val="32"/>
          <w:szCs w:val="32"/>
          <w:u w:val="single"/>
        </w:rPr>
        <w:t>Online Grocery Store System</w:t>
      </w:r>
      <w:r w:rsidRPr="008634D5">
        <w:rPr>
          <w:b/>
          <w:bCs/>
          <w:color w:val="000000"/>
          <w:sz w:val="32"/>
          <w:szCs w:val="32"/>
          <w:u w:val="single"/>
        </w:rPr>
        <w:t>”:</w:t>
      </w:r>
    </w:p>
    <w:p w14:paraId="4CD8AFE0" w14:textId="77777777" w:rsidR="008634D5" w:rsidRDefault="008634D5" w:rsidP="008634D5">
      <w:pPr>
        <w:spacing w:line="360" w:lineRule="auto"/>
        <w:ind w:left="709"/>
        <w:jc w:val="both"/>
        <w:rPr>
          <w:b/>
          <w:bCs/>
          <w:color w:val="000000"/>
          <w:sz w:val="28"/>
          <w:szCs w:val="28"/>
          <w:u w:val="single"/>
        </w:rPr>
      </w:pPr>
    </w:p>
    <w:p w14:paraId="2FDFF3BA" w14:textId="3DA9394A" w:rsidR="008634D5" w:rsidRPr="008634D5" w:rsidRDefault="008634D5" w:rsidP="008634D5">
      <w:pPr>
        <w:spacing w:before="115" w:after="115" w:line="360" w:lineRule="auto"/>
        <w:ind w:left="720" w:right="645"/>
        <w:jc w:val="both"/>
        <w:rPr>
          <w:sz w:val="28"/>
          <w:szCs w:val="28"/>
        </w:rPr>
      </w:pPr>
      <w:r w:rsidRPr="008634D5">
        <w:rPr>
          <w:sz w:val="28"/>
          <w:szCs w:val="28"/>
        </w:rPr>
        <w:t>Besides the above achievements and the successful completion of the project, we still feel the project has some limitations, listed below:</w:t>
      </w:r>
    </w:p>
    <w:p w14:paraId="3D95E7C2" w14:textId="77777777" w:rsidR="008634D5" w:rsidRPr="008634D5" w:rsidRDefault="008634D5" w:rsidP="008634D5">
      <w:pPr>
        <w:widowControl/>
        <w:numPr>
          <w:ilvl w:val="1"/>
          <w:numId w:val="22"/>
        </w:numPr>
        <w:autoSpaceDE/>
        <w:autoSpaceDN/>
        <w:spacing w:before="100" w:beforeAutospacing="1" w:after="100" w:afterAutospacing="1" w:line="360" w:lineRule="auto"/>
        <w:rPr>
          <w:sz w:val="28"/>
          <w:szCs w:val="28"/>
        </w:rPr>
      </w:pPr>
      <w:r w:rsidRPr="008634D5">
        <w:rPr>
          <w:sz w:val="28"/>
          <w:szCs w:val="28"/>
        </w:rPr>
        <w:t xml:space="preserve">It is not a large-scale system. </w:t>
      </w:r>
    </w:p>
    <w:p w14:paraId="3AE8D85D" w14:textId="3E816183" w:rsidR="008634D5" w:rsidRPr="008634D5" w:rsidRDefault="008634D5" w:rsidP="008634D5">
      <w:pPr>
        <w:widowControl/>
        <w:numPr>
          <w:ilvl w:val="1"/>
          <w:numId w:val="22"/>
        </w:numPr>
        <w:autoSpaceDE/>
        <w:autoSpaceDN/>
        <w:spacing w:before="100" w:beforeAutospacing="1" w:after="100" w:afterAutospacing="1" w:line="360" w:lineRule="auto"/>
        <w:rPr>
          <w:sz w:val="28"/>
          <w:szCs w:val="28"/>
        </w:rPr>
      </w:pPr>
      <w:r w:rsidRPr="008634D5">
        <w:rPr>
          <w:sz w:val="28"/>
          <w:szCs w:val="28"/>
        </w:rPr>
        <w:t xml:space="preserve">Only limited information is provided by this system. </w:t>
      </w:r>
    </w:p>
    <w:p w14:paraId="11C14E4A" w14:textId="77777777" w:rsidR="008634D5" w:rsidRPr="008634D5" w:rsidRDefault="008634D5" w:rsidP="008634D5">
      <w:pPr>
        <w:pStyle w:val="ListParagraph"/>
        <w:widowControl/>
        <w:numPr>
          <w:ilvl w:val="1"/>
          <w:numId w:val="22"/>
        </w:numPr>
        <w:autoSpaceDE/>
        <w:autoSpaceDN/>
        <w:spacing w:after="200" w:line="360" w:lineRule="auto"/>
        <w:ind w:right="680"/>
        <w:contextualSpacing/>
        <w:rPr>
          <w:sz w:val="28"/>
          <w:szCs w:val="28"/>
        </w:rPr>
      </w:pPr>
      <w:r w:rsidRPr="008634D5">
        <w:rPr>
          <w:sz w:val="28"/>
          <w:szCs w:val="28"/>
        </w:rPr>
        <w:lastRenderedPageBreak/>
        <w:t>Since it is an online project, customers need internet connection to buy products.</w:t>
      </w:r>
    </w:p>
    <w:p w14:paraId="0D0DD4EE" w14:textId="623F26ED" w:rsidR="008634D5" w:rsidRDefault="008634D5" w:rsidP="008634D5">
      <w:pPr>
        <w:tabs>
          <w:tab w:val="left" w:pos="720"/>
          <w:tab w:val="left" w:pos="2138"/>
        </w:tabs>
        <w:spacing w:line="360" w:lineRule="auto"/>
        <w:jc w:val="both"/>
        <w:rPr>
          <w:sz w:val="28"/>
          <w:szCs w:val="28"/>
        </w:rPr>
      </w:pPr>
      <w:r w:rsidRPr="008634D5">
        <w:rPr>
          <w:sz w:val="28"/>
          <w:szCs w:val="28"/>
        </w:rPr>
        <w:t>People who are not familiar with computers can’t use this software</w:t>
      </w:r>
      <w:r>
        <w:rPr>
          <w:sz w:val="28"/>
          <w:szCs w:val="28"/>
        </w:rPr>
        <w:t>.</w:t>
      </w:r>
    </w:p>
    <w:p w14:paraId="2BC5426B" w14:textId="0F98941F" w:rsidR="008634D5" w:rsidRDefault="008634D5" w:rsidP="008634D5">
      <w:pPr>
        <w:tabs>
          <w:tab w:val="left" w:pos="720"/>
          <w:tab w:val="left" w:pos="2138"/>
        </w:tabs>
        <w:spacing w:line="360" w:lineRule="auto"/>
        <w:jc w:val="both"/>
        <w:rPr>
          <w:sz w:val="36"/>
          <w:szCs w:val="36"/>
        </w:rPr>
      </w:pPr>
    </w:p>
    <w:p w14:paraId="6B772055" w14:textId="54204A20" w:rsidR="008634D5" w:rsidRDefault="008634D5" w:rsidP="008634D5">
      <w:pPr>
        <w:tabs>
          <w:tab w:val="left" w:pos="720"/>
          <w:tab w:val="left" w:pos="2138"/>
        </w:tabs>
        <w:spacing w:line="360" w:lineRule="auto"/>
        <w:jc w:val="both"/>
        <w:rPr>
          <w:sz w:val="36"/>
          <w:szCs w:val="36"/>
        </w:rPr>
      </w:pPr>
    </w:p>
    <w:p w14:paraId="1AAB65DE" w14:textId="77777777" w:rsidR="008634D5" w:rsidRPr="008634D5" w:rsidRDefault="008634D5" w:rsidP="008634D5">
      <w:pPr>
        <w:widowControl/>
        <w:spacing w:before="100" w:beforeAutospacing="1" w:after="100" w:afterAutospacing="1"/>
        <w:rPr>
          <w:b/>
          <w:sz w:val="32"/>
          <w:szCs w:val="32"/>
          <w:u w:val="single"/>
        </w:rPr>
      </w:pPr>
      <w:bookmarkStart w:id="2" w:name="_Hlk118931264"/>
      <w:r w:rsidRPr="008634D5">
        <w:rPr>
          <w:b/>
          <w:sz w:val="32"/>
          <w:szCs w:val="32"/>
          <w:u w:val="single"/>
        </w:rPr>
        <w:t>FUTURE SCOPE</w:t>
      </w:r>
    </w:p>
    <w:bookmarkEnd w:id="2"/>
    <w:p w14:paraId="3C6FC1B4" w14:textId="07470592" w:rsidR="008634D5" w:rsidRDefault="008634D5" w:rsidP="008634D5">
      <w:pPr>
        <w:widowControl/>
        <w:spacing w:before="100" w:beforeAutospacing="1" w:after="100" w:afterAutospacing="1" w:line="360" w:lineRule="auto"/>
        <w:rPr>
          <w:sz w:val="28"/>
          <w:szCs w:val="28"/>
        </w:rPr>
      </w:pPr>
      <w:r w:rsidRPr="008634D5">
        <w:rPr>
          <w:sz w:val="28"/>
          <w:szCs w:val="28"/>
        </w:rPr>
        <w:t>This</w:t>
      </w:r>
      <w:r w:rsidRPr="008634D5">
        <w:rPr>
          <w:b/>
          <w:sz w:val="28"/>
          <w:szCs w:val="28"/>
        </w:rPr>
        <w:t xml:space="preserve"> </w:t>
      </w:r>
      <w:r w:rsidRPr="008634D5">
        <w:rPr>
          <w:sz w:val="28"/>
          <w:szCs w:val="28"/>
        </w:rPr>
        <w:t>web application involves almost all the features of online shopping. The future implementation will be online help for the customers and chatting with the website administrator.</w:t>
      </w:r>
    </w:p>
    <w:p w14:paraId="16E0AB13" w14:textId="77777777" w:rsidR="00396175" w:rsidRDefault="00396175" w:rsidP="00396175">
      <w:pPr>
        <w:rPr>
          <w:sz w:val="28"/>
          <w:szCs w:val="28"/>
        </w:rPr>
      </w:pPr>
      <w:r w:rsidRPr="00396175">
        <w:rPr>
          <w:sz w:val="28"/>
          <w:szCs w:val="28"/>
        </w:rPr>
        <w:t>Also, since the deliveries from these local vendors will not be as time-consuming as these days Flipkart, Amazon, etc. take but rather will be delivered the same day of an order placed. Else the shopkeeper can ask the customer if the product will be available by the next day, so if he/she still wants to place the order, it can be done.</w:t>
      </w:r>
    </w:p>
    <w:p w14:paraId="2BDA6F9F" w14:textId="77777777" w:rsidR="00396175" w:rsidRDefault="00396175" w:rsidP="00396175">
      <w:pPr>
        <w:rPr>
          <w:sz w:val="28"/>
          <w:szCs w:val="28"/>
        </w:rPr>
      </w:pPr>
    </w:p>
    <w:p w14:paraId="754E8E42" w14:textId="440FC3E1" w:rsidR="00396175" w:rsidRPr="00396175" w:rsidRDefault="00396175" w:rsidP="00396175">
      <w:pPr>
        <w:rPr>
          <w:sz w:val="28"/>
          <w:szCs w:val="28"/>
        </w:rPr>
      </w:pPr>
      <w:r w:rsidRPr="00396175">
        <w:rPr>
          <w:sz w:val="28"/>
          <w:szCs w:val="28"/>
        </w:rPr>
        <w:t>Again, return or exchange will be easy since the delivery boy can even do it as the store is nearby. Including a chat box for public benefit is also a great idea via which people can directly have a conversation with some officials regarding any type of queries</w:t>
      </w:r>
    </w:p>
    <w:p w14:paraId="627E16F1" w14:textId="77777777" w:rsidR="00396175" w:rsidRDefault="00396175" w:rsidP="00396175">
      <w:pPr>
        <w:pStyle w:val="NormalWeb"/>
        <w:shd w:val="clear" w:color="auto" w:fill="FFFFFF"/>
        <w:spacing w:before="0" w:beforeAutospacing="0" w:after="300" w:afterAutospacing="0"/>
        <w:textAlignment w:val="baseline"/>
        <w:rPr>
          <w:color w:val="444444"/>
          <w:sz w:val="28"/>
          <w:szCs w:val="28"/>
        </w:rPr>
      </w:pPr>
    </w:p>
    <w:p w14:paraId="40C097B7" w14:textId="61B471C9" w:rsidR="00396175" w:rsidRPr="00396175" w:rsidRDefault="00396175" w:rsidP="00396175">
      <w:pPr>
        <w:pStyle w:val="NormalWeb"/>
        <w:shd w:val="clear" w:color="auto" w:fill="FFFFFF"/>
        <w:spacing w:before="0" w:beforeAutospacing="0" w:after="300" w:afterAutospacing="0"/>
        <w:textAlignment w:val="baseline"/>
        <w:rPr>
          <w:color w:val="444444"/>
          <w:sz w:val="36"/>
          <w:szCs w:val="36"/>
        </w:rPr>
      </w:pPr>
      <w:r w:rsidRPr="00396175">
        <w:rPr>
          <w:b/>
          <w:sz w:val="32"/>
          <w:szCs w:val="32"/>
          <w:u w:val="single"/>
        </w:rPr>
        <w:t>CONCLUSION</w:t>
      </w:r>
    </w:p>
    <w:p w14:paraId="37892BE3" w14:textId="77777777" w:rsidR="00396175" w:rsidRDefault="00396175" w:rsidP="00396175">
      <w:pPr>
        <w:rPr>
          <w:b/>
          <w:u w:val="single"/>
        </w:rPr>
      </w:pPr>
    </w:p>
    <w:p w14:paraId="2465663A" w14:textId="1F36F7CA" w:rsidR="00396175" w:rsidRPr="00396175" w:rsidRDefault="00396175" w:rsidP="00396175">
      <w:pPr>
        <w:spacing w:line="360" w:lineRule="auto"/>
        <w:rPr>
          <w:sz w:val="28"/>
          <w:szCs w:val="28"/>
        </w:rPr>
      </w:pPr>
      <w:r w:rsidRPr="00396175">
        <w:rPr>
          <w:sz w:val="28"/>
          <w:szCs w:val="28"/>
        </w:rPr>
        <w:t>The project entitled “Online Grocery Store” is developed using HTML, CSS and Bootstrap as front end and Python Django and SQLite database in back end to computerize the process of online buying of grocery products. This project covers only the basic features required.</w:t>
      </w:r>
    </w:p>
    <w:p w14:paraId="610F92D7" w14:textId="77777777" w:rsidR="00396175" w:rsidRDefault="00396175" w:rsidP="00396175"/>
    <w:p w14:paraId="2C578965" w14:textId="75F8FB47" w:rsidR="008634D5" w:rsidRDefault="008634D5" w:rsidP="008634D5">
      <w:pPr>
        <w:ind w:hanging="709"/>
        <w:rPr>
          <w:b/>
          <w:sz w:val="40"/>
          <w:szCs w:val="40"/>
          <w:u w:val="single"/>
        </w:rPr>
      </w:pPr>
    </w:p>
    <w:p w14:paraId="6BCCCECC" w14:textId="2B2659A1" w:rsidR="00396175" w:rsidRDefault="00396175" w:rsidP="008634D5">
      <w:pPr>
        <w:ind w:hanging="709"/>
        <w:rPr>
          <w:b/>
          <w:sz w:val="40"/>
          <w:szCs w:val="40"/>
          <w:u w:val="single"/>
        </w:rPr>
      </w:pPr>
    </w:p>
    <w:p w14:paraId="79493027" w14:textId="07C950FE" w:rsidR="00396175" w:rsidRDefault="00396175" w:rsidP="008634D5">
      <w:pPr>
        <w:ind w:hanging="709"/>
        <w:rPr>
          <w:b/>
          <w:sz w:val="40"/>
          <w:szCs w:val="40"/>
          <w:u w:val="single"/>
        </w:rPr>
      </w:pPr>
    </w:p>
    <w:p w14:paraId="5134C776" w14:textId="4824F827" w:rsidR="00396175" w:rsidRDefault="00396175" w:rsidP="008634D5">
      <w:pPr>
        <w:ind w:hanging="709"/>
        <w:rPr>
          <w:b/>
          <w:sz w:val="40"/>
          <w:szCs w:val="40"/>
          <w:u w:val="single"/>
        </w:rPr>
      </w:pPr>
      <w:r>
        <w:rPr>
          <w:b/>
          <w:sz w:val="40"/>
          <w:szCs w:val="40"/>
          <w:u w:val="single"/>
        </w:rPr>
        <w:lastRenderedPageBreak/>
        <w:t>References</w:t>
      </w:r>
    </w:p>
    <w:p w14:paraId="4D50C882" w14:textId="2F2902FC" w:rsidR="00396175" w:rsidRDefault="00396175" w:rsidP="008634D5">
      <w:pPr>
        <w:ind w:hanging="709"/>
        <w:rPr>
          <w:b/>
          <w:sz w:val="40"/>
          <w:szCs w:val="40"/>
          <w:u w:val="single"/>
        </w:rPr>
      </w:pPr>
    </w:p>
    <w:p w14:paraId="33D341D9" w14:textId="776E5800" w:rsidR="003B77F5" w:rsidRPr="003B77F5" w:rsidRDefault="00000000" w:rsidP="003B77F5">
      <w:pPr>
        <w:pStyle w:val="NormalWeb"/>
        <w:spacing w:before="0" w:beforeAutospacing="0" w:after="0" w:afterAutospacing="0"/>
        <w:textAlignment w:val="baseline"/>
        <w:rPr>
          <w:color w:val="000000"/>
          <w:sz w:val="28"/>
          <w:szCs w:val="28"/>
        </w:rPr>
      </w:pPr>
      <w:hyperlink r:id="rId33" w:history="1">
        <w:r w:rsidR="003B77F5" w:rsidRPr="003B77F5">
          <w:rPr>
            <w:rStyle w:val="Hyperlink"/>
            <w:sz w:val="28"/>
            <w:szCs w:val="28"/>
          </w:rPr>
          <w:t>https://docs.python.org/3/tutorial/</w:t>
        </w:r>
      </w:hyperlink>
    </w:p>
    <w:p w14:paraId="4A91E1AC" w14:textId="34DDADA1" w:rsidR="003B77F5" w:rsidRPr="003B77F5" w:rsidRDefault="00000000" w:rsidP="003B77F5">
      <w:pPr>
        <w:pStyle w:val="NormalWeb"/>
        <w:spacing w:before="0" w:beforeAutospacing="0" w:after="0" w:afterAutospacing="0"/>
        <w:textAlignment w:val="baseline"/>
        <w:rPr>
          <w:color w:val="000000"/>
          <w:sz w:val="28"/>
          <w:szCs w:val="28"/>
        </w:rPr>
      </w:pPr>
      <w:hyperlink r:id="rId34" w:history="1">
        <w:r w:rsidR="003B77F5" w:rsidRPr="003B77F5">
          <w:rPr>
            <w:rStyle w:val="Hyperlink"/>
            <w:sz w:val="28"/>
            <w:szCs w:val="28"/>
          </w:rPr>
          <w:t>https://www.pythontutorial.net/</w:t>
        </w:r>
      </w:hyperlink>
    </w:p>
    <w:p w14:paraId="598B5408" w14:textId="44127C09" w:rsidR="003B77F5" w:rsidRPr="003B77F5" w:rsidRDefault="00000000" w:rsidP="003B77F5">
      <w:pPr>
        <w:pStyle w:val="NormalWeb"/>
        <w:spacing w:before="0" w:beforeAutospacing="0" w:after="0" w:afterAutospacing="0"/>
        <w:textAlignment w:val="baseline"/>
        <w:rPr>
          <w:color w:val="000000"/>
          <w:sz w:val="28"/>
          <w:szCs w:val="28"/>
        </w:rPr>
      </w:pPr>
      <w:hyperlink r:id="rId35" w:history="1">
        <w:r w:rsidR="003B77F5" w:rsidRPr="003B77F5">
          <w:rPr>
            <w:rStyle w:val="Hyperlink"/>
            <w:sz w:val="28"/>
            <w:szCs w:val="28"/>
          </w:rPr>
          <w:t>https://www.geeksforgeeks.org/python-programming-language/learn-python-tutorial/</w:t>
        </w:r>
      </w:hyperlink>
    </w:p>
    <w:p w14:paraId="51239ADC" w14:textId="59782018" w:rsidR="003B77F5" w:rsidRPr="003B77F5" w:rsidRDefault="00000000" w:rsidP="003B77F5">
      <w:pPr>
        <w:pStyle w:val="NormalWeb"/>
        <w:spacing w:before="0" w:beforeAutospacing="0" w:after="0" w:afterAutospacing="0"/>
        <w:textAlignment w:val="baseline"/>
        <w:rPr>
          <w:color w:val="000000"/>
          <w:sz w:val="28"/>
          <w:szCs w:val="28"/>
        </w:rPr>
      </w:pPr>
      <w:hyperlink r:id="rId36" w:history="1">
        <w:r w:rsidR="003B77F5" w:rsidRPr="003B77F5">
          <w:rPr>
            <w:rStyle w:val="Hyperlink"/>
            <w:sz w:val="28"/>
            <w:szCs w:val="28"/>
          </w:rPr>
          <w:t>https://www.w3schools.com/python/</w:t>
        </w:r>
      </w:hyperlink>
    </w:p>
    <w:p w14:paraId="2D3F34F4" w14:textId="77777777" w:rsidR="00396175" w:rsidRPr="005E3E0D" w:rsidRDefault="00396175" w:rsidP="008634D5">
      <w:pPr>
        <w:ind w:hanging="709"/>
        <w:rPr>
          <w:b/>
          <w:sz w:val="40"/>
          <w:szCs w:val="40"/>
          <w:u w:val="single"/>
        </w:rPr>
      </w:pPr>
    </w:p>
    <w:sectPr w:rsidR="00396175" w:rsidRPr="005E3E0D" w:rsidSect="00363DC0">
      <w:pgSz w:w="11910" w:h="16840"/>
      <w:pgMar w:top="1440" w:right="1440" w:bottom="1440" w:left="2160" w:header="0" w:footer="994"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3E02F" w14:textId="77777777" w:rsidR="0047113B" w:rsidRDefault="0047113B">
      <w:r>
        <w:separator/>
      </w:r>
    </w:p>
  </w:endnote>
  <w:endnote w:type="continuationSeparator" w:id="0">
    <w:p w14:paraId="22C043CD" w14:textId="77777777" w:rsidR="0047113B" w:rsidRDefault="00471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Microsoft YaHei"/>
    <w:charset w:val="02"/>
    <w:family w:val="auto"/>
    <w:pitch w:val="default"/>
    <w:sig w:usb0="00000000" w:usb1="00000000" w:usb2="00000000"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0" w:usb1="00000000" w:usb2="00000000" w:usb3="00000000" w:csb0="0004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D144A" w14:textId="77777777" w:rsidR="00040448" w:rsidRDefault="00040448">
    <w:pPr>
      <w:pStyle w:val="Footer"/>
      <w:jc w:val="center"/>
    </w:pPr>
  </w:p>
  <w:p w14:paraId="2AF0207E" w14:textId="77777777" w:rsidR="00040448" w:rsidRDefault="0004044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B9B9" w14:textId="77777777" w:rsidR="0047113B" w:rsidRDefault="0047113B">
      <w:r>
        <w:separator/>
      </w:r>
    </w:p>
  </w:footnote>
  <w:footnote w:type="continuationSeparator" w:id="0">
    <w:p w14:paraId="1EAE885D" w14:textId="77777777" w:rsidR="0047113B" w:rsidRDefault="004711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2" w15:restartNumberingAfterBreak="0">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3" w15:restartNumberingAfterBreak="0">
    <w:nsid w:val="08BB19AB"/>
    <w:multiLevelType w:val="hybridMultilevel"/>
    <w:tmpl w:val="B6C2D0A4"/>
    <w:lvl w:ilvl="0" w:tplc="A430744E">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79F6621A">
      <w:numFmt w:val="bullet"/>
      <w:lvlText w:val="•"/>
      <w:lvlJc w:val="left"/>
      <w:pPr>
        <w:ind w:left="1734" w:hanging="360"/>
      </w:pPr>
      <w:rPr>
        <w:rFonts w:hint="default"/>
        <w:lang w:val="en-US" w:eastAsia="en-US" w:bidi="ar-SA"/>
      </w:rPr>
    </w:lvl>
    <w:lvl w:ilvl="2" w:tplc="0CE04DFC">
      <w:numFmt w:val="bullet"/>
      <w:lvlText w:val="•"/>
      <w:lvlJc w:val="left"/>
      <w:pPr>
        <w:ind w:left="2649" w:hanging="360"/>
      </w:pPr>
      <w:rPr>
        <w:rFonts w:hint="default"/>
        <w:lang w:val="en-US" w:eastAsia="en-US" w:bidi="ar-SA"/>
      </w:rPr>
    </w:lvl>
    <w:lvl w:ilvl="3" w:tplc="0DF4C190">
      <w:numFmt w:val="bullet"/>
      <w:lvlText w:val="•"/>
      <w:lvlJc w:val="left"/>
      <w:pPr>
        <w:ind w:left="3563" w:hanging="360"/>
      </w:pPr>
      <w:rPr>
        <w:rFonts w:hint="default"/>
        <w:lang w:val="en-US" w:eastAsia="en-US" w:bidi="ar-SA"/>
      </w:rPr>
    </w:lvl>
    <w:lvl w:ilvl="4" w:tplc="5316CA16">
      <w:numFmt w:val="bullet"/>
      <w:lvlText w:val="•"/>
      <w:lvlJc w:val="left"/>
      <w:pPr>
        <w:ind w:left="4478" w:hanging="360"/>
      </w:pPr>
      <w:rPr>
        <w:rFonts w:hint="default"/>
        <w:lang w:val="en-US" w:eastAsia="en-US" w:bidi="ar-SA"/>
      </w:rPr>
    </w:lvl>
    <w:lvl w:ilvl="5" w:tplc="5D2A7190">
      <w:numFmt w:val="bullet"/>
      <w:lvlText w:val="•"/>
      <w:lvlJc w:val="left"/>
      <w:pPr>
        <w:ind w:left="5393" w:hanging="360"/>
      </w:pPr>
      <w:rPr>
        <w:rFonts w:hint="default"/>
        <w:lang w:val="en-US" w:eastAsia="en-US" w:bidi="ar-SA"/>
      </w:rPr>
    </w:lvl>
    <w:lvl w:ilvl="6" w:tplc="2C4CDB6E">
      <w:numFmt w:val="bullet"/>
      <w:lvlText w:val="•"/>
      <w:lvlJc w:val="left"/>
      <w:pPr>
        <w:ind w:left="6307" w:hanging="360"/>
      </w:pPr>
      <w:rPr>
        <w:rFonts w:hint="default"/>
        <w:lang w:val="en-US" w:eastAsia="en-US" w:bidi="ar-SA"/>
      </w:rPr>
    </w:lvl>
    <w:lvl w:ilvl="7" w:tplc="8C449A2C">
      <w:numFmt w:val="bullet"/>
      <w:lvlText w:val="•"/>
      <w:lvlJc w:val="left"/>
      <w:pPr>
        <w:ind w:left="7222" w:hanging="360"/>
      </w:pPr>
      <w:rPr>
        <w:rFonts w:hint="default"/>
        <w:lang w:val="en-US" w:eastAsia="en-US" w:bidi="ar-SA"/>
      </w:rPr>
    </w:lvl>
    <w:lvl w:ilvl="8" w:tplc="00B0D78C">
      <w:numFmt w:val="bullet"/>
      <w:lvlText w:val="•"/>
      <w:lvlJc w:val="left"/>
      <w:pPr>
        <w:ind w:left="8137" w:hanging="360"/>
      </w:pPr>
      <w:rPr>
        <w:rFonts w:hint="default"/>
        <w:lang w:val="en-US" w:eastAsia="en-US" w:bidi="ar-SA"/>
      </w:rPr>
    </w:lvl>
  </w:abstractNum>
  <w:abstractNum w:abstractNumId="4" w15:restartNumberingAfterBreak="0">
    <w:nsid w:val="0F457292"/>
    <w:multiLevelType w:val="hybridMultilevel"/>
    <w:tmpl w:val="1F066C6C"/>
    <w:lvl w:ilvl="0" w:tplc="004CDB1A">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342626F0">
      <w:numFmt w:val="bullet"/>
      <w:lvlText w:val=""/>
      <w:lvlJc w:val="left"/>
      <w:pPr>
        <w:ind w:left="1540" w:hanging="360"/>
      </w:pPr>
      <w:rPr>
        <w:rFonts w:ascii="Symbol" w:eastAsia="Symbol" w:hAnsi="Symbol" w:cs="Symbol" w:hint="default"/>
        <w:w w:val="100"/>
        <w:sz w:val="24"/>
        <w:szCs w:val="24"/>
        <w:lang w:val="en-US" w:eastAsia="en-US" w:bidi="ar-SA"/>
      </w:rPr>
    </w:lvl>
    <w:lvl w:ilvl="2" w:tplc="24C6135A">
      <w:numFmt w:val="bullet"/>
      <w:lvlText w:val="•"/>
      <w:lvlJc w:val="left"/>
      <w:pPr>
        <w:ind w:left="2476" w:hanging="360"/>
      </w:pPr>
      <w:rPr>
        <w:rFonts w:hint="default"/>
        <w:lang w:val="en-US" w:eastAsia="en-US" w:bidi="ar-SA"/>
      </w:rPr>
    </w:lvl>
    <w:lvl w:ilvl="3" w:tplc="C376F6A8">
      <w:numFmt w:val="bullet"/>
      <w:lvlText w:val="•"/>
      <w:lvlJc w:val="left"/>
      <w:pPr>
        <w:ind w:left="3412" w:hanging="360"/>
      </w:pPr>
      <w:rPr>
        <w:rFonts w:hint="default"/>
        <w:lang w:val="en-US" w:eastAsia="en-US" w:bidi="ar-SA"/>
      </w:rPr>
    </w:lvl>
    <w:lvl w:ilvl="4" w:tplc="558A196E">
      <w:numFmt w:val="bullet"/>
      <w:lvlText w:val="•"/>
      <w:lvlJc w:val="left"/>
      <w:pPr>
        <w:ind w:left="4348" w:hanging="360"/>
      </w:pPr>
      <w:rPr>
        <w:rFonts w:hint="default"/>
        <w:lang w:val="en-US" w:eastAsia="en-US" w:bidi="ar-SA"/>
      </w:rPr>
    </w:lvl>
    <w:lvl w:ilvl="5" w:tplc="074E7A58">
      <w:numFmt w:val="bullet"/>
      <w:lvlText w:val="•"/>
      <w:lvlJc w:val="left"/>
      <w:pPr>
        <w:ind w:left="5285" w:hanging="360"/>
      </w:pPr>
      <w:rPr>
        <w:rFonts w:hint="default"/>
        <w:lang w:val="en-US" w:eastAsia="en-US" w:bidi="ar-SA"/>
      </w:rPr>
    </w:lvl>
    <w:lvl w:ilvl="6" w:tplc="1270BE20">
      <w:numFmt w:val="bullet"/>
      <w:lvlText w:val="•"/>
      <w:lvlJc w:val="left"/>
      <w:pPr>
        <w:ind w:left="6221" w:hanging="360"/>
      </w:pPr>
      <w:rPr>
        <w:rFonts w:hint="default"/>
        <w:lang w:val="en-US" w:eastAsia="en-US" w:bidi="ar-SA"/>
      </w:rPr>
    </w:lvl>
    <w:lvl w:ilvl="7" w:tplc="63CCF2BA">
      <w:numFmt w:val="bullet"/>
      <w:lvlText w:val="•"/>
      <w:lvlJc w:val="left"/>
      <w:pPr>
        <w:ind w:left="7157" w:hanging="360"/>
      </w:pPr>
      <w:rPr>
        <w:rFonts w:hint="default"/>
        <w:lang w:val="en-US" w:eastAsia="en-US" w:bidi="ar-SA"/>
      </w:rPr>
    </w:lvl>
    <w:lvl w:ilvl="8" w:tplc="83F0F804">
      <w:numFmt w:val="bullet"/>
      <w:lvlText w:val="•"/>
      <w:lvlJc w:val="left"/>
      <w:pPr>
        <w:ind w:left="8093" w:hanging="360"/>
      </w:pPr>
      <w:rPr>
        <w:rFonts w:hint="default"/>
        <w:lang w:val="en-US" w:eastAsia="en-US" w:bidi="ar-SA"/>
      </w:rPr>
    </w:lvl>
  </w:abstractNum>
  <w:abstractNum w:abstractNumId="5" w15:restartNumberingAfterBreak="0">
    <w:nsid w:val="0F8B00F7"/>
    <w:multiLevelType w:val="multilevel"/>
    <w:tmpl w:val="8102C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43FA0"/>
    <w:multiLevelType w:val="hybridMultilevel"/>
    <w:tmpl w:val="2092CA46"/>
    <w:lvl w:ilvl="0" w:tplc="5F826CCC">
      <w:start w:val="1"/>
      <w:numFmt w:val="decimal"/>
      <w:lvlText w:val="%1."/>
      <w:lvlJc w:val="left"/>
      <w:pPr>
        <w:ind w:left="460" w:hanging="360"/>
      </w:pPr>
      <w:rPr>
        <w:rFonts w:ascii="Segoe UI" w:eastAsia="Segoe UI" w:hAnsi="Segoe UI" w:cs="Segoe UI" w:hint="default"/>
        <w:w w:val="99"/>
        <w:sz w:val="20"/>
        <w:szCs w:val="20"/>
        <w:lang w:val="en-US" w:eastAsia="en-US" w:bidi="ar-SA"/>
      </w:rPr>
    </w:lvl>
    <w:lvl w:ilvl="1" w:tplc="657A5076">
      <w:numFmt w:val="bullet"/>
      <w:lvlText w:val=""/>
      <w:lvlJc w:val="left"/>
      <w:pPr>
        <w:ind w:left="820" w:hanging="360"/>
      </w:pPr>
      <w:rPr>
        <w:rFonts w:ascii="Symbol" w:eastAsia="Symbol" w:hAnsi="Symbol" w:cs="Symbol" w:hint="default"/>
        <w:w w:val="100"/>
        <w:sz w:val="24"/>
        <w:szCs w:val="24"/>
        <w:lang w:val="en-US" w:eastAsia="en-US" w:bidi="ar-SA"/>
      </w:rPr>
    </w:lvl>
    <w:lvl w:ilvl="2" w:tplc="100AD3F4">
      <w:numFmt w:val="bullet"/>
      <w:lvlText w:val="•"/>
      <w:lvlJc w:val="left"/>
      <w:pPr>
        <w:ind w:left="1836" w:hanging="360"/>
      </w:pPr>
      <w:rPr>
        <w:rFonts w:hint="default"/>
        <w:lang w:val="en-US" w:eastAsia="en-US" w:bidi="ar-SA"/>
      </w:rPr>
    </w:lvl>
    <w:lvl w:ilvl="3" w:tplc="C64E1DBC">
      <w:numFmt w:val="bullet"/>
      <w:lvlText w:val="•"/>
      <w:lvlJc w:val="left"/>
      <w:pPr>
        <w:ind w:left="2852" w:hanging="360"/>
      </w:pPr>
      <w:rPr>
        <w:rFonts w:hint="default"/>
        <w:lang w:val="en-US" w:eastAsia="en-US" w:bidi="ar-SA"/>
      </w:rPr>
    </w:lvl>
    <w:lvl w:ilvl="4" w:tplc="2190091C">
      <w:numFmt w:val="bullet"/>
      <w:lvlText w:val="•"/>
      <w:lvlJc w:val="left"/>
      <w:pPr>
        <w:ind w:left="3868" w:hanging="360"/>
      </w:pPr>
      <w:rPr>
        <w:rFonts w:hint="default"/>
        <w:lang w:val="en-US" w:eastAsia="en-US" w:bidi="ar-SA"/>
      </w:rPr>
    </w:lvl>
    <w:lvl w:ilvl="5" w:tplc="BB6C995E">
      <w:numFmt w:val="bullet"/>
      <w:lvlText w:val="•"/>
      <w:lvlJc w:val="left"/>
      <w:pPr>
        <w:ind w:left="4885" w:hanging="360"/>
      </w:pPr>
      <w:rPr>
        <w:rFonts w:hint="default"/>
        <w:lang w:val="en-US" w:eastAsia="en-US" w:bidi="ar-SA"/>
      </w:rPr>
    </w:lvl>
    <w:lvl w:ilvl="6" w:tplc="4D38BCD2">
      <w:numFmt w:val="bullet"/>
      <w:lvlText w:val="•"/>
      <w:lvlJc w:val="left"/>
      <w:pPr>
        <w:ind w:left="5901" w:hanging="360"/>
      </w:pPr>
      <w:rPr>
        <w:rFonts w:hint="default"/>
        <w:lang w:val="en-US" w:eastAsia="en-US" w:bidi="ar-SA"/>
      </w:rPr>
    </w:lvl>
    <w:lvl w:ilvl="7" w:tplc="5E42660E">
      <w:numFmt w:val="bullet"/>
      <w:lvlText w:val="•"/>
      <w:lvlJc w:val="left"/>
      <w:pPr>
        <w:ind w:left="6917" w:hanging="360"/>
      </w:pPr>
      <w:rPr>
        <w:rFonts w:hint="default"/>
        <w:lang w:val="en-US" w:eastAsia="en-US" w:bidi="ar-SA"/>
      </w:rPr>
    </w:lvl>
    <w:lvl w:ilvl="8" w:tplc="A8C664B6">
      <w:numFmt w:val="bullet"/>
      <w:lvlText w:val="•"/>
      <w:lvlJc w:val="left"/>
      <w:pPr>
        <w:ind w:left="7933" w:hanging="360"/>
      </w:pPr>
      <w:rPr>
        <w:rFonts w:hint="default"/>
        <w:lang w:val="en-US" w:eastAsia="en-US" w:bidi="ar-SA"/>
      </w:rPr>
    </w:lvl>
  </w:abstractNum>
  <w:abstractNum w:abstractNumId="7" w15:restartNumberingAfterBreak="0">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D07227"/>
    <w:multiLevelType w:val="hybridMultilevel"/>
    <w:tmpl w:val="4976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6641A3"/>
    <w:multiLevelType w:val="hybridMultilevel"/>
    <w:tmpl w:val="AC42E8DE"/>
    <w:lvl w:ilvl="0" w:tplc="116253A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647AFB72">
      <w:numFmt w:val="bullet"/>
      <w:lvlText w:val="•"/>
      <w:lvlJc w:val="left"/>
      <w:pPr>
        <w:ind w:left="1734" w:hanging="360"/>
      </w:pPr>
      <w:rPr>
        <w:rFonts w:hint="default"/>
        <w:lang w:val="en-US" w:eastAsia="en-US" w:bidi="ar-SA"/>
      </w:rPr>
    </w:lvl>
    <w:lvl w:ilvl="2" w:tplc="F634C8C6">
      <w:numFmt w:val="bullet"/>
      <w:lvlText w:val="•"/>
      <w:lvlJc w:val="left"/>
      <w:pPr>
        <w:ind w:left="2649" w:hanging="360"/>
      </w:pPr>
      <w:rPr>
        <w:rFonts w:hint="default"/>
        <w:lang w:val="en-US" w:eastAsia="en-US" w:bidi="ar-SA"/>
      </w:rPr>
    </w:lvl>
    <w:lvl w:ilvl="3" w:tplc="08A4C7CC">
      <w:numFmt w:val="bullet"/>
      <w:lvlText w:val="•"/>
      <w:lvlJc w:val="left"/>
      <w:pPr>
        <w:ind w:left="3563" w:hanging="360"/>
      </w:pPr>
      <w:rPr>
        <w:rFonts w:hint="default"/>
        <w:lang w:val="en-US" w:eastAsia="en-US" w:bidi="ar-SA"/>
      </w:rPr>
    </w:lvl>
    <w:lvl w:ilvl="4" w:tplc="90A6BC94">
      <w:numFmt w:val="bullet"/>
      <w:lvlText w:val="•"/>
      <w:lvlJc w:val="left"/>
      <w:pPr>
        <w:ind w:left="4478" w:hanging="360"/>
      </w:pPr>
      <w:rPr>
        <w:rFonts w:hint="default"/>
        <w:lang w:val="en-US" w:eastAsia="en-US" w:bidi="ar-SA"/>
      </w:rPr>
    </w:lvl>
    <w:lvl w:ilvl="5" w:tplc="F092D186">
      <w:numFmt w:val="bullet"/>
      <w:lvlText w:val="•"/>
      <w:lvlJc w:val="left"/>
      <w:pPr>
        <w:ind w:left="5393" w:hanging="360"/>
      </w:pPr>
      <w:rPr>
        <w:rFonts w:hint="default"/>
        <w:lang w:val="en-US" w:eastAsia="en-US" w:bidi="ar-SA"/>
      </w:rPr>
    </w:lvl>
    <w:lvl w:ilvl="6" w:tplc="9C04C2C8">
      <w:numFmt w:val="bullet"/>
      <w:lvlText w:val="•"/>
      <w:lvlJc w:val="left"/>
      <w:pPr>
        <w:ind w:left="6307" w:hanging="360"/>
      </w:pPr>
      <w:rPr>
        <w:rFonts w:hint="default"/>
        <w:lang w:val="en-US" w:eastAsia="en-US" w:bidi="ar-SA"/>
      </w:rPr>
    </w:lvl>
    <w:lvl w:ilvl="7" w:tplc="1B1C720C">
      <w:numFmt w:val="bullet"/>
      <w:lvlText w:val="•"/>
      <w:lvlJc w:val="left"/>
      <w:pPr>
        <w:ind w:left="7222" w:hanging="360"/>
      </w:pPr>
      <w:rPr>
        <w:rFonts w:hint="default"/>
        <w:lang w:val="en-US" w:eastAsia="en-US" w:bidi="ar-SA"/>
      </w:rPr>
    </w:lvl>
    <w:lvl w:ilvl="8" w:tplc="9E1C2AF6">
      <w:numFmt w:val="bullet"/>
      <w:lvlText w:val="•"/>
      <w:lvlJc w:val="left"/>
      <w:pPr>
        <w:ind w:left="8137" w:hanging="360"/>
      </w:pPr>
      <w:rPr>
        <w:rFonts w:hint="default"/>
        <w:lang w:val="en-US" w:eastAsia="en-US" w:bidi="ar-SA"/>
      </w:rPr>
    </w:lvl>
  </w:abstractNum>
  <w:abstractNum w:abstractNumId="11" w15:restartNumberingAfterBreak="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start w:val="1"/>
      <w:numFmt w:val="bullet"/>
      <w:lvlText w:val=""/>
      <w:lvlJc w:val="left"/>
      <w:pPr>
        <w:tabs>
          <w:tab w:val="num" w:pos="1440"/>
        </w:tabs>
        <w:ind w:left="1440" w:hanging="360"/>
      </w:pPr>
      <w:rPr>
        <w:rFonts w:ascii="Wingdings 2" w:hAnsi="Wingdings 2" w:hint="default"/>
      </w:rPr>
    </w:lvl>
    <w:lvl w:ilvl="2" w:tplc="B92081FC">
      <w:start w:val="1"/>
      <w:numFmt w:val="bullet"/>
      <w:lvlText w:val=""/>
      <w:lvlJc w:val="left"/>
      <w:pPr>
        <w:tabs>
          <w:tab w:val="num" w:pos="2160"/>
        </w:tabs>
        <w:ind w:left="2160" w:hanging="360"/>
      </w:pPr>
      <w:rPr>
        <w:rFonts w:ascii="Wingdings 2" w:hAnsi="Wingdings 2" w:hint="default"/>
      </w:rPr>
    </w:lvl>
    <w:lvl w:ilvl="3" w:tplc="2AD2435A">
      <w:start w:val="1"/>
      <w:numFmt w:val="bullet"/>
      <w:lvlText w:val=""/>
      <w:lvlJc w:val="left"/>
      <w:pPr>
        <w:tabs>
          <w:tab w:val="num" w:pos="2880"/>
        </w:tabs>
        <w:ind w:left="2880" w:hanging="360"/>
      </w:pPr>
      <w:rPr>
        <w:rFonts w:ascii="Wingdings 2" w:hAnsi="Wingdings 2" w:hint="default"/>
      </w:rPr>
    </w:lvl>
    <w:lvl w:ilvl="4" w:tplc="4CC69BB6">
      <w:start w:val="1"/>
      <w:numFmt w:val="bullet"/>
      <w:lvlText w:val=""/>
      <w:lvlJc w:val="left"/>
      <w:pPr>
        <w:tabs>
          <w:tab w:val="num" w:pos="3600"/>
        </w:tabs>
        <w:ind w:left="3600" w:hanging="360"/>
      </w:pPr>
      <w:rPr>
        <w:rFonts w:ascii="Wingdings 2" w:hAnsi="Wingdings 2" w:hint="default"/>
      </w:rPr>
    </w:lvl>
    <w:lvl w:ilvl="5" w:tplc="03C87854">
      <w:start w:val="1"/>
      <w:numFmt w:val="bullet"/>
      <w:lvlText w:val=""/>
      <w:lvlJc w:val="left"/>
      <w:pPr>
        <w:tabs>
          <w:tab w:val="num" w:pos="4320"/>
        </w:tabs>
        <w:ind w:left="4320" w:hanging="360"/>
      </w:pPr>
      <w:rPr>
        <w:rFonts w:ascii="Wingdings 2" w:hAnsi="Wingdings 2" w:hint="default"/>
      </w:rPr>
    </w:lvl>
    <w:lvl w:ilvl="6" w:tplc="9F9EF680">
      <w:start w:val="1"/>
      <w:numFmt w:val="bullet"/>
      <w:lvlText w:val=""/>
      <w:lvlJc w:val="left"/>
      <w:pPr>
        <w:tabs>
          <w:tab w:val="num" w:pos="5040"/>
        </w:tabs>
        <w:ind w:left="5040" w:hanging="360"/>
      </w:pPr>
      <w:rPr>
        <w:rFonts w:ascii="Wingdings 2" w:hAnsi="Wingdings 2" w:hint="default"/>
      </w:rPr>
    </w:lvl>
    <w:lvl w:ilvl="7" w:tplc="30CC5A1C">
      <w:start w:val="1"/>
      <w:numFmt w:val="bullet"/>
      <w:lvlText w:val=""/>
      <w:lvlJc w:val="left"/>
      <w:pPr>
        <w:tabs>
          <w:tab w:val="num" w:pos="5760"/>
        </w:tabs>
        <w:ind w:left="5760" w:hanging="360"/>
      </w:pPr>
      <w:rPr>
        <w:rFonts w:ascii="Wingdings 2" w:hAnsi="Wingdings 2" w:hint="default"/>
      </w:rPr>
    </w:lvl>
    <w:lvl w:ilvl="8" w:tplc="588ECB74">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88244E3"/>
    <w:multiLevelType w:val="hybridMultilevel"/>
    <w:tmpl w:val="715AF5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C5D2ED6"/>
    <w:multiLevelType w:val="hybridMultilevel"/>
    <w:tmpl w:val="0D500D54"/>
    <w:lvl w:ilvl="0" w:tplc="99164CC6">
      <w:start w:val="1"/>
      <w:numFmt w:val="bullet"/>
      <w:lvlText w:val="●"/>
      <w:lvlJc w:val="left"/>
      <w:pPr>
        <w:tabs>
          <w:tab w:val="num" w:pos="720"/>
        </w:tabs>
        <w:ind w:left="720" w:hanging="360"/>
      </w:pPr>
      <w:rPr>
        <w:rFonts w:ascii="Arial" w:hAnsi="Arial" w:hint="default"/>
      </w:rPr>
    </w:lvl>
    <w:lvl w:ilvl="1" w:tplc="B5A4E4AA" w:tentative="1">
      <w:start w:val="1"/>
      <w:numFmt w:val="bullet"/>
      <w:lvlText w:val="●"/>
      <w:lvlJc w:val="left"/>
      <w:pPr>
        <w:tabs>
          <w:tab w:val="num" w:pos="1440"/>
        </w:tabs>
        <w:ind w:left="1440" w:hanging="360"/>
      </w:pPr>
      <w:rPr>
        <w:rFonts w:ascii="Arial" w:hAnsi="Arial" w:hint="default"/>
      </w:rPr>
    </w:lvl>
    <w:lvl w:ilvl="2" w:tplc="E03618D6" w:tentative="1">
      <w:start w:val="1"/>
      <w:numFmt w:val="bullet"/>
      <w:lvlText w:val="●"/>
      <w:lvlJc w:val="left"/>
      <w:pPr>
        <w:tabs>
          <w:tab w:val="num" w:pos="2160"/>
        </w:tabs>
        <w:ind w:left="2160" w:hanging="360"/>
      </w:pPr>
      <w:rPr>
        <w:rFonts w:ascii="Arial" w:hAnsi="Arial" w:hint="default"/>
      </w:rPr>
    </w:lvl>
    <w:lvl w:ilvl="3" w:tplc="102CCDF4" w:tentative="1">
      <w:start w:val="1"/>
      <w:numFmt w:val="bullet"/>
      <w:lvlText w:val="●"/>
      <w:lvlJc w:val="left"/>
      <w:pPr>
        <w:tabs>
          <w:tab w:val="num" w:pos="2880"/>
        </w:tabs>
        <w:ind w:left="2880" w:hanging="360"/>
      </w:pPr>
      <w:rPr>
        <w:rFonts w:ascii="Arial" w:hAnsi="Arial" w:hint="default"/>
      </w:rPr>
    </w:lvl>
    <w:lvl w:ilvl="4" w:tplc="9C3E7816" w:tentative="1">
      <w:start w:val="1"/>
      <w:numFmt w:val="bullet"/>
      <w:lvlText w:val="●"/>
      <w:lvlJc w:val="left"/>
      <w:pPr>
        <w:tabs>
          <w:tab w:val="num" w:pos="3600"/>
        </w:tabs>
        <w:ind w:left="3600" w:hanging="360"/>
      </w:pPr>
      <w:rPr>
        <w:rFonts w:ascii="Arial" w:hAnsi="Arial" w:hint="default"/>
      </w:rPr>
    </w:lvl>
    <w:lvl w:ilvl="5" w:tplc="5DA87EEC" w:tentative="1">
      <w:start w:val="1"/>
      <w:numFmt w:val="bullet"/>
      <w:lvlText w:val="●"/>
      <w:lvlJc w:val="left"/>
      <w:pPr>
        <w:tabs>
          <w:tab w:val="num" w:pos="4320"/>
        </w:tabs>
        <w:ind w:left="4320" w:hanging="360"/>
      </w:pPr>
      <w:rPr>
        <w:rFonts w:ascii="Arial" w:hAnsi="Arial" w:hint="default"/>
      </w:rPr>
    </w:lvl>
    <w:lvl w:ilvl="6" w:tplc="9A809C78" w:tentative="1">
      <w:start w:val="1"/>
      <w:numFmt w:val="bullet"/>
      <w:lvlText w:val="●"/>
      <w:lvlJc w:val="left"/>
      <w:pPr>
        <w:tabs>
          <w:tab w:val="num" w:pos="5040"/>
        </w:tabs>
        <w:ind w:left="5040" w:hanging="360"/>
      </w:pPr>
      <w:rPr>
        <w:rFonts w:ascii="Arial" w:hAnsi="Arial" w:hint="default"/>
      </w:rPr>
    </w:lvl>
    <w:lvl w:ilvl="7" w:tplc="3BE40CBE" w:tentative="1">
      <w:start w:val="1"/>
      <w:numFmt w:val="bullet"/>
      <w:lvlText w:val="●"/>
      <w:lvlJc w:val="left"/>
      <w:pPr>
        <w:tabs>
          <w:tab w:val="num" w:pos="5760"/>
        </w:tabs>
        <w:ind w:left="5760" w:hanging="360"/>
      </w:pPr>
      <w:rPr>
        <w:rFonts w:ascii="Arial" w:hAnsi="Arial" w:hint="default"/>
      </w:rPr>
    </w:lvl>
    <w:lvl w:ilvl="8" w:tplc="51A6AA0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4F20DE"/>
    <w:multiLevelType w:val="hybridMultilevel"/>
    <w:tmpl w:val="16FE93A2"/>
    <w:lvl w:ilvl="0" w:tplc="232A8C3C">
      <w:numFmt w:val="bullet"/>
      <w:lvlText w:val=""/>
      <w:lvlJc w:val="left"/>
      <w:pPr>
        <w:ind w:left="474" w:hanging="360"/>
      </w:pPr>
      <w:rPr>
        <w:rFonts w:ascii="Symbol" w:eastAsia="Symbol" w:hAnsi="Symbol" w:cs="Symbol" w:hint="default"/>
        <w:w w:val="99"/>
        <w:sz w:val="20"/>
        <w:szCs w:val="20"/>
        <w:lang w:val="en-US" w:eastAsia="en-US" w:bidi="ar-SA"/>
      </w:rPr>
    </w:lvl>
    <w:lvl w:ilvl="1" w:tplc="589E06F2">
      <w:numFmt w:val="bullet"/>
      <w:lvlText w:val="•"/>
      <w:lvlJc w:val="left"/>
      <w:pPr>
        <w:ind w:left="1428" w:hanging="360"/>
      </w:pPr>
      <w:rPr>
        <w:rFonts w:hint="default"/>
        <w:lang w:val="en-US" w:eastAsia="en-US" w:bidi="ar-SA"/>
      </w:rPr>
    </w:lvl>
    <w:lvl w:ilvl="2" w:tplc="AD784C4C">
      <w:numFmt w:val="bullet"/>
      <w:lvlText w:val="•"/>
      <w:lvlJc w:val="left"/>
      <w:pPr>
        <w:ind w:left="2377" w:hanging="360"/>
      </w:pPr>
      <w:rPr>
        <w:rFonts w:hint="default"/>
        <w:lang w:val="en-US" w:eastAsia="en-US" w:bidi="ar-SA"/>
      </w:rPr>
    </w:lvl>
    <w:lvl w:ilvl="3" w:tplc="8D58DF08">
      <w:numFmt w:val="bullet"/>
      <w:lvlText w:val="•"/>
      <w:lvlJc w:val="left"/>
      <w:pPr>
        <w:ind w:left="3325" w:hanging="360"/>
      </w:pPr>
      <w:rPr>
        <w:rFonts w:hint="default"/>
        <w:lang w:val="en-US" w:eastAsia="en-US" w:bidi="ar-SA"/>
      </w:rPr>
    </w:lvl>
    <w:lvl w:ilvl="4" w:tplc="C6E0FFE4">
      <w:numFmt w:val="bullet"/>
      <w:lvlText w:val="•"/>
      <w:lvlJc w:val="left"/>
      <w:pPr>
        <w:ind w:left="4274" w:hanging="360"/>
      </w:pPr>
      <w:rPr>
        <w:rFonts w:hint="default"/>
        <w:lang w:val="en-US" w:eastAsia="en-US" w:bidi="ar-SA"/>
      </w:rPr>
    </w:lvl>
    <w:lvl w:ilvl="5" w:tplc="5B322690">
      <w:numFmt w:val="bullet"/>
      <w:lvlText w:val="•"/>
      <w:lvlJc w:val="left"/>
      <w:pPr>
        <w:ind w:left="5223" w:hanging="360"/>
      </w:pPr>
      <w:rPr>
        <w:rFonts w:hint="default"/>
        <w:lang w:val="en-US" w:eastAsia="en-US" w:bidi="ar-SA"/>
      </w:rPr>
    </w:lvl>
    <w:lvl w:ilvl="6" w:tplc="B60EBD64">
      <w:numFmt w:val="bullet"/>
      <w:lvlText w:val="•"/>
      <w:lvlJc w:val="left"/>
      <w:pPr>
        <w:ind w:left="6171" w:hanging="360"/>
      </w:pPr>
      <w:rPr>
        <w:rFonts w:hint="default"/>
        <w:lang w:val="en-US" w:eastAsia="en-US" w:bidi="ar-SA"/>
      </w:rPr>
    </w:lvl>
    <w:lvl w:ilvl="7" w:tplc="4F10AA7C">
      <w:numFmt w:val="bullet"/>
      <w:lvlText w:val="•"/>
      <w:lvlJc w:val="left"/>
      <w:pPr>
        <w:ind w:left="7120" w:hanging="360"/>
      </w:pPr>
      <w:rPr>
        <w:rFonts w:hint="default"/>
        <w:lang w:val="en-US" w:eastAsia="en-US" w:bidi="ar-SA"/>
      </w:rPr>
    </w:lvl>
    <w:lvl w:ilvl="8" w:tplc="D7A6A7FC">
      <w:numFmt w:val="bullet"/>
      <w:lvlText w:val="•"/>
      <w:lvlJc w:val="left"/>
      <w:pPr>
        <w:ind w:left="8069" w:hanging="360"/>
      </w:pPr>
      <w:rPr>
        <w:rFonts w:hint="default"/>
        <w:lang w:val="en-US" w:eastAsia="en-US" w:bidi="ar-SA"/>
      </w:rPr>
    </w:lvl>
  </w:abstractNum>
  <w:abstractNum w:abstractNumId="15" w15:restartNumberingAfterBreak="0">
    <w:nsid w:val="47780ADB"/>
    <w:multiLevelType w:val="multilevel"/>
    <w:tmpl w:val="47780ADB"/>
    <w:lvl w:ilvl="0">
      <w:start w:val="1"/>
      <w:numFmt w:val="bullet"/>
      <w:lvlText w:val=""/>
      <w:lvlJc w:val="left"/>
      <w:pPr>
        <w:ind w:left="720" w:hanging="360"/>
      </w:pPr>
      <w:rPr>
        <w:rFonts w:ascii="Wingdings" w:hAnsi="Wingding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A4163FE"/>
    <w:multiLevelType w:val="hybridMultilevel"/>
    <w:tmpl w:val="A796A6E8"/>
    <w:lvl w:ilvl="0" w:tplc="7B5041D8">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8D64D768">
      <w:numFmt w:val="bullet"/>
      <w:lvlText w:val="•"/>
      <w:lvlJc w:val="left"/>
      <w:pPr>
        <w:ind w:left="1734" w:hanging="360"/>
      </w:pPr>
      <w:rPr>
        <w:rFonts w:hint="default"/>
        <w:lang w:val="en-US" w:eastAsia="en-US" w:bidi="ar-SA"/>
      </w:rPr>
    </w:lvl>
    <w:lvl w:ilvl="2" w:tplc="71CC3F34">
      <w:numFmt w:val="bullet"/>
      <w:lvlText w:val="•"/>
      <w:lvlJc w:val="left"/>
      <w:pPr>
        <w:ind w:left="2649" w:hanging="360"/>
      </w:pPr>
      <w:rPr>
        <w:rFonts w:hint="default"/>
        <w:lang w:val="en-US" w:eastAsia="en-US" w:bidi="ar-SA"/>
      </w:rPr>
    </w:lvl>
    <w:lvl w:ilvl="3" w:tplc="FB78ADE2">
      <w:numFmt w:val="bullet"/>
      <w:lvlText w:val="•"/>
      <w:lvlJc w:val="left"/>
      <w:pPr>
        <w:ind w:left="3563" w:hanging="360"/>
      </w:pPr>
      <w:rPr>
        <w:rFonts w:hint="default"/>
        <w:lang w:val="en-US" w:eastAsia="en-US" w:bidi="ar-SA"/>
      </w:rPr>
    </w:lvl>
    <w:lvl w:ilvl="4" w:tplc="577EE3D8">
      <w:numFmt w:val="bullet"/>
      <w:lvlText w:val="•"/>
      <w:lvlJc w:val="left"/>
      <w:pPr>
        <w:ind w:left="4478" w:hanging="360"/>
      </w:pPr>
      <w:rPr>
        <w:rFonts w:hint="default"/>
        <w:lang w:val="en-US" w:eastAsia="en-US" w:bidi="ar-SA"/>
      </w:rPr>
    </w:lvl>
    <w:lvl w:ilvl="5" w:tplc="5F92C510">
      <w:numFmt w:val="bullet"/>
      <w:lvlText w:val="•"/>
      <w:lvlJc w:val="left"/>
      <w:pPr>
        <w:ind w:left="5393" w:hanging="360"/>
      </w:pPr>
      <w:rPr>
        <w:rFonts w:hint="default"/>
        <w:lang w:val="en-US" w:eastAsia="en-US" w:bidi="ar-SA"/>
      </w:rPr>
    </w:lvl>
    <w:lvl w:ilvl="6" w:tplc="8C7E34A8">
      <w:numFmt w:val="bullet"/>
      <w:lvlText w:val="•"/>
      <w:lvlJc w:val="left"/>
      <w:pPr>
        <w:ind w:left="6307" w:hanging="360"/>
      </w:pPr>
      <w:rPr>
        <w:rFonts w:hint="default"/>
        <w:lang w:val="en-US" w:eastAsia="en-US" w:bidi="ar-SA"/>
      </w:rPr>
    </w:lvl>
    <w:lvl w:ilvl="7" w:tplc="904E7104">
      <w:numFmt w:val="bullet"/>
      <w:lvlText w:val="•"/>
      <w:lvlJc w:val="left"/>
      <w:pPr>
        <w:ind w:left="7222" w:hanging="360"/>
      </w:pPr>
      <w:rPr>
        <w:rFonts w:hint="default"/>
        <w:lang w:val="en-US" w:eastAsia="en-US" w:bidi="ar-SA"/>
      </w:rPr>
    </w:lvl>
    <w:lvl w:ilvl="8" w:tplc="291C909C">
      <w:numFmt w:val="bullet"/>
      <w:lvlText w:val="•"/>
      <w:lvlJc w:val="left"/>
      <w:pPr>
        <w:ind w:left="8137" w:hanging="360"/>
      </w:pPr>
      <w:rPr>
        <w:rFonts w:hint="default"/>
        <w:lang w:val="en-US" w:eastAsia="en-US" w:bidi="ar-SA"/>
      </w:rPr>
    </w:lvl>
  </w:abstractNum>
  <w:abstractNum w:abstractNumId="17" w15:restartNumberingAfterBreak="0">
    <w:nsid w:val="65C74885"/>
    <w:multiLevelType w:val="multilevel"/>
    <w:tmpl w:val="9F6C6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9F51B05"/>
    <w:multiLevelType w:val="hybridMultilevel"/>
    <w:tmpl w:val="7542042A"/>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9" w15:restartNumberingAfterBreak="0">
    <w:nsid w:val="6AB15421"/>
    <w:multiLevelType w:val="hybridMultilevel"/>
    <w:tmpl w:val="72627A1C"/>
    <w:lvl w:ilvl="0" w:tplc="0924EA9E">
      <w:start w:val="1"/>
      <w:numFmt w:val="decimal"/>
      <w:lvlText w:val="%1."/>
      <w:lvlJc w:val="left"/>
      <w:pPr>
        <w:ind w:left="820" w:hanging="360"/>
      </w:pPr>
      <w:rPr>
        <w:rFonts w:hint="default"/>
        <w:w w:val="100"/>
        <w:lang w:val="en-US" w:eastAsia="en-US" w:bidi="ar-SA"/>
      </w:rPr>
    </w:lvl>
    <w:lvl w:ilvl="1" w:tplc="38601C9C">
      <w:numFmt w:val="bullet"/>
      <w:lvlText w:val="•"/>
      <w:lvlJc w:val="left"/>
      <w:pPr>
        <w:ind w:left="1734" w:hanging="360"/>
      </w:pPr>
      <w:rPr>
        <w:rFonts w:hint="default"/>
        <w:lang w:val="en-US" w:eastAsia="en-US" w:bidi="ar-SA"/>
      </w:rPr>
    </w:lvl>
    <w:lvl w:ilvl="2" w:tplc="F47A86FC">
      <w:numFmt w:val="bullet"/>
      <w:lvlText w:val="•"/>
      <w:lvlJc w:val="left"/>
      <w:pPr>
        <w:ind w:left="2649" w:hanging="360"/>
      </w:pPr>
      <w:rPr>
        <w:rFonts w:hint="default"/>
        <w:lang w:val="en-US" w:eastAsia="en-US" w:bidi="ar-SA"/>
      </w:rPr>
    </w:lvl>
    <w:lvl w:ilvl="3" w:tplc="DCD6B2CC">
      <w:numFmt w:val="bullet"/>
      <w:lvlText w:val="•"/>
      <w:lvlJc w:val="left"/>
      <w:pPr>
        <w:ind w:left="3563" w:hanging="360"/>
      </w:pPr>
      <w:rPr>
        <w:rFonts w:hint="default"/>
        <w:lang w:val="en-US" w:eastAsia="en-US" w:bidi="ar-SA"/>
      </w:rPr>
    </w:lvl>
    <w:lvl w:ilvl="4" w:tplc="B99E61F6">
      <w:numFmt w:val="bullet"/>
      <w:lvlText w:val="•"/>
      <w:lvlJc w:val="left"/>
      <w:pPr>
        <w:ind w:left="4478" w:hanging="360"/>
      </w:pPr>
      <w:rPr>
        <w:rFonts w:hint="default"/>
        <w:lang w:val="en-US" w:eastAsia="en-US" w:bidi="ar-SA"/>
      </w:rPr>
    </w:lvl>
    <w:lvl w:ilvl="5" w:tplc="92AE8A1E">
      <w:numFmt w:val="bullet"/>
      <w:lvlText w:val="•"/>
      <w:lvlJc w:val="left"/>
      <w:pPr>
        <w:ind w:left="5393" w:hanging="360"/>
      </w:pPr>
      <w:rPr>
        <w:rFonts w:hint="default"/>
        <w:lang w:val="en-US" w:eastAsia="en-US" w:bidi="ar-SA"/>
      </w:rPr>
    </w:lvl>
    <w:lvl w:ilvl="6" w:tplc="15E2C5C6">
      <w:numFmt w:val="bullet"/>
      <w:lvlText w:val="•"/>
      <w:lvlJc w:val="left"/>
      <w:pPr>
        <w:ind w:left="6307" w:hanging="360"/>
      </w:pPr>
      <w:rPr>
        <w:rFonts w:hint="default"/>
        <w:lang w:val="en-US" w:eastAsia="en-US" w:bidi="ar-SA"/>
      </w:rPr>
    </w:lvl>
    <w:lvl w:ilvl="7" w:tplc="F5BA86CE">
      <w:numFmt w:val="bullet"/>
      <w:lvlText w:val="•"/>
      <w:lvlJc w:val="left"/>
      <w:pPr>
        <w:ind w:left="7222" w:hanging="360"/>
      </w:pPr>
      <w:rPr>
        <w:rFonts w:hint="default"/>
        <w:lang w:val="en-US" w:eastAsia="en-US" w:bidi="ar-SA"/>
      </w:rPr>
    </w:lvl>
    <w:lvl w:ilvl="8" w:tplc="F5EC11E4">
      <w:numFmt w:val="bullet"/>
      <w:lvlText w:val="•"/>
      <w:lvlJc w:val="left"/>
      <w:pPr>
        <w:ind w:left="8137" w:hanging="360"/>
      </w:pPr>
      <w:rPr>
        <w:rFonts w:hint="default"/>
        <w:lang w:val="en-US" w:eastAsia="en-US" w:bidi="ar-SA"/>
      </w:rPr>
    </w:lvl>
  </w:abstractNum>
  <w:abstractNum w:abstractNumId="20" w15:restartNumberingAfterBreak="0">
    <w:nsid w:val="704C664F"/>
    <w:multiLevelType w:val="hybridMultilevel"/>
    <w:tmpl w:val="2320D3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B474B7"/>
    <w:multiLevelType w:val="hybridMultilevel"/>
    <w:tmpl w:val="B3E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5C06A8"/>
    <w:multiLevelType w:val="hybridMultilevel"/>
    <w:tmpl w:val="32CE7B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16cid:durableId="1395392658">
    <w:abstractNumId w:val="6"/>
  </w:num>
  <w:num w:numId="2" w16cid:durableId="602761127">
    <w:abstractNumId w:val="3"/>
  </w:num>
  <w:num w:numId="3" w16cid:durableId="1617448403">
    <w:abstractNumId w:val="4"/>
  </w:num>
  <w:num w:numId="4" w16cid:durableId="2020428365">
    <w:abstractNumId w:val="19"/>
  </w:num>
  <w:num w:numId="5" w16cid:durableId="1504662770">
    <w:abstractNumId w:val="14"/>
  </w:num>
  <w:num w:numId="6" w16cid:durableId="1852180562">
    <w:abstractNumId w:val="10"/>
  </w:num>
  <w:num w:numId="7" w16cid:durableId="2050294729">
    <w:abstractNumId w:val="16"/>
  </w:num>
  <w:num w:numId="8" w16cid:durableId="1908877876">
    <w:abstractNumId w:val="18"/>
  </w:num>
  <w:num w:numId="9" w16cid:durableId="663628808">
    <w:abstractNumId w:val="21"/>
  </w:num>
  <w:num w:numId="10" w16cid:durableId="1011104937">
    <w:abstractNumId w:val="17"/>
  </w:num>
  <w:num w:numId="11" w16cid:durableId="380449278">
    <w:abstractNumId w:val="8"/>
  </w:num>
  <w:num w:numId="12" w16cid:durableId="918054376">
    <w:abstractNumId w:val="1"/>
  </w:num>
  <w:num w:numId="13" w16cid:durableId="18168755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13556773">
    <w:abstractNumId w:val="7"/>
  </w:num>
  <w:num w:numId="15" w16cid:durableId="787629205">
    <w:abstractNumId w:val="9"/>
  </w:num>
  <w:num w:numId="16" w16cid:durableId="1737314882">
    <w:abstractNumId w:val="13"/>
  </w:num>
  <w:num w:numId="17" w16cid:durableId="497814973">
    <w:abstractNumId w:val="20"/>
  </w:num>
  <w:num w:numId="18" w16cid:durableId="220556934">
    <w:abstractNumId w:val="22"/>
  </w:num>
  <w:num w:numId="19" w16cid:durableId="423574090">
    <w:abstractNumId w:val="11"/>
  </w:num>
  <w:num w:numId="20" w16cid:durableId="1452357925">
    <w:abstractNumId w:val="2"/>
  </w:num>
  <w:num w:numId="21" w16cid:durableId="68890981">
    <w:abstractNumId w:val="12"/>
  </w:num>
  <w:num w:numId="22" w16cid:durableId="1608544532">
    <w:abstractNumId w:val="15"/>
  </w:num>
  <w:num w:numId="23" w16cid:durableId="782578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E08"/>
    <w:rsid w:val="000107B2"/>
    <w:rsid w:val="00033DCF"/>
    <w:rsid w:val="00040448"/>
    <w:rsid w:val="000541DB"/>
    <w:rsid w:val="00061148"/>
    <w:rsid w:val="00071FDB"/>
    <w:rsid w:val="000742CC"/>
    <w:rsid w:val="0007685C"/>
    <w:rsid w:val="000D2295"/>
    <w:rsid w:val="001018BA"/>
    <w:rsid w:val="00126688"/>
    <w:rsid w:val="00143E08"/>
    <w:rsid w:val="001920CA"/>
    <w:rsid w:val="001A446D"/>
    <w:rsid w:val="001B3123"/>
    <w:rsid w:val="001B3336"/>
    <w:rsid w:val="001B7A0F"/>
    <w:rsid w:val="001E45E7"/>
    <w:rsid w:val="00200E20"/>
    <w:rsid w:val="00215574"/>
    <w:rsid w:val="00225621"/>
    <w:rsid w:val="00231045"/>
    <w:rsid w:val="002921C4"/>
    <w:rsid w:val="002968C8"/>
    <w:rsid w:val="002F0EC0"/>
    <w:rsid w:val="002F2777"/>
    <w:rsid w:val="00300F6A"/>
    <w:rsid w:val="00313AB4"/>
    <w:rsid w:val="003310AF"/>
    <w:rsid w:val="00363DC0"/>
    <w:rsid w:val="003814A3"/>
    <w:rsid w:val="00381658"/>
    <w:rsid w:val="003839CB"/>
    <w:rsid w:val="00396175"/>
    <w:rsid w:val="003B77F5"/>
    <w:rsid w:val="003E4EF5"/>
    <w:rsid w:val="00422D06"/>
    <w:rsid w:val="0042397C"/>
    <w:rsid w:val="004601FC"/>
    <w:rsid w:val="00462193"/>
    <w:rsid w:val="0047113B"/>
    <w:rsid w:val="00481F25"/>
    <w:rsid w:val="004D7A28"/>
    <w:rsid w:val="004D7EA0"/>
    <w:rsid w:val="004F5350"/>
    <w:rsid w:val="0053308A"/>
    <w:rsid w:val="00533B6A"/>
    <w:rsid w:val="00545E9B"/>
    <w:rsid w:val="00551520"/>
    <w:rsid w:val="00561C1F"/>
    <w:rsid w:val="0056539A"/>
    <w:rsid w:val="005765DF"/>
    <w:rsid w:val="005C5EFA"/>
    <w:rsid w:val="005D6170"/>
    <w:rsid w:val="005E3E0D"/>
    <w:rsid w:val="005F6C21"/>
    <w:rsid w:val="006025BD"/>
    <w:rsid w:val="00625160"/>
    <w:rsid w:val="0063653D"/>
    <w:rsid w:val="00640D7B"/>
    <w:rsid w:val="00650188"/>
    <w:rsid w:val="006918E6"/>
    <w:rsid w:val="006976C9"/>
    <w:rsid w:val="006A1207"/>
    <w:rsid w:val="006A4F13"/>
    <w:rsid w:val="006D3599"/>
    <w:rsid w:val="007100DF"/>
    <w:rsid w:val="007130E9"/>
    <w:rsid w:val="00747EE9"/>
    <w:rsid w:val="00764948"/>
    <w:rsid w:val="007759A2"/>
    <w:rsid w:val="00785750"/>
    <w:rsid w:val="007A71B8"/>
    <w:rsid w:val="007A7A62"/>
    <w:rsid w:val="007B089C"/>
    <w:rsid w:val="00822DD0"/>
    <w:rsid w:val="0083071E"/>
    <w:rsid w:val="00850D07"/>
    <w:rsid w:val="0085581C"/>
    <w:rsid w:val="00857DBF"/>
    <w:rsid w:val="008634D5"/>
    <w:rsid w:val="00866AFB"/>
    <w:rsid w:val="00885F0B"/>
    <w:rsid w:val="00890E72"/>
    <w:rsid w:val="00893EF7"/>
    <w:rsid w:val="00895C39"/>
    <w:rsid w:val="008A78D2"/>
    <w:rsid w:val="008B385D"/>
    <w:rsid w:val="008C11F6"/>
    <w:rsid w:val="008C23A5"/>
    <w:rsid w:val="008C7761"/>
    <w:rsid w:val="00914C5D"/>
    <w:rsid w:val="009A1B85"/>
    <w:rsid w:val="00A22611"/>
    <w:rsid w:val="00A35D21"/>
    <w:rsid w:val="00A43135"/>
    <w:rsid w:val="00A61208"/>
    <w:rsid w:val="00AA12D4"/>
    <w:rsid w:val="00AB5261"/>
    <w:rsid w:val="00AD5C79"/>
    <w:rsid w:val="00B162C0"/>
    <w:rsid w:val="00B206EF"/>
    <w:rsid w:val="00B60D79"/>
    <w:rsid w:val="00B729E7"/>
    <w:rsid w:val="00BC0880"/>
    <w:rsid w:val="00BD6604"/>
    <w:rsid w:val="00BF30F2"/>
    <w:rsid w:val="00BF6F26"/>
    <w:rsid w:val="00C03FEC"/>
    <w:rsid w:val="00C30AEC"/>
    <w:rsid w:val="00C67323"/>
    <w:rsid w:val="00CB68A9"/>
    <w:rsid w:val="00CD1A71"/>
    <w:rsid w:val="00CD6CB3"/>
    <w:rsid w:val="00D016A2"/>
    <w:rsid w:val="00D01C55"/>
    <w:rsid w:val="00D051ED"/>
    <w:rsid w:val="00D06B38"/>
    <w:rsid w:val="00D23E63"/>
    <w:rsid w:val="00D25CAB"/>
    <w:rsid w:val="00DC6ECD"/>
    <w:rsid w:val="00DD6056"/>
    <w:rsid w:val="00DD7CE2"/>
    <w:rsid w:val="00E00ED4"/>
    <w:rsid w:val="00E24864"/>
    <w:rsid w:val="00E32793"/>
    <w:rsid w:val="00E37804"/>
    <w:rsid w:val="00E463FD"/>
    <w:rsid w:val="00E53638"/>
    <w:rsid w:val="00E56619"/>
    <w:rsid w:val="00E930C7"/>
    <w:rsid w:val="00EB5650"/>
    <w:rsid w:val="00EC45BB"/>
    <w:rsid w:val="00ED2A71"/>
    <w:rsid w:val="00EE323D"/>
    <w:rsid w:val="00F42A31"/>
    <w:rsid w:val="00F604C3"/>
    <w:rsid w:val="00F91606"/>
    <w:rsid w:val="00F958A0"/>
    <w:rsid w:val="00FA118E"/>
    <w:rsid w:val="00FA19C3"/>
    <w:rsid w:val="00FB2BD6"/>
    <w:rsid w:val="00FB411D"/>
    <w:rsid w:val="00FC45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D30C6"/>
  <w15:docId w15:val="{A4894009-D926-49C7-B837-ACE733340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5BB"/>
    <w:rPr>
      <w:rFonts w:ascii="Times New Roman" w:eastAsia="Times New Roman" w:hAnsi="Times New Roman" w:cs="Times New Roman"/>
    </w:rPr>
  </w:style>
  <w:style w:type="paragraph" w:styleId="Heading1">
    <w:name w:val="heading 1"/>
    <w:basedOn w:val="Normal"/>
    <w:uiPriority w:val="9"/>
    <w:qFormat/>
    <w:rsid w:val="00CD1A71"/>
    <w:pPr>
      <w:spacing w:before="84"/>
      <w:ind w:left="3020" w:right="3754"/>
      <w:outlineLvl w:val="0"/>
    </w:pPr>
    <w:rPr>
      <w:b/>
      <w:bCs/>
      <w:sz w:val="40"/>
      <w:szCs w:val="40"/>
    </w:rPr>
  </w:style>
  <w:style w:type="paragraph" w:styleId="Heading2">
    <w:name w:val="heading 2"/>
    <w:basedOn w:val="Normal"/>
    <w:uiPriority w:val="9"/>
    <w:unhideWhenUsed/>
    <w:qFormat/>
    <w:rsid w:val="00CD1A71"/>
    <w:pPr>
      <w:ind w:left="100"/>
      <w:outlineLvl w:val="1"/>
    </w:pPr>
    <w:rPr>
      <w:b/>
      <w:bCs/>
      <w:sz w:val="32"/>
      <w:szCs w:val="32"/>
    </w:rPr>
  </w:style>
  <w:style w:type="paragraph" w:styleId="Heading3">
    <w:name w:val="heading 3"/>
    <w:basedOn w:val="Normal"/>
    <w:uiPriority w:val="9"/>
    <w:unhideWhenUsed/>
    <w:qFormat/>
    <w:rsid w:val="00CD1A71"/>
    <w:pPr>
      <w:ind w:left="100"/>
      <w:outlineLvl w:val="2"/>
    </w:pPr>
    <w:rPr>
      <w:b/>
      <w:bCs/>
      <w:sz w:val="28"/>
      <w:szCs w:val="28"/>
    </w:rPr>
  </w:style>
  <w:style w:type="paragraph" w:styleId="Heading4">
    <w:name w:val="heading 4"/>
    <w:basedOn w:val="Normal"/>
    <w:uiPriority w:val="9"/>
    <w:unhideWhenUsed/>
    <w:qFormat/>
    <w:rsid w:val="00CD1A71"/>
    <w:pPr>
      <w:ind w:left="8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D1A71"/>
    <w:pPr>
      <w:spacing w:before="276"/>
      <w:ind w:left="820" w:hanging="361"/>
    </w:pPr>
    <w:rPr>
      <w:b/>
      <w:bCs/>
      <w:sz w:val="24"/>
      <w:szCs w:val="24"/>
    </w:rPr>
  </w:style>
  <w:style w:type="paragraph" w:styleId="TOC2">
    <w:name w:val="toc 2"/>
    <w:basedOn w:val="Normal"/>
    <w:uiPriority w:val="1"/>
    <w:qFormat/>
    <w:rsid w:val="00CD1A71"/>
    <w:pPr>
      <w:spacing w:before="276"/>
      <w:ind w:left="1540"/>
    </w:pPr>
    <w:rPr>
      <w:b/>
      <w:bCs/>
      <w:sz w:val="24"/>
      <w:szCs w:val="24"/>
    </w:rPr>
  </w:style>
  <w:style w:type="paragraph" w:styleId="BodyText">
    <w:name w:val="Body Text"/>
    <w:basedOn w:val="Normal"/>
    <w:link w:val="BodyTextChar"/>
    <w:uiPriority w:val="1"/>
    <w:qFormat/>
    <w:rsid w:val="00CD1A71"/>
    <w:rPr>
      <w:sz w:val="24"/>
      <w:szCs w:val="24"/>
    </w:rPr>
  </w:style>
  <w:style w:type="paragraph" w:styleId="Title">
    <w:name w:val="Title"/>
    <w:basedOn w:val="Normal"/>
    <w:uiPriority w:val="10"/>
    <w:qFormat/>
    <w:rsid w:val="00CD1A71"/>
    <w:pPr>
      <w:ind w:left="1912"/>
    </w:pPr>
    <w:rPr>
      <w:b/>
      <w:bCs/>
      <w:sz w:val="52"/>
      <w:szCs w:val="52"/>
    </w:rPr>
  </w:style>
  <w:style w:type="paragraph" w:styleId="ListParagraph">
    <w:name w:val="List Paragraph"/>
    <w:basedOn w:val="Normal"/>
    <w:uiPriority w:val="34"/>
    <w:qFormat/>
    <w:rsid w:val="00CD1A71"/>
    <w:pPr>
      <w:ind w:left="820" w:hanging="361"/>
    </w:pPr>
  </w:style>
  <w:style w:type="paragraph" w:customStyle="1" w:styleId="TableParagraph">
    <w:name w:val="Table Paragraph"/>
    <w:basedOn w:val="Normal"/>
    <w:uiPriority w:val="1"/>
    <w:qFormat/>
    <w:rsid w:val="00CD1A71"/>
  </w:style>
  <w:style w:type="character" w:styleId="Emphasis">
    <w:name w:val="Emphasis"/>
    <w:basedOn w:val="DefaultParagraphFont"/>
    <w:uiPriority w:val="20"/>
    <w:qFormat/>
    <w:rsid w:val="009A1B85"/>
    <w:rPr>
      <w:i/>
      <w:iCs/>
    </w:rPr>
  </w:style>
  <w:style w:type="paragraph" w:styleId="Header">
    <w:name w:val="header"/>
    <w:basedOn w:val="Normal"/>
    <w:link w:val="HeaderChar"/>
    <w:uiPriority w:val="99"/>
    <w:unhideWhenUsed/>
    <w:rsid w:val="001920CA"/>
    <w:pPr>
      <w:tabs>
        <w:tab w:val="center" w:pos="4513"/>
        <w:tab w:val="right" w:pos="9026"/>
      </w:tabs>
    </w:pPr>
  </w:style>
  <w:style w:type="character" w:customStyle="1" w:styleId="HeaderChar">
    <w:name w:val="Header Char"/>
    <w:basedOn w:val="DefaultParagraphFont"/>
    <w:link w:val="Header"/>
    <w:uiPriority w:val="99"/>
    <w:rsid w:val="001920CA"/>
    <w:rPr>
      <w:rFonts w:ascii="Times New Roman" w:eastAsia="Times New Roman" w:hAnsi="Times New Roman" w:cs="Times New Roman"/>
    </w:rPr>
  </w:style>
  <w:style w:type="paragraph" w:styleId="Footer">
    <w:name w:val="footer"/>
    <w:basedOn w:val="Normal"/>
    <w:link w:val="FooterChar"/>
    <w:uiPriority w:val="99"/>
    <w:unhideWhenUsed/>
    <w:rsid w:val="001920CA"/>
    <w:pPr>
      <w:tabs>
        <w:tab w:val="center" w:pos="4513"/>
        <w:tab w:val="right" w:pos="9026"/>
      </w:tabs>
    </w:pPr>
  </w:style>
  <w:style w:type="character" w:customStyle="1" w:styleId="FooterChar">
    <w:name w:val="Footer Char"/>
    <w:basedOn w:val="DefaultParagraphFont"/>
    <w:link w:val="Footer"/>
    <w:uiPriority w:val="99"/>
    <w:rsid w:val="001920C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921C4"/>
    <w:rPr>
      <w:rFonts w:ascii="Tahoma" w:hAnsi="Tahoma" w:cs="Tahoma"/>
      <w:sz w:val="16"/>
      <w:szCs w:val="16"/>
    </w:rPr>
  </w:style>
  <w:style w:type="character" w:customStyle="1" w:styleId="BalloonTextChar">
    <w:name w:val="Balloon Text Char"/>
    <w:basedOn w:val="DefaultParagraphFont"/>
    <w:link w:val="BalloonText"/>
    <w:uiPriority w:val="99"/>
    <w:semiHidden/>
    <w:rsid w:val="002921C4"/>
    <w:rPr>
      <w:rFonts w:ascii="Tahoma" w:eastAsia="Times New Roman" w:hAnsi="Tahoma" w:cs="Tahoma"/>
      <w:sz w:val="16"/>
      <w:szCs w:val="16"/>
    </w:rPr>
  </w:style>
  <w:style w:type="paragraph" w:customStyle="1" w:styleId="Default">
    <w:name w:val="Default"/>
    <w:rsid w:val="00061148"/>
    <w:pPr>
      <w:widowControl/>
      <w:adjustRightInd w:val="0"/>
    </w:pPr>
    <w:rPr>
      <w:rFonts w:ascii="Arial" w:eastAsia="Calibri" w:hAnsi="Arial" w:cs="Arial"/>
      <w:color w:val="000000"/>
      <w:sz w:val="24"/>
      <w:szCs w:val="24"/>
    </w:rPr>
  </w:style>
  <w:style w:type="character" w:styleId="Hyperlink">
    <w:name w:val="Hyperlink"/>
    <w:basedOn w:val="DefaultParagraphFont"/>
    <w:rsid w:val="00061148"/>
    <w:rPr>
      <w:color w:val="0000FF"/>
      <w:u w:val="single"/>
    </w:rPr>
  </w:style>
  <w:style w:type="paragraph" w:styleId="NoSpacing">
    <w:name w:val="No Spacing"/>
    <w:link w:val="NoSpacingChar"/>
    <w:qFormat/>
    <w:rsid w:val="006976C9"/>
    <w:pPr>
      <w:widowControl/>
      <w:autoSpaceDE/>
      <w:autoSpaceDN/>
    </w:pPr>
    <w:rPr>
      <w:rFonts w:ascii="Calibri" w:eastAsia="Times New Roman" w:hAnsi="Calibri" w:cs="Times New Roman"/>
    </w:rPr>
  </w:style>
  <w:style w:type="character" w:customStyle="1" w:styleId="NoSpacingChar">
    <w:name w:val="No Spacing Char"/>
    <w:basedOn w:val="DefaultParagraphFont"/>
    <w:link w:val="NoSpacing"/>
    <w:rsid w:val="006976C9"/>
    <w:rPr>
      <w:rFonts w:ascii="Calibri" w:eastAsia="Times New Roman" w:hAnsi="Calibri" w:cs="Times New Roman"/>
    </w:rPr>
  </w:style>
  <w:style w:type="character" w:customStyle="1" w:styleId="BodyTextChar">
    <w:name w:val="Body Text Char"/>
    <w:basedOn w:val="DefaultParagraphFont"/>
    <w:link w:val="BodyText"/>
    <w:uiPriority w:val="1"/>
    <w:rsid w:val="00561C1F"/>
    <w:rPr>
      <w:rFonts w:ascii="Times New Roman" w:eastAsia="Times New Roman" w:hAnsi="Times New Roman" w:cs="Times New Roman"/>
      <w:sz w:val="24"/>
      <w:szCs w:val="24"/>
    </w:rPr>
  </w:style>
  <w:style w:type="character" w:customStyle="1" w:styleId="apple-tab-span">
    <w:name w:val="apple-tab-span"/>
    <w:basedOn w:val="DefaultParagraphFont"/>
    <w:rsid w:val="00885F0B"/>
  </w:style>
  <w:style w:type="paragraph" w:styleId="NormalWeb">
    <w:name w:val="Normal (Web)"/>
    <w:basedOn w:val="Normal"/>
    <w:uiPriority w:val="99"/>
    <w:unhideWhenUsed/>
    <w:rsid w:val="007759A2"/>
    <w:pPr>
      <w:widowControl/>
      <w:autoSpaceDE/>
      <w:autoSpaceDN/>
      <w:spacing w:before="100" w:beforeAutospacing="1" w:after="100" w:afterAutospacing="1"/>
    </w:pPr>
    <w:rPr>
      <w:sz w:val="24"/>
      <w:szCs w:val="24"/>
      <w:lang w:val="en-IN" w:eastAsia="en-IN"/>
    </w:rPr>
  </w:style>
  <w:style w:type="character" w:customStyle="1" w:styleId="apple-converted-space">
    <w:name w:val="apple-converted-space"/>
    <w:basedOn w:val="DefaultParagraphFont"/>
    <w:rsid w:val="00B206EF"/>
  </w:style>
  <w:style w:type="character" w:styleId="Strong">
    <w:name w:val="Strong"/>
    <w:uiPriority w:val="22"/>
    <w:qFormat/>
    <w:rsid w:val="001B7A0F"/>
    <w:rPr>
      <w:b w:val="0"/>
      <w:bCs w:val="0"/>
      <w:color w:val="000000"/>
    </w:rPr>
  </w:style>
  <w:style w:type="paragraph" w:styleId="BodyTextIndent">
    <w:name w:val="Body Text Indent"/>
    <w:basedOn w:val="Normal"/>
    <w:link w:val="BodyTextIndentChar"/>
    <w:uiPriority w:val="99"/>
    <w:semiHidden/>
    <w:unhideWhenUsed/>
    <w:rsid w:val="00850D07"/>
    <w:pPr>
      <w:spacing w:after="120"/>
      <w:ind w:left="283"/>
    </w:pPr>
  </w:style>
  <w:style w:type="character" w:customStyle="1" w:styleId="BodyTextIndentChar">
    <w:name w:val="Body Text Indent Char"/>
    <w:basedOn w:val="DefaultParagraphFont"/>
    <w:link w:val="BodyTextIndent"/>
    <w:uiPriority w:val="99"/>
    <w:semiHidden/>
    <w:rsid w:val="00850D07"/>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3B77F5"/>
    <w:rPr>
      <w:color w:val="605E5C"/>
      <w:shd w:val="clear" w:color="auto" w:fill="E1DFDD"/>
    </w:rPr>
  </w:style>
  <w:style w:type="character" w:styleId="FollowedHyperlink">
    <w:name w:val="FollowedHyperlink"/>
    <w:basedOn w:val="DefaultParagraphFont"/>
    <w:uiPriority w:val="99"/>
    <w:semiHidden/>
    <w:unhideWhenUsed/>
    <w:rsid w:val="003B77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7191">
      <w:bodyDiv w:val="1"/>
      <w:marLeft w:val="0"/>
      <w:marRight w:val="0"/>
      <w:marTop w:val="0"/>
      <w:marBottom w:val="0"/>
      <w:divBdr>
        <w:top w:val="none" w:sz="0" w:space="0" w:color="auto"/>
        <w:left w:val="none" w:sz="0" w:space="0" w:color="auto"/>
        <w:bottom w:val="none" w:sz="0" w:space="0" w:color="auto"/>
        <w:right w:val="none" w:sz="0" w:space="0" w:color="auto"/>
      </w:divBdr>
      <w:divsChild>
        <w:div w:id="1647006232">
          <w:marLeft w:val="0"/>
          <w:marRight w:val="0"/>
          <w:marTop w:val="0"/>
          <w:marBottom w:val="0"/>
          <w:divBdr>
            <w:top w:val="none" w:sz="0" w:space="0" w:color="auto"/>
            <w:left w:val="none" w:sz="0" w:space="0" w:color="auto"/>
            <w:bottom w:val="none" w:sz="0" w:space="0" w:color="auto"/>
            <w:right w:val="none" w:sz="0" w:space="0" w:color="auto"/>
          </w:divBdr>
          <w:divsChild>
            <w:div w:id="913124808">
              <w:marLeft w:val="0"/>
              <w:marRight w:val="0"/>
              <w:marTop w:val="0"/>
              <w:marBottom w:val="0"/>
              <w:divBdr>
                <w:top w:val="none" w:sz="0" w:space="0" w:color="auto"/>
                <w:left w:val="none" w:sz="0" w:space="0" w:color="auto"/>
                <w:bottom w:val="none" w:sz="0" w:space="0" w:color="auto"/>
                <w:right w:val="none" w:sz="0" w:space="0" w:color="auto"/>
              </w:divBdr>
            </w:div>
            <w:div w:id="1966693710">
              <w:marLeft w:val="0"/>
              <w:marRight w:val="0"/>
              <w:marTop w:val="0"/>
              <w:marBottom w:val="0"/>
              <w:divBdr>
                <w:top w:val="none" w:sz="0" w:space="0" w:color="auto"/>
                <w:left w:val="none" w:sz="0" w:space="0" w:color="auto"/>
                <w:bottom w:val="none" w:sz="0" w:space="0" w:color="auto"/>
                <w:right w:val="none" w:sz="0" w:space="0" w:color="auto"/>
              </w:divBdr>
            </w:div>
            <w:div w:id="334890037">
              <w:marLeft w:val="0"/>
              <w:marRight w:val="0"/>
              <w:marTop w:val="0"/>
              <w:marBottom w:val="0"/>
              <w:divBdr>
                <w:top w:val="none" w:sz="0" w:space="0" w:color="auto"/>
                <w:left w:val="none" w:sz="0" w:space="0" w:color="auto"/>
                <w:bottom w:val="none" w:sz="0" w:space="0" w:color="auto"/>
                <w:right w:val="none" w:sz="0" w:space="0" w:color="auto"/>
              </w:divBdr>
            </w:div>
            <w:div w:id="1567688738">
              <w:marLeft w:val="0"/>
              <w:marRight w:val="0"/>
              <w:marTop w:val="0"/>
              <w:marBottom w:val="0"/>
              <w:divBdr>
                <w:top w:val="none" w:sz="0" w:space="0" w:color="auto"/>
                <w:left w:val="none" w:sz="0" w:space="0" w:color="auto"/>
                <w:bottom w:val="none" w:sz="0" w:space="0" w:color="auto"/>
                <w:right w:val="none" w:sz="0" w:space="0" w:color="auto"/>
              </w:divBdr>
            </w:div>
            <w:div w:id="128403974">
              <w:marLeft w:val="0"/>
              <w:marRight w:val="0"/>
              <w:marTop w:val="0"/>
              <w:marBottom w:val="0"/>
              <w:divBdr>
                <w:top w:val="none" w:sz="0" w:space="0" w:color="auto"/>
                <w:left w:val="none" w:sz="0" w:space="0" w:color="auto"/>
                <w:bottom w:val="none" w:sz="0" w:space="0" w:color="auto"/>
                <w:right w:val="none" w:sz="0" w:space="0" w:color="auto"/>
              </w:divBdr>
            </w:div>
            <w:div w:id="1939367439">
              <w:marLeft w:val="0"/>
              <w:marRight w:val="0"/>
              <w:marTop w:val="0"/>
              <w:marBottom w:val="0"/>
              <w:divBdr>
                <w:top w:val="none" w:sz="0" w:space="0" w:color="auto"/>
                <w:left w:val="none" w:sz="0" w:space="0" w:color="auto"/>
                <w:bottom w:val="none" w:sz="0" w:space="0" w:color="auto"/>
                <w:right w:val="none" w:sz="0" w:space="0" w:color="auto"/>
              </w:divBdr>
            </w:div>
            <w:div w:id="1710378951">
              <w:marLeft w:val="0"/>
              <w:marRight w:val="0"/>
              <w:marTop w:val="0"/>
              <w:marBottom w:val="0"/>
              <w:divBdr>
                <w:top w:val="none" w:sz="0" w:space="0" w:color="auto"/>
                <w:left w:val="none" w:sz="0" w:space="0" w:color="auto"/>
                <w:bottom w:val="none" w:sz="0" w:space="0" w:color="auto"/>
                <w:right w:val="none" w:sz="0" w:space="0" w:color="auto"/>
              </w:divBdr>
            </w:div>
            <w:div w:id="891959360">
              <w:marLeft w:val="0"/>
              <w:marRight w:val="0"/>
              <w:marTop w:val="0"/>
              <w:marBottom w:val="0"/>
              <w:divBdr>
                <w:top w:val="none" w:sz="0" w:space="0" w:color="auto"/>
                <w:left w:val="none" w:sz="0" w:space="0" w:color="auto"/>
                <w:bottom w:val="none" w:sz="0" w:space="0" w:color="auto"/>
                <w:right w:val="none" w:sz="0" w:space="0" w:color="auto"/>
              </w:divBdr>
            </w:div>
            <w:div w:id="202208264">
              <w:marLeft w:val="0"/>
              <w:marRight w:val="0"/>
              <w:marTop w:val="0"/>
              <w:marBottom w:val="0"/>
              <w:divBdr>
                <w:top w:val="none" w:sz="0" w:space="0" w:color="auto"/>
                <w:left w:val="none" w:sz="0" w:space="0" w:color="auto"/>
                <w:bottom w:val="none" w:sz="0" w:space="0" w:color="auto"/>
                <w:right w:val="none" w:sz="0" w:space="0" w:color="auto"/>
              </w:divBdr>
            </w:div>
            <w:div w:id="25299281">
              <w:marLeft w:val="0"/>
              <w:marRight w:val="0"/>
              <w:marTop w:val="0"/>
              <w:marBottom w:val="0"/>
              <w:divBdr>
                <w:top w:val="none" w:sz="0" w:space="0" w:color="auto"/>
                <w:left w:val="none" w:sz="0" w:space="0" w:color="auto"/>
                <w:bottom w:val="none" w:sz="0" w:space="0" w:color="auto"/>
                <w:right w:val="none" w:sz="0" w:space="0" w:color="auto"/>
              </w:divBdr>
            </w:div>
            <w:div w:id="2002544165">
              <w:marLeft w:val="0"/>
              <w:marRight w:val="0"/>
              <w:marTop w:val="0"/>
              <w:marBottom w:val="0"/>
              <w:divBdr>
                <w:top w:val="none" w:sz="0" w:space="0" w:color="auto"/>
                <w:left w:val="none" w:sz="0" w:space="0" w:color="auto"/>
                <w:bottom w:val="none" w:sz="0" w:space="0" w:color="auto"/>
                <w:right w:val="none" w:sz="0" w:space="0" w:color="auto"/>
              </w:divBdr>
            </w:div>
            <w:div w:id="810291575">
              <w:marLeft w:val="0"/>
              <w:marRight w:val="0"/>
              <w:marTop w:val="0"/>
              <w:marBottom w:val="0"/>
              <w:divBdr>
                <w:top w:val="none" w:sz="0" w:space="0" w:color="auto"/>
                <w:left w:val="none" w:sz="0" w:space="0" w:color="auto"/>
                <w:bottom w:val="none" w:sz="0" w:space="0" w:color="auto"/>
                <w:right w:val="none" w:sz="0" w:space="0" w:color="auto"/>
              </w:divBdr>
            </w:div>
            <w:div w:id="18895487">
              <w:marLeft w:val="0"/>
              <w:marRight w:val="0"/>
              <w:marTop w:val="0"/>
              <w:marBottom w:val="0"/>
              <w:divBdr>
                <w:top w:val="none" w:sz="0" w:space="0" w:color="auto"/>
                <w:left w:val="none" w:sz="0" w:space="0" w:color="auto"/>
                <w:bottom w:val="none" w:sz="0" w:space="0" w:color="auto"/>
                <w:right w:val="none" w:sz="0" w:space="0" w:color="auto"/>
              </w:divBdr>
            </w:div>
            <w:div w:id="1941377625">
              <w:marLeft w:val="0"/>
              <w:marRight w:val="0"/>
              <w:marTop w:val="0"/>
              <w:marBottom w:val="0"/>
              <w:divBdr>
                <w:top w:val="none" w:sz="0" w:space="0" w:color="auto"/>
                <w:left w:val="none" w:sz="0" w:space="0" w:color="auto"/>
                <w:bottom w:val="none" w:sz="0" w:space="0" w:color="auto"/>
                <w:right w:val="none" w:sz="0" w:space="0" w:color="auto"/>
              </w:divBdr>
            </w:div>
            <w:div w:id="1727871569">
              <w:marLeft w:val="0"/>
              <w:marRight w:val="0"/>
              <w:marTop w:val="0"/>
              <w:marBottom w:val="0"/>
              <w:divBdr>
                <w:top w:val="none" w:sz="0" w:space="0" w:color="auto"/>
                <w:left w:val="none" w:sz="0" w:space="0" w:color="auto"/>
                <w:bottom w:val="none" w:sz="0" w:space="0" w:color="auto"/>
                <w:right w:val="none" w:sz="0" w:space="0" w:color="auto"/>
              </w:divBdr>
            </w:div>
            <w:div w:id="1519854296">
              <w:marLeft w:val="0"/>
              <w:marRight w:val="0"/>
              <w:marTop w:val="0"/>
              <w:marBottom w:val="0"/>
              <w:divBdr>
                <w:top w:val="none" w:sz="0" w:space="0" w:color="auto"/>
                <w:left w:val="none" w:sz="0" w:space="0" w:color="auto"/>
                <w:bottom w:val="none" w:sz="0" w:space="0" w:color="auto"/>
                <w:right w:val="none" w:sz="0" w:space="0" w:color="auto"/>
              </w:divBdr>
            </w:div>
            <w:div w:id="1001741921">
              <w:marLeft w:val="0"/>
              <w:marRight w:val="0"/>
              <w:marTop w:val="0"/>
              <w:marBottom w:val="0"/>
              <w:divBdr>
                <w:top w:val="none" w:sz="0" w:space="0" w:color="auto"/>
                <w:left w:val="none" w:sz="0" w:space="0" w:color="auto"/>
                <w:bottom w:val="none" w:sz="0" w:space="0" w:color="auto"/>
                <w:right w:val="none" w:sz="0" w:space="0" w:color="auto"/>
              </w:divBdr>
            </w:div>
            <w:div w:id="1513371797">
              <w:marLeft w:val="0"/>
              <w:marRight w:val="0"/>
              <w:marTop w:val="0"/>
              <w:marBottom w:val="0"/>
              <w:divBdr>
                <w:top w:val="none" w:sz="0" w:space="0" w:color="auto"/>
                <w:left w:val="none" w:sz="0" w:space="0" w:color="auto"/>
                <w:bottom w:val="none" w:sz="0" w:space="0" w:color="auto"/>
                <w:right w:val="none" w:sz="0" w:space="0" w:color="auto"/>
              </w:divBdr>
            </w:div>
            <w:div w:id="994333194">
              <w:marLeft w:val="0"/>
              <w:marRight w:val="0"/>
              <w:marTop w:val="0"/>
              <w:marBottom w:val="0"/>
              <w:divBdr>
                <w:top w:val="none" w:sz="0" w:space="0" w:color="auto"/>
                <w:left w:val="none" w:sz="0" w:space="0" w:color="auto"/>
                <w:bottom w:val="none" w:sz="0" w:space="0" w:color="auto"/>
                <w:right w:val="none" w:sz="0" w:space="0" w:color="auto"/>
              </w:divBdr>
            </w:div>
            <w:div w:id="1593271523">
              <w:marLeft w:val="0"/>
              <w:marRight w:val="0"/>
              <w:marTop w:val="0"/>
              <w:marBottom w:val="0"/>
              <w:divBdr>
                <w:top w:val="none" w:sz="0" w:space="0" w:color="auto"/>
                <w:left w:val="none" w:sz="0" w:space="0" w:color="auto"/>
                <w:bottom w:val="none" w:sz="0" w:space="0" w:color="auto"/>
                <w:right w:val="none" w:sz="0" w:space="0" w:color="auto"/>
              </w:divBdr>
            </w:div>
            <w:div w:id="289631491">
              <w:marLeft w:val="0"/>
              <w:marRight w:val="0"/>
              <w:marTop w:val="0"/>
              <w:marBottom w:val="0"/>
              <w:divBdr>
                <w:top w:val="none" w:sz="0" w:space="0" w:color="auto"/>
                <w:left w:val="none" w:sz="0" w:space="0" w:color="auto"/>
                <w:bottom w:val="none" w:sz="0" w:space="0" w:color="auto"/>
                <w:right w:val="none" w:sz="0" w:space="0" w:color="auto"/>
              </w:divBdr>
            </w:div>
            <w:div w:id="953176036">
              <w:marLeft w:val="0"/>
              <w:marRight w:val="0"/>
              <w:marTop w:val="0"/>
              <w:marBottom w:val="0"/>
              <w:divBdr>
                <w:top w:val="none" w:sz="0" w:space="0" w:color="auto"/>
                <w:left w:val="none" w:sz="0" w:space="0" w:color="auto"/>
                <w:bottom w:val="none" w:sz="0" w:space="0" w:color="auto"/>
                <w:right w:val="none" w:sz="0" w:space="0" w:color="auto"/>
              </w:divBdr>
            </w:div>
            <w:div w:id="37093456">
              <w:marLeft w:val="0"/>
              <w:marRight w:val="0"/>
              <w:marTop w:val="0"/>
              <w:marBottom w:val="0"/>
              <w:divBdr>
                <w:top w:val="none" w:sz="0" w:space="0" w:color="auto"/>
                <w:left w:val="none" w:sz="0" w:space="0" w:color="auto"/>
                <w:bottom w:val="none" w:sz="0" w:space="0" w:color="auto"/>
                <w:right w:val="none" w:sz="0" w:space="0" w:color="auto"/>
              </w:divBdr>
            </w:div>
            <w:div w:id="212276393">
              <w:marLeft w:val="0"/>
              <w:marRight w:val="0"/>
              <w:marTop w:val="0"/>
              <w:marBottom w:val="0"/>
              <w:divBdr>
                <w:top w:val="none" w:sz="0" w:space="0" w:color="auto"/>
                <w:left w:val="none" w:sz="0" w:space="0" w:color="auto"/>
                <w:bottom w:val="none" w:sz="0" w:space="0" w:color="auto"/>
                <w:right w:val="none" w:sz="0" w:space="0" w:color="auto"/>
              </w:divBdr>
            </w:div>
            <w:div w:id="759985120">
              <w:marLeft w:val="0"/>
              <w:marRight w:val="0"/>
              <w:marTop w:val="0"/>
              <w:marBottom w:val="0"/>
              <w:divBdr>
                <w:top w:val="none" w:sz="0" w:space="0" w:color="auto"/>
                <w:left w:val="none" w:sz="0" w:space="0" w:color="auto"/>
                <w:bottom w:val="none" w:sz="0" w:space="0" w:color="auto"/>
                <w:right w:val="none" w:sz="0" w:space="0" w:color="auto"/>
              </w:divBdr>
            </w:div>
            <w:div w:id="232785625">
              <w:marLeft w:val="0"/>
              <w:marRight w:val="0"/>
              <w:marTop w:val="0"/>
              <w:marBottom w:val="0"/>
              <w:divBdr>
                <w:top w:val="none" w:sz="0" w:space="0" w:color="auto"/>
                <w:left w:val="none" w:sz="0" w:space="0" w:color="auto"/>
                <w:bottom w:val="none" w:sz="0" w:space="0" w:color="auto"/>
                <w:right w:val="none" w:sz="0" w:space="0" w:color="auto"/>
              </w:divBdr>
            </w:div>
            <w:div w:id="716274075">
              <w:marLeft w:val="0"/>
              <w:marRight w:val="0"/>
              <w:marTop w:val="0"/>
              <w:marBottom w:val="0"/>
              <w:divBdr>
                <w:top w:val="none" w:sz="0" w:space="0" w:color="auto"/>
                <w:left w:val="none" w:sz="0" w:space="0" w:color="auto"/>
                <w:bottom w:val="none" w:sz="0" w:space="0" w:color="auto"/>
                <w:right w:val="none" w:sz="0" w:space="0" w:color="auto"/>
              </w:divBdr>
            </w:div>
            <w:div w:id="1716270915">
              <w:marLeft w:val="0"/>
              <w:marRight w:val="0"/>
              <w:marTop w:val="0"/>
              <w:marBottom w:val="0"/>
              <w:divBdr>
                <w:top w:val="none" w:sz="0" w:space="0" w:color="auto"/>
                <w:left w:val="none" w:sz="0" w:space="0" w:color="auto"/>
                <w:bottom w:val="none" w:sz="0" w:space="0" w:color="auto"/>
                <w:right w:val="none" w:sz="0" w:space="0" w:color="auto"/>
              </w:divBdr>
            </w:div>
            <w:div w:id="384259838">
              <w:marLeft w:val="0"/>
              <w:marRight w:val="0"/>
              <w:marTop w:val="0"/>
              <w:marBottom w:val="0"/>
              <w:divBdr>
                <w:top w:val="none" w:sz="0" w:space="0" w:color="auto"/>
                <w:left w:val="none" w:sz="0" w:space="0" w:color="auto"/>
                <w:bottom w:val="none" w:sz="0" w:space="0" w:color="auto"/>
                <w:right w:val="none" w:sz="0" w:space="0" w:color="auto"/>
              </w:divBdr>
            </w:div>
            <w:div w:id="1599487684">
              <w:marLeft w:val="0"/>
              <w:marRight w:val="0"/>
              <w:marTop w:val="0"/>
              <w:marBottom w:val="0"/>
              <w:divBdr>
                <w:top w:val="none" w:sz="0" w:space="0" w:color="auto"/>
                <w:left w:val="none" w:sz="0" w:space="0" w:color="auto"/>
                <w:bottom w:val="none" w:sz="0" w:space="0" w:color="auto"/>
                <w:right w:val="none" w:sz="0" w:space="0" w:color="auto"/>
              </w:divBdr>
            </w:div>
            <w:div w:id="63572299">
              <w:marLeft w:val="0"/>
              <w:marRight w:val="0"/>
              <w:marTop w:val="0"/>
              <w:marBottom w:val="0"/>
              <w:divBdr>
                <w:top w:val="none" w:sz="0" w:space="0" w:color="auto"/>
                <w:left w:val="none" w:sz="0" w:space="0" w:color="auto"/>
                <w:bottom w:val="none" w:sz="0" w:space="0" w:color="auto"/>
                <w:right w:val="none" w:sz="0" w:space="0" w:color="auto"/>
              </w:divBdr>
            </w:div>
            <w:div w:id="110974254">
              <w:marLeft w:val="0"/>
              <w:marRight w:val="0"/>
              <w:marTop w:val="0"/>
              <w:marBottom w:val="0"/>
              <w:divBdr>
                <w:top w:val="none" w:sz="0" w:space="0" w:color="auto"/>
                <w:left w:val="none" w:sz="0" w:space="0" w:color="auto"/>
                <w:bottom w:val="none" w:sz="0" w:space="0" w:color="auto"/>
                <w:right w:val="none" w:sz="0" w:space="0" w:color="auto"/>
              </w:divBdr>
            </w:div>
            <w:div w:id="2018147830">
              <w:marLeft w:val="0"/>
              <w:marRight w:val="0"/>
              <w:marTop w:val="0"/>
              <w:marBottom w:val="0"/>
              <w:divBdr>
                <w:top w:val="none" w:sz="0" w:space="0" w:color="auto"/>
                <w:left w:val="none" w:sz="0" w:space="0" w:color="auto"/>
                <w:bottom w:val="none" w:sz="0" w:space="0" w:color="auto"/>
                <w:right w:val="none" w:sz="0" w:space="0" w:color="auto"/>
              </w:divBdr>
            </w:div>
            <w:div w:id="2102405736">
              <w:marLeft w:val="0"/>
              <w:marRight w:val="0"/>
              <w:marTop w:val="0"/>
              <w:marBottom w:val="0"/>
              <w:divBdr>
                <w:top w:val="none" w:sz="0" w:space="0" w:color="auto"/>
                <w:left w:val="none" w:sz="0" w:space="0" w:color="auto"/>
                <w:bottom w:val="none" w:sz="0" w:space="0" w:color="auto"/>
                <w:right w:val="none" w:sz="0" w:space="0" w:color="auto"/>
              </w:divBdr>
            </w:div>
            <w:div w:id="2037727627">
              <w:marLeft w:val="0"/>
              <w:marRight w:val="0"/>
              <w:marTop w:val="0"/>
              <w:marBottom w:val="0"/>
              <w:divBdr>
                <w:top w:val="none" w:sz="0" w:space="0" w:color="auto"/>
                <w:left w:val="none" w:sz="0" w:space="0" w:color="auto"/>
                <w:bottom w:val="none" w:sz="0" w:space="0" w:color="auto"/>
                <w:right w:val="none" w:sz="0" w:space="0" w:color="auto"/>
              </w:divBdr>
            </w:div>
            <w:div w:id="358972005">
              <w:marLeft w:val="0"/>
              <w:marRight w:val="0"/>
              <w:marTop w:val="0"/>
              <w:marBottom w:val="0"/>
              <w:divBdr>
                <w:top w:val="none" w:sz="0" w:space="0" w:color="auto"/>
                <w:left w:val="none" w:sz="0" w:space="0" w:color="auto"/>
                <w:bottom w:val="none" w:sz="0" w:space="0" w:color="auto"/>
                <w:right w:val="none" w:sz="0" w:space="0" w:color="auto"/>
              </w:divBdr>
            </w:div>
            <w:div w:id="579021979">
              <w:marLeft w:val="0"/>
              <w:marRight w:val="0"/>
              <w:marTop w:val="0"/>
              <w:marBottom w:val="0"/>
              <w:divBdr>
                <w:top w:val="none" w:sz="0" w:space="0" w:color="auto"/>
                <w:left w:val="none" w:sz="0" w:space="0" w:color="auto"/>
                <w:bottom w:val="none" w:sz="0" w:space="0" w:color="auto"/>
                <w:right w:val="none" w:sz="0" w:space="0" w:color="auto"/>
              </w:divBdr>
            </w:div>
            <w:div w:id="1022244932">
              <w:marLeft w:val="0"/>
              <w:marRight w:val="0"/>
              <w:marTop w:val="0"/>
              <w:marBottom w:val="0"/>
              <w:divBdr>
                <w:top w:val="none" w:sz="0" w:space="0" w:color="auto"/>
                <w:left w:val="none" w:sz="0" w:space="0" w:color="auto"/>
                <w:bottom w:val="none" w:sz="0" w:space="0" w:color="auto"/>
                <w:right w:val="none" w:sz="0" w:space="0" w:color="auto"/>
              </w:divBdr>
            </w:div>
            <w:div w:id="728385891">
              <w:marLeft w:val="0"/>
              <w:marRight w:val="0"/>
              <w:marTop w:val="0"/>
              <w:marBottom w:val="0"/>
              <w:divBdr>
                <w:top w:val="none" w:sz="0" w:space="0" w:color="auto"/>
                <w:left w:val="none" w:sz="0" w:space="0" w:color="auto"/>
                <w:bottom w:val="none" w:sz="0" w:space="0" w:color="auto"/>
                <w:right w:val="none" w:sz="0" w:space="0" w:color="auto"/>
              </w:divBdr>
            </w:div>
            <w:div w:id="2008360527">
              <w:marLeft w:val="0"/>
              <w:marRight w:val="0"/>
              <w:marTop w:val="0"/>
              <w:marBottom w:val="0"/>
              <w:divBdr>
                <w:top w:val="none" w:sz="0" w:space="0" w:color="auto"/>
                <w:left w:val="none" w:sz="0" w:space="0" w:color="auto"/>
                <w:bottom w:val="none" w:sz="0" w:space="0" w:color="auto"/>
                <w:right w:val="none" w:sz="0" w:space="0" w:color="auto"/>
              </w:divBdr>
            </w:div>
            <w:div w:id="1037122806">
              <w:marLeft w:val="0"/>
              <w:marRight w:val="0"/>
              <w:marTop w:val="0"/>
              <w:marBottom w:val="0"/>
              <w:divBdr>
                <w:top w:val="none" w:sz="0" w:space="0" w:color="auto"/>
                <w:left w:val="none" w:sz="0" w:space="0" w:color="auto"/>
                <w:bottom w:val="none" w:sz="0" w:space="0" w:color="auto"/>
                <w:right w:val="none" w:sz="0" w:space="0" w:color="auto"/>
              </w:divBdr>
            </w:div>
            <w:div w:id="971905100">
              <w:marLeft w:val="0"/>
              <w:marRight w:val="0"/>
              <w:marTop w:val="0"/>
              <w:marBottom w:val="0"/>
              <w:divBdr>
                <w:top w:val="none" w:sz="0" w:space="0" w:color="auto"/>
                <w:left w:val="none" w:sz="0" w:space="0" w:color="auto"/>
                <w:bottom w:val="none" w:sz="0" w:space="0" w:color="auto"/>
                <w:right w:val="none" w:sz="0" w:space="0" w:color="auto"/>
              </w:divBdr>
            </w:div>
            <w:div w:id="801312888">
              <w:marLeft w:val="0"/>
              <w:marRight w:val="0"/>
              <w:marTop w:val="0"/>
              <w:marBottom w:val="0"/>
              <w:divBdr>
                <w:top w:val="none" w:sz="0" w:space="0" w:color="auto"/>
                <w:left w:val="none" w:sz="0" w:space="0" w:color="auto"/>
                <w:bottom w:val="none" w:sz="0" w:space="0" w:color="auto"/>
                <w:right w:val="none" w:sz="0" w:space="0" w:color="auto"/>
              </w:divBdr>
            </w:div>
            <w:div w:id="1625499131">
              <w:marLeft w:val="0"/>
              <w:marRight w:val="0"/>
              <w:marTop w:val="0"/>
              <w:marBottom w:val="0"/>
              <w:divBdr>
                <w:top w:val="none" w:sz="0" w:space="0" w:color="auto"/>
                <w:left w:val="none" w:sz="0" w:space="0" w:color="auto"/>
                <w:bottom w:val="none" w:sz="0" w:space="0" w:color="auto"/>
                <w:right w:val="none" w:sz="0" w:space="0" w:color="auto"/>
              </w:divBdr>
            </w:div>
            <w:div w:id="530532019">
              <w:marLeft w:val="0"/>
              <w:marRight w:val="0"/>
              <w:marTop w:val="0"/>
              <w:marBottom w:val="0"/>
              <w:divBdr>
                <w:top w:val="none" w:sz="0" w:space="0" w:color="auto"/>
                <w:left w:val="none" w:sz="0" w:space="0" w:color="auto"/>
                <w:bottom w:val="none" w:sz="0" w:space="0" w:color="auto"/>
                <w:right w:val="none" w:sz="0" w:space="0" w:color="auto"/>
              </w:divBdr>
            </w:div>
            <w:div w:id="1446730453">
              <w:marLeft w:val="0"/>
              <w:marRight w:val="0"/>
              <w:marTop w:val="0"/>
              <w:marBottom w:val="0"/>
              <w:divBdr>
                <w:top w:val="none" w:sz="0" w:space="0" w:color="auto"/>
                <w:left w:val="none" w:sz="0" w:space="0" w:color="auto"/>
                <w:bottom w:val="none" w:sz="0" w:space="0" w:color="auto"/>
                <w:right w:val="none" w:sz="0" w:space="0" w:color="auto"/>
              </w:divBdr>
            </w:div>
            <w:div w:id="800349135">
              <w:marLeft w:val="0"/>
              <w:marRight w:val="0"/>
              <w:marTop w:val="0"/>
              <w:marBottom w:val="0"/>
              <w:divBdr>
                <w:top w:val="none" w:sz="0" w:space="0" w:color="auto"/>
                <w:left w:val="none" w:sz="0" w:space="0" w:color="auto"/>
                <w:bottom w:val="none" w:sz="0" w:space="0" w:color="auto"/>
                <w:right w:val="none" w:sz="0" w:space="0" w:color="auto"/>
              </w:divBdr>
            </w:div>
            <w:div w:id="876552849">
              <w:marLeft w:val="0"/>
              <w:marRight w:val="0"/>
              <w:marTop w:val="0"/>
              <w:marBottom w:val="0"/>
              <w:divBdr>
                <w:top w:val="none" w:sz="0" w:space="0" w:color="auto"/>
                <w:left w:val="none" w:sz="0" w:space="0" w:color="auto"/>
                <w:bottom w:val="none" w:sz="0" w:space="0" w:color="auto"/>
                <w:right w:val="none" w:sz="0" w:space="0" w:color="auto"/>
              </w:divBdr>
            </w:div>
            <w:div w:id="502748247">
              <w:marLeft w:val="0"/>
              <w:marRight w:val="0"/>
              <w:marTop w:val="0"/>
              <w:marBottom w:val="0"/>
              <w:divBdr>
                <w:top w:val="none" w:sz="0" w:space="0" w:color="auto"/>
                <w:left w:val="none" w:sz="0" w:space="0" w:color="auto"/>
                <w:bottom w:val="none" w:sz="0" w:space="0" w:color="auto"/>
                <w:right w:val="none" w:sz="0" w:space="0" w:color="auto"/>
              </w:divBdr>
            </w:div>
            <w:div w:id="816458038">
              <w:marLeft w:val="0"/>
              <w:marRight w:val="0"/>
              <w:marTop w:val="0"/>
              <w:marBottom w:val="0"/>
              <w:divBdr>
                <w:top w:val="none" w:sz="0" w:space="0" w:color="auto"/>
                <w:left w:val="none" w:sz="0" w:space="0" w:color="auto"/>
                <w:bottom w:val="none" w:sz="0" w:space="0" w:color="auto"/>
                <w:right w:val="none" w:sz="0" w:space="0" w:color="auto"/>
              </w:divBdr>
            </w:div>
            <w:div w:id="355010876">
              <w:marLeft w:val="0"/>
              <w:marRight w:val="0"/>
              <w:marTop w:val="0"/>
              <w:marBottom w:val="0"/>
              <w:divBdr>
                <w:top w:val="none" w:sz="0" w:space="0" w:color="auto"/>
                <w:left w:val="none" w:sz="0" w:space="0" w:color="auto"/>
                <w:bottom w:val="none" w:sz="0" w:space="0" w:color="auto"/>
                <w:right w:val="none" w:sz="0" w:space="0" w:color="auto"/>
              </w:divBdr>
            </w:div>
            <w:div w:id="1503162707">
              <w:marLeft w:val="0"/>
              <w:marRight w:val="0"/>
              <w:marTop w:val="0"/>
              <w:marBottom w:val="0"/>
              <w:divBdr>
                <w:top w:val="none" w:sz="0" w:space="0" w:color="auto"/>
                <w:left w:val="none" w:sz="0" w:space="0" w:color="auto"/>
                <w:bottom w:val="none" w:sz="0" w:space="0" w:color="auto"/>
                <w:right w:val="none" w:sz="0" w:space="0" w:color="auto"/>
              </w:divBdr>
            </w:div>
            <w:div w:id="637609823">
              <w:marLeft w:val="0"/>
              <w:marRight w:val="0"/>
              <w:marTop w:val="0"/>
              <w:marBottom w:val="0"/>
              <w:divBdr>
                <w:top w:val="none" w:sz="0" w:space="0" w:color="auto"/>
                <w:left w:val="none" w:sz="0" w:space="0" w:color="auto"/>
                <w:bottom w:val="none" w:sz="0" w:space="0" w:color="auto"/>
                <w:right w:val="none" w:sz="0" w:space="0" w:color="auto"/>
              </w:divBdr>
            </w:div>
            <w:div w:id="103354701">
              <w:marLeft w:val="0"/>
              <w:marRight w:val="0"/>
              <w:marTop w:val="0"/>
              <w:marBottom w:val="0"/>
              <w:divBdr>
                <w:top w:val="none" w:sz="0" w:space="0" w:color="auto"/>
                <w:left w:val="none" w:sz="0" w:space="0" w:color="auto"/>
                <w:bottom w:val="none" w:sz="0" w:space="0" w:color="auto"/>
                <w:right w:val="none" w:sz="0" w:space="0" w:color="auto"/>
              </w:divBdr>
            </w:div>
            <w:div w:id="1379627272">
              <w:marLeft w:val="0"/>
              <w:marRight w:val="0"/>
              <w:marTop w:val="0"/>
              <w:marBottom w:val="0"/>
              <w:divBdr>
                <w:top w:val="none" w:sz="0" w:space="0" w:color="auto"/>
                <w:left w:val="none" w:sz="0" w:space="0" w:color="auto"/>
                <w:bottom w:val="none" w:sz="0" w:space="0" w:color="auto"/>
                <w:right w:val="none" w:sz="0" w:space="0" w:color="auto"/>
              </w:divBdr>
            </w:div>
            <w:div w:id="1619943488">
              <w:marLeft w:val="0"/>
              <w:marRight w:val="0"/>
              <w:marTop w:val="0"/>
              <w:marBottom w:val="0"/>
              <w:divBdr>
                <w:top w:val="none" w:sz="0" w:space="0" w:color="auto"/>
                <w:left w:val="none" w:sz="0" w:space="0" w:color="auto"/>
                <w:bottom w:val="none" w:sz="0" w:space="0" w:color="auto"/>
                <w:right w:val="none" w:sz="0" w:space="0" w:color="auto"/>
              </w:divBdr>
            </w:div>
            <w:div w:id="342321959">
              <w:marLeft w:val="0"/>
              <w:marRight w:val="0"/>
              <w:marTop w:val="0"/>
              <w:marBottom w:val="0"/>
              <w:divBdr>
                <w:top w:val="none" w:sz="0" w:space="0" w:color="auto"/>
                <w:left w:val="none" w:sz="0" w:space="0" w:color="auto"/>
                <w:bottom w:val="none" w:sz="0" w:space="0" w:color="auto"/>
                <w:right w:val="none" w:sz="0" w:space="0" w:color="auto"/>
              </w:divBdr>
            </w:div>
            <w:div w:id="1612273430">
              <w:marLeft w:val="0"/>
              <w:marRight w:val="0"/>
              <w:marTop w:val="0"/>
              <w:marBottom w:val="0"/>
              <w:divBdr>
                <w:top w:val="none" w:sz="0" w:space="0" w:color="auto"/>
                <w:left w:val="none" w:sz="0" w:space="0" w:color="auto"/>
                <w:bottom w:val="none" w:sz="0" w:space="0" w:color="auto"/>
                <w:right w:val="none" w:sz="0" w:space="0" w:color="auto"/>
              </w:divBdr>
            </w:div>
            <w:div w:id="178353777">
              <w:marLeft w:val="0"/>
              <w:marRight w:val="0"/>
              <w:marTop w:val="0"/>
              <w:marBottom w:val="0"/>
              <w:divBdr>
                <w:top w:val="none" w:sz="0" w:space="0" w:color="auto"/>
                <w:left w:val="none" w:sz="0" w:space="0" w:color="auto"/>
                <w:bottom w:val="none" w:sz="0" w:space="0" w:color="auto"/>
                <w:right w:val="none" w:sz="0" w:space="0" w:color="auto"/>
              </w:divBdr>
            </w:div>
            <w:div w:id="165243304">
              <w:marLeft w:val="0"/>
              <w:marRight w:val="0"/>
              <w:marTop w:val="0"/>
              <w:marBottom w:val="0"/>
              <w:divBdr>
                <w:top w:val="none" w:sz="0" w:space="0" w:color="auto"/>
                <w:left w:val="none" w:sz="0" w:space="0" w:color="auto"/>
                <w:bottom w:val="none" w:sz="0" w:space="0" w:color="auto"/>
                <w:right w:val="none" w:sz="0" w:space="0" w:color="auto"/>
              </w:divBdr>
            </w:div>
            <w:div w:id="2087148000">
              <w:marLeft w:val="0"/>
              <w:marRight w:val="0"/>
              <w:marTop w:val="0"/>
              <w:marBottom w:val="0"/>
              <w:divBdr>
                <w:top w:val="none" w:sz="0" w:space="0" w:color="auto"/>
                <w:left w:val="none" w:sz="0" w:space="0" w:color="auto"/>
                <w:bottom w:val="none" w:sz="0" w:space="0" w:color="auto"/>
                <w:right w:val="none" w:sz="0" w:space="0" w:color="auto"/>
              </w:divBdr>
            </w:div>
            <w:div w:id="2075816030">
              <w:marLeft w:val="0"/>
              <w:marRight w:val="0"/>
              <w:marTop w:val="0"/>
              <w:marBottom w:val="0"/>
              <w:divBdr>
                <w:top w:val="none" w:sz="0" w:space="0" w:color="auto"/>
                <w:left w:val="none" w:sz="0" w:space="0" w:color="auto"/>
                <w:bottom w:val="none" w:sz="0" w:space="0" w:color="auto"/>
                <w:right w:val="none" w:sz="0" w:space="0" w:color="auto"/>
              </w:divBdr>
            </w:div>
            <w:div w:id="1570920167">
              <w:marLeft w:val="0"/>
              <w:marRight w:val="0"/>
              <w:marTop w:val="0"/>
              <w:marBottom w:val="0"/>
              <w:divBdr>
                <w:top w:val="none" w:sz="0" w:space="0" w:color="auto"/>
                <w:left w:val="none" w:sz="0" w:space="0" w:color="auto"/>
                <w:bottom w:val="none" w:sz="0" w:space="0" w:color="auto"/>
                <w:right w:val="none" w:sz="0" w:space="0" w:color="auto"/>
              </w:divBdr>
            </w:div>
            <w:div w:id="149178509">
              <w:marLeft w:val="0"/>
              <w:marRight w:val="0"/>
              <w:marTop w:val="0"/>
              <w:marBottom w:val="0"/>
              <w:divBdr>
                <w:top w:val="none" w:sz="0" w:space="0" w:color="auto"/>
                <w:left w:val="none" w:sz="0" w:space="0" w:color="auto"/>
                <w:bottom w:val="none" w:sz="0" w:space="0" w:color="auto"/>
                <w:right w:val="none" w:sz="0" w:space="0" w:color="auto"/>
              </w:divBdr>
            </w:div>
            <w:div w:id="1470784251">
              <w:marLeft w:val="0"/>
              <w:marRight w:val="0"/>
              <w:marTop w:val="0"/>
              <w:marBottom w:val="0"/>
              <w:divBdr>
                <w:top w:val="none" w:sz="0" w:space="0" w:color="auto"/>
                <w:left w:val="none" w:sz="0" w:space="0" w:color="auto"/>
                <w:bottom w:val="none" w:sz="0" w:space="0" w:color="auto"/>
                <w:right w:val="none" w:sz="0" w:space="0" w:color="auto"/>
              </w:divBdr>
            </w:div>
            <w:div w:id="1829125008">
              <w:marLeft w:val="0"/>
              <w:marRight w:val="0"/>
              <w:marTop w:val="0"/>
              <w:marBottom w:val="0"/>
              <w:divBdr>
                <w:top w:val="none" w:sz="0" w:space="0" w:color="auto"/>
                <w:left w:val="none" w:sz="0" w:space="0" w:color="auto"/>
                <w:bottom w:val="none" w:sz="0" w:space="0" w:color="auto"/>
                <w:right w:val="none" w:sz="0" w:space="0" w:color="auto"/>
              </w:divBdr>
            </w:div>
            <w:div w:id="420835294">
              <w:marLeft w:val="0"/>
              <w:marRight w:val="0"/>
              <w:marTop w:val="0"/>
              <w:marBottom w:val="0"/>
              <w:divBdr>
                <w:top w:val="none" w:sz="0" w:space="0" w:color="auto"/>
                <w:left w:val="none" w:sz="0" w:space="0" w:color="auto"/>
                <w:bottom w:val="none" w:sz="0" w:space="0" w:color="auto"/>
                <w:right w:val="none" w:sz="0" w:space="0" w:color="auto"/>
              </w:divBdr>
            </w:div>
            <w:div w:id="99877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3857">
      <w:bodyDiv w:val="1"/>
      <w:marLeft w:val="0"/>
      <w:marRight w:val="0"/>
      <w:marTop w:val="0"/>
      <w:marBottom w:val="0"/>
      <w:divBdr>
        <w:top w:val="none" w:sz="0" w:space="0" w:color="auto"/>
        <w:left w:val="none" w:sz="0" w:space="0" w:color="auto"/>
        <w:bottom w:val="none" w:sz="0" w:space="0" w:color="auto"/>
        <w:right w:val="none" w:sz="0" w:space="0" w:color="auto"/>
      </w:divBdr>
      <w:divsChild>
        <w:div w:id="1600261338">
          <w:marLeft w:val="0"/>
          <w:marRight w:val="0"/>
          <w:marTop w:val="0"/>
          <w:marBottom w:val="0"/>
          <w:divBdr>
            <w:top w:val="none" w:sz="0" w:space="0" w:color="auto"/>
            <w:left w:val="none" w:sz="0" w:space="0" w:color="auto"/>
            <w:bottom w:val="none" w:sz="0" w:space="0" w:color="auto"/>
            <w:right w:val="none" w:sz="0" w:space="0" w:color="auto"/>
          </w:divBdr>
          <w:divsChild>
            <w:div w:id="1972245889">
              <w:marLeft w:val="0"/>
              <w:marRight w:val="0"/>
              <w:marTop w:val="0"/>
              <w:marBottom w:val="0"/>
              <w:divBdr>
                <w:top w:val="none" w:sz="0" w:space="0" w:color="auto"/>
                <w:left w:val="none" w:sz="0" w:space="0" w:color="auto"/>
                <w:bottom w:val="none" w:sz="0" w:space="0" w:color="auto"/>
                <w:right w:val="none" w:sz="0" w:space="0" w:color="auto"/>
              </w:divBdr>
            </w:div>
            <w:div w:id="282925564">
              <w:marLeft w:val="0"/>
              <w:marRight w:val="0"/>
              <w:marTop w:val="0"/>
              <w:marBottom w:val="0"/>
              <w:divBdr>
                <w:top w:val="none" w:sz="0" w:space="0" w:color="auto"/>
                <w:left w:val="none" w:sz="0" w:space="0" w:color="auto"/>
                <w:bottom w:val="none" w:sz="0" w:space="0" w:color="auto"/>
                <w:right w:val="none" w:sz="0" w:space="0" w:color="auto"/>
              </w:divBdr>
            </w:div>
            <w:div w:id="1490054808">
              <w:marLeft w:val="0"/>
              <w:marRight w:val="0"/>
              <w:marTop w:val="0"/>
              <w:marBottom w:val="0"/>
              <w:divBdr>
                <w:top w:val="none" w:sz="0" w:space="0" w:color="auto"/>
                <w:left w:val="none" w:sz="0" w:space="0" w:color="auto"/>
                <w:bottom w:val="none" w:sz="0" w:space="0" w:color="auto"/>
                <w:right w:val="none" w:sz="0" w:space="0" w:color="auto"/>
              </w:divBdr>
            </w:div>
            <w:div w:id="1708750422">
              <w:marLeft w:val="0"/>
              <w:marRight w:val="0"/>
              <w:marTop w:val="0"/>
              <w:marBottom w:val="0"/>
              <w:divBdr>
                <w:top w:val="none" w:sz="0" w:space="0" w:color="auto"/>
                <w:left w:val="none" w:sz="0" w:space="0" w:color="auto"/>
                <w:bottom w:val="none" w:sz="0" w:space="0" w:color="auto"/>
                <w:right w:val="none" w:sz="0" w:space="0" w:color="auto"/>
              </w:divBdr>
            </w:div>
            <w:div w:id="2107187814">
              <w:marLeft w:val="0"/>
              <w:marRight w:val="0"/>
              <w:marTop w:val="0"/>
              <w:marBottom w:val="0"/>
              <w:divBdr>
                <w:top w:val="none" w:sz="0" w:space="0" w:color="auto"/>
                <w:left w:val="none" w:sz="0" w:space="0" w:color="auto"/>
                <w:bottom w:val="none" w:sz="0" w:space="0" w:color="auto"/>
                <w:right w:val="none" w:sz="0" w:space="0" w:color="auto"/>
              </w:divBdr>
            </w:div>
            <w:div w:id="1176000653">
              <w:marLeft w:val="0"/>
              <w:marRight w:val="0"/>
              <w:marTop w:val="0"/>
              <w:marBottom w:val="0"/>
              <w:divBdr>
                <w:top w:val="none" w:sz="0" w:space="0" w:color="auto"/>
                <w:left w:val="none" w:sz="0" w:space="0" w:color="auto"/>
                <w:bottom w:val="none" w:sz="0" w:space="0" w:color="auto"/>
                <w:right w:val="none" w:sz="0" w:space="0" w:color="auto"/>
              </w:divBdr>
            </w:div>
            <w:div w:id="1190874636">
              <w:marLeft w:val="0"/>
              <w:marRight w:val="0"/>
              <w:marTop w:val="0"/>
              <w:marBottom w:val="0"/>
              <w:divBdr>
                <w:top w:val="none" w:sz="0" w:space="0" w:color="auto"/>
                <w:left w:val="none" w:sz="0" w:space="0" w:color="auto"/>
                <w:bottom w:val="none" w:sz="0" w:space="0" w:color="auto"/>
                <w:right w:val="none" w:sz="0" w:space="0" w:color="auto"/>
              </w:divBdr>
            </w:div>
            <w:div w:id="888764097">
              <w:marLeft w:val="0"/>
              <w:marRight w:val="0"/>
              <w:marTop w:val="0"/>
              <w:marBottom w:val="0"/>
              <w:divBdr>
                <w:top w:val="none" w:sz="0" w:space="0" w:color="auto"/>
                <w:left w:val="none" w:sz="0" w:space="0" w:color="auto"/>
                <w:bottom w:val="none" w:sz="0" w:space="0" w:color="auto"/>
                <w:right w:val="none" w:sz="0" w:space="0" w:color="auto"/>
              </w:divBdr>
            </w:div>
            <w:div w:id="2017002243">
              <w:marLeft w:val="0"/>
              <w:marRight w:val="0"/>
              <w:marTop w:val="0"/>
              <w:marBottom w:val="0"/>
              <w:divBdr>
                <w:top w:val="none" w:sz="0" w:space="0" w:color="auto"/>
                <w:left w:val="none" w:sz="0" w:space="0" w:color="auto"/>
                <w:bottom w:val="none" w:sz="0" w:space="0" w:color="auto"/>
                <w:right w:val="none" w:sz="0" w:space="0" w:color="auto"/>
              </w:divBdr>
            </w:div>
            <w:div w:id="376128180">
              <w:marLeft w:val="0"/>
              <w:marRight w:val="0"/>
              <w:marTop w:val="0"/>
              <w:marBottom w:val="0"/>
              <w:divBdr>
                <w:top w:val="none" w:sz="0" w:space="0" w:color="auto"/>
                <w:left w:val="none" w:sz="0" w:space="0" w:color="auto"/>
                <w:bottom w:val="none" w:sz="0" w:space="0" w:color="auto"/>
                <w:right w:val="none" w:sz="0" w:space="0" w:color="auto"/>
              </w:divBdr>
            </w:div>
            <w:div w:id="26298856">
              <w:marLeft w:val="0"/>
              <w:marRight w:val="0"/>
              <w:marTop w:val="0"/>
              <w:marBottom w:val="0"/>
              <w:divBdr>
                <w:top w:val="none" w:sz="0" w:space="0" w:color="auto"/>
                <w:left w:val="none" w:sz="0" w:space="0" w:color="auto"/>
                <w:bottom w:val="none" w:sz="0" w:space="0" w:color="auto"/>
                <w:right w:val="none" w:sz="0" w:space="0" w:color="auto"/>
              </w:divBdr>
            </w:div>
            <w:div w:id="1731879999">
              <w:marLeft w:val="0"/>
              <w:marRight w:val="0"/>
              <w:marTop w:val="0"/>
              <w:marBottom w:val="0"/>
              <w:divBdr>
                <w:top w:val="none" w:sz="0" w:space="0" w:color="auto"/>
                <w:left w:val="none" w:sz="0" w:space="0" w:color="auto"/>
                <w:bottom w:val="none" w:sz="0" w:space="0" w:color="auto"/>
                <w:right w:val="none" w:sz="0" w:space="0" w:color="auto"/>
              </w:divBdr>
            </w:div>
            <w:div w:id="1635212320">
              <w:marLeft w:val="0"/>
              <w:marRight w:val="0"/>
              <w:marTop w:val="0"/>
              <w:marBottom w:val="0"/>
              <w:divBdr>
                <w:top w:val="none" w:sz="0" w:space="0" w:color="auto"/>
                <w:left w:val="none" w:sz="0" w:space="0" w:color="auto"/>
                <w:bottom w:val="none" w:sz="0" w:space="0" w:color="auto"/>
                <w:right w:val="none" w:sz="0" w:space="0" w:color="auto"/>
              </w:divBdr>
            </w:div>
            <w:div w:id="1477841704">
              <w:marLeft w:val="0"/>
              <w:marRight w:val="0"/>
              <w:marTop w:val="0"/>
              <w:marBottom w:val="0"/>
              <w:divBdr>
                <w:top w:val="none" w:sz="0" w:space="0" w:color="auto"/>
                <w:left w:val="none" w:sz="0" w:space="0" w:color="auto"/>
                <w:bottom w:val="none" w:sz="0" w:space="0" w:color="auto"/>
                <w:right w:val="none" w:sz="0" w:space="0" w:color="auto"/>
              </w:divBdr>
            </w:div>
            <w:div w:id="19212360">
              <w:marLeft w:val="0"/>
              <w:marRight w:val="0"/>
              <w:marTop w:val="0"/>
              <w:marBottom w:val="0"/>
              <w:divBdr>
                <w:top w:val="none" w:sz="0" w:space="0" w:color="auto"/>
                <w:left w:val="none" w:sz="0" w:space="0" w:color="auto"/>
                <w:bottom w:val="none" w:sz="0" w:space="0" w:color="auto"/>
                <w:right w:val="none" w:sz="0" w:space="0" w:color="auto"/>
              </w:divBdr>
            </w:div>
            <w:div w:id="1455321525">
              <w:marLeft w:val="0"/>
              <w:marRight w:val="0"/>
              <w:marTop w:val="0"/>
              <w:marBottom w:val="0"/>
              <w:divBdr>
                <w:top w:val="none" w:sz="0" w:space="0" w:color="auto"/>
                <w:left w:val="none" w:sz="0" w:space="0" w:color="auto"/>
                <w:bottom w:val="none" w:sz="0" w:space="0" w:color="auto"/>
                <w:right w:val="none" w:sz="0" w:space="0" w:color="auto"/>
              </w:divBdr>
            </w:div>
            <w:div w:id="1322850146">
              <w:marLeft w:val="0"/>
              <w:marRight w:val="0"/>
              <w:marTop w:val="0"/>
              <w:marBottom w:val="0"/>
              <w:divBdr>
                <w:top w:val="none" w:sz="0" w:space="0" w:color="auto"/>
                <w:left w:val="none" w:sz="0" w:space="0" w:color="auto"/>
                <w:bottom w:val="none" w:sz="0" w:space="0" w:color="auto"/>
                <w:right w:val="none" w:sz="0" w:space="0" w:color="auto"/>
              </w:divBdr>
            </w:div>
            <w:div w:id="156580286">
              <w:marLeft w:val="0"/>
              <w:marRight w:val="0"/>
              <w:marTop w:val="0"/>
              <w:marBottom w:val="0"/>
              <w:divBdr>
                <w:top w:val="none" w:sz="0" w:space="0" w:color="auto"/>
                <w:left w:val="none" w:sz="0" w:space="0" w:color="auto"/>
                <w:bottom w:val="none" w:sz="0" w:space="0" w:color="auto"/>
                <w:right w:val="none" w:sz="0" w:space="0" w:color="auto"/>
              </w:divBdr>
            </w:div>
            <w:div w:id="1488277081">
              <w:marLeft w:val="0"/>
              <w:marRight w:val="0"/>
              <w:marTop w:val="0"/>
              <w:marBottom w:val="0"/>
              <w:divBdr>
                <w:top w:val="none" w:sz="0" w:space="0" w:color="auto"/>
                <w:left w:val="none" w:sz="0" w:space="0" w:color="auto"/>
                <w:bottom w:val="none" w:sz="0" w:space="0" w:color="auto"/>
                <w:right w:val="none" w:sz="0" w:space="0" w:color="auto"/>
              </w:divBdr>
            </w:div>
            <w:div w:id="1400522448">
              <w:marLeft w:val="0"/>
              <w:marRight w:val="0"/>
              <w:marTop w:val="0"/>
              <w:marBottom w:val="0"/>
              <w:divBdr>
                <w:top w:val="none" w:sz="0" w:space="0" w:color="auto"/>
                <w:left w:val="none" w:sz="0" w:space="0" w:color="auto"/>
                <w:bottom w:val="none" w:sz="0" w:space="0" w:color="auto"/>
                <w:right w:val="none" w:sz="0" w:space="0" w:color="auto"/>
              </w:divBdr>
            </w:div>
            <w:div w:id="1099565785">
              <w:marLeft w:val="0"/>
              <w:marRight w:val="0"/>
              <w:marTop w:val="0"/>
              <w:marBottom w:val="0"/>
              <w:divBdr>
                <w:top w:val="none" w:sz="0" w:space="0" w:color="auto"/>
                <w:left w:val="none" w:sz="0" w:space="0" w:color="auto"/>
                <w:bottom w:val="none" w:sz="0" w:space="0" w:color="auto"/>
                <w:right w:val="none" w:sz="0" w:space="0" w:color="auto"/>
              </w:divBdr>
            </w:div>
            <w:div w:id="796265690">
              <w:marLeft w:val="0"/>
              <w:marRight w:val="0"/>
              <w:marTop w:val="0"/>
              <w:marBottom w:val="0"/>
              <w:divBdr>
                <w:top w:val="none" w:sz="0" w:space="0" w:color="auto"/>
                <w:left w:val="none" w:sz="0" w:space="0" w:color="auto"/>
                <w:bottom w:val="none" w:sz="0" w:space="0" w:color="auto"/>
                <w:right w:val="none" w:sz="0" w:space="0" w:color="auto"/>
              </w:divBdr>
            </w:div>
            <w:div w:id="494227119">
              <w:marLeft w:val="0"/>
              <w:marRight w:val="0"/>
              <w:marTop w:val="0"/>
              <w:marBottom w:val="0"/>
              <w:divBdr>
                <w:top w:val="none" w:sz="0" w:space="0" w:color="auto"/>
                <w:left w:val="none" w:sz="0" w:space="0" w:color="auto"/>
                <w:bottom w:val="none" w:sz="0" w:space="0" w:color="auto"/>
                <w:right w:val="none" w:sz="0" w:space="0" w:color="auto"/>
              </w:divBdr>
            </w:div>
            <w:div w:id="1051422417">
              <w:marLeft w:val="0"/>
              <w:marRight w:val="0"/>
              <w:marTop w:val="0"/>
              <w:marBottom w:val="0"/>
              <w:divBdr>
                <w:top w:val="none" w:sz="0" w:space="0" w:color="auto"/>
                <w:left w:val="none" w:sz="0" w:space="0" w:color="auto"/>
                <w:bottom w:val="none" w:sz="0" w:space="0" w:color="auto"/>
                <w:right w:val="none" w:sz="0" w:space="0" w:color="auto"/>
              </w:divBdr>
            </w:div>
            <w:div w:id="2048066077">
              <w:marLeft w:val="0"/>
              <w:marRight w:val="0"/>
              <w:marTop w:val="0"/>
              <w:marBottom w:val="0"/>
              <w:divBdr>
                <w:top w:val="none" w:sz="0" w:space="0" w:color="auto"/>
                <w:left w:val="none" w:sz="0" w:space="0" w:color="auto"/>
                <w:bottom w:val="none" w:sz="0" w:space="0" w:color="auto"/>
                <w:right w:val="none" w:sz="0" w:space="0" w:color="auto"/>
              </w:divBdr>
            </w:div>
            <w:div w:id="746072583">
              <w:marLeft w:val="0"/>
              <w:marRight w:val="0"/>
              <w:marTop w:val="0"/>
              <w:marBottom w:val="0"/>
              <w:divBdr>
                <w:top w:val="none" w:sz="0" w:space="0" w:color="auto"/>
                <w:left w:val="none" w:sz="0" w:space="0" w:color="auto"/>
                <w:bottom w:val="none" w:sz="0" w:space="0" w:color="auto"/>
                <w:right w:val="none" w:sz="0" w:space="0" w:color="auto"/>
              </w:divBdr>
            </w:div>
            <w:div w:id="1575553530">
              <w:marLeft w:val="0"/>
              <w:marRight w:val="0"/>
              <w:marTop w:val="0"/>
              <w:marBottom w:val="0"/>
              <w:divBdr>
                <w:top w:val="none" w:sz="0" w:space="0" w:color="auto"/>
                <w:left w:val="none" w:sz="0" w:space="0" w:color="auto"/>
                <w:bottom w:val="none" w:sz="0" w:space="0" w:color="auto"/>
                <w:right w:val="none" w:sz="0" w:space="0" w:color="auto"/>
              </w:divBdr>
            </w:div>
            <w:div w:id="989407775">
              <w:marLeft w:val="0"/>
              <w:marRight w:val="0"/>
              <w:marTop w:val="0"/>
              <w:marBottom w:val="0"/>
              <w:divBdr>
                <w:top w:val="none" w:sz="0" w:space="0" w:color="auto"/>
                <w:left w:val="none" w:sz="0" w:space="0" w:color="auto"/>
                <w:bottom w:val="none" w:sz="0" w:space="0" w:color="auto"/>
                <w:right w:val="none" w:sz="0" w:space="0" w:color="auto"/>
              </w:divBdr>
            </w:div>
            <w:div w:id="224949308">
              <w:marLeft w:val="0"/>
              <w:marRight w:val="0"/>
              <w:marTop w:val="0"/>
              <w:marBottom w:val="0"/>
              <w:divBdr>
                <w:top w:val="none" w:sz="0" w:space="0" w:color="auto"/>
                <w:left w:val="none" w:sz="0" w:space="0" w:color="auto"/>
                <w:bottom w:val="none" w:sz="0" w:space="0" w:color="auto"/>
                <w:right w:val="none" w:sz="0" w:space="0" w:color="auto"/>
              </w:divBdr>
            </w:div>
            <w:div w:id="1466855181">
              <w:marLeft w:val="0"/>
              <w:marRight w:val="0"/>
              <w:marTop w:val="0"/>
              <w:marBottom w:val="0"/>
              <w:divBdr>
                <w:top w:val="none" w:sz="0" w:space="0" w:color="auto"/>
                <w:left w:val="none" w:sz="0" w:space="0" w:color="auto"/>
                <w:bottom w:val="none" w:sz="0" w:space="0" w:color="auto"/>
                <w:right w:val="none" w:sz="0" w:space="0" w:color="auto"/>
              </w:divBdr>
            </w:div>
            <w:div w:id="2005889395">
              <w:marLeft w:val="0"/>
              <w:marRight w:val="0"/>
              <w:marTop w:val="0"/>
              <w:marBottom w:val="0"/>
              <w:divBdr>
                <w:top w:val="none" w:sz="0" w:space="0" w:color="auto"/>
                <w:left w:val="none" w:sz="0" w:space="0" w:color="auto"/>
                <w:bottom w:val="none" w:sz="0" w:space="0" w:color="auto"/>
                <w:right w:val="none" w:sz="0" w:space="0" w:color="auto"/>
              </w:divBdr>
            </w:div>
            <w:div w:id="1972708430">
              <w:marLeft w:val="0"/>
              <w:marRight w:val="0"/>
              <w:marTop w:val="0"/>
              <w:marBottom w:val="0"/>
              <w:divBdr>
                <w:top w:val="none" w:sz="0" w:space="0" w:color="auto"/>
                <w:left w:val="none" w:sz="0" w:space="0" w:color="auto"/>
                <w:bottom w:val="none" w:sz="0" w:space="0" w:color="auto"/>
                <w:right w:val="none" w:sz="0" w:space="0" w:color="auto"/>
              </w:divBdr>
            </w:div>
            <w:div w:id="1355304312">
              <w:marLeft w:val="0"/>
              <w:marRight w:val="0"/>
              <w:marTop w:val="0"/>
              <w:marBottom w:val="0"/>
              <w:divBdr>
                <w:top w:val="none" w:sz="0" w:space="0" w:color="auto"/>
                <w:left w:val="none" w:sz="0" w:space="0" w:color="auto"/>
                <w:bottom w:val="none" w:sz="0" w:space="0" w:color="auto"/>
                <w:right w:val="none" w:sz="0" w:space="0" w:color="auto"/>
              </w:divBdr>
            </w:div>
            <w:div w:id="410808499">
              <w:marLeft w:val="0"/>
              <w:marRight w:val="0"/>
              <w:marTop w:val="0"/>
              <w:marBottom w:val="0"/>
              <w:divBdr>
                <w:top w:val="none" w:sz="0" w:space="0" w:color="auto"/>
                <w:left w:val="none" w:sz="0" w:space="0" w:color="auto"/>
                <w:bottom w:val="none" w:sz="0" w:space="0" w:color="auto"/>
                <w:right w:val="none" w:sz="0" w:space="0" w:color="auto"/>
              </w:divBdr>
            </w:div>
            <w:div w:id="535846735">
              <w:marLeft w:val="0"/>
              <w:marRight w:val="0"/>
              <w:marTop w:val="0"/>
              <w:marBottom w:val="0"/>
              <w:divBdr>
                <w:top w:val="none" w:sz="0" w:space="0" w:color="auto"/>
                <w:left w:val="none" w:sz="0" w:space="0" w:color="auto"/>
                <w:bottom w:val="none" w:sz="0" w:space="0" w:color="auto"/>
                <w:right w:val="none" w:sz="0" w:space="0" w:color="auto"/>
              </w:divBdr>
            </w:div>
            <w:div w:id="2014188296">
              <w:marLeft w:val="0"/>
              <w:marRight w:val="0"/>
              <w:marTop w:val="0"/>
              <w:marBottom w:val="0"/>
              <w:divBdr>
                <w:top w:val="none" w:sz="0" w:space="0" w:color="auto"/>
                <w:left w:val="none" w:sz="0" w:space="0" w:color="auto"/>
                <w:bottom w:val="none" w:sz="0" w:space="0" w:color="auto"/>
                <w:right w:val="none" w:sz="0" w:space="0" w:color="auto"/>
              </w:divBdr>
            </w:div>
            <w:div w:id="795947299">
              <w:marLeft w:val="0"/>
              <w:marRight w:val="0"/>
              <w:marTop w:val="0"/>
              <w:marBottom w:val="0"/>
              <w:divBdr>
                <w:top w:val="none" w:sz="0" w:space="0" w:color="auto"/>
                <w:left w:val="none" w:sz="0" w:space="0" w:color="auto"/>
                <w:bottom w:val="none" w:sz="0" w:space="0" w:color="auto"/>
                <w:right w:val="none" w:sz="0" w:space="0" w:color="auto"/>
              </w:divBdr>
            </w:div>
            <w:div w:id="693383949">
              <w:marLeft w:val="0"/>
              <w:marRight w:val="0"/>
              <w:marTop w:val="0"/>
              <w:marBottom w:val="0"/>
              <w:divBdr>
                <w:top w:val="none" w:sz="0" w:space="0" w:color="auto"/>
                <w:left w:val="none" w:sz="0" w:space="0" w:color="auto"/>
                <w:bottom w:val="none" w:sz="0" w:space="0" w:color="auto"/>
                <w:right w:val="none" w:sz="0" w:space="0" w:color="auto"/>
              </w:divBdr>
            </w:div>
            <w:div w:id="398947394">
              <w:marLeft w:val="0"/>
              <w:marRight w:val="0"/>
              <w:marTop w:val="0"/>
              <w:marBottom w:val="0"/>
              <w:divBdr>
                <w:top w:val="none" w:sz="0" w:space="0" w:color="auto"/>
                <w:left w:val="none" w:sz="0" w:space="0" w:color="auto"/>
                <w:bottom w:val="none" w:sz="0" w:space="0" w:color="auto"/>
                <w:right w:val="none" w:sz="0" w:space="0" w:color="auto"/>
              </w:divBdr>
            </w:div>
            <w:div w:id="649872045">
              <w:marLeft w:val="0"/>
              <w:marRight w:val="0"/>
              <w:marTop w:val="0"/>
              <w:marBottom w:val="0"/>
              <w:divBdr>
                <w:top w:val="none" w:sz="0" w:space="0" w:color="auto"/>
                <w:left w:val="none" w:sz="0" w:space="0" w:color="auto"/>
                <w:bottom w:val="none" w:sz="0" w:space="0" w:color="auto"/>
                <w:right w:val="none" w:sz="0" w:space="0" w:color="auto"/>
              </w:divBdr>
            </w:div>
            <w:div w:id="98919159">
              <w:marLeft w:val="0"/>
              <w:marRight w:val="0"/>
              <w:marTop w:val="0"/>
              <w:marBottom w:val="0"/>
              <w:divBdr>
                <w:top w:val="none" w:sz="0" w:space="0" w:color="auto"/>
                <w:left w:val="none" w:sz="0" w:space="0" w:color="auto"/>
                <w:bottom w:val="none" w:sz="0" w:space="0" w:color="auto"/>
                <w:right w:val="none" w:sz="0" w:space="0" w:color="auto"/>
              </w:divBdr>
            </w:div>
            <w:div w:id="854460917">
              <w:marLeft w:val="0"/>
              <w:marRight w:val="0"/>
              <w:marTop w:val="0"/>
              <w:marBottom w:val="0"/>
              <w:divBdr>
                <w:top w:val="none" w:sz="0" w:space="0" w:color="auto"/>
                <w:left w:val="none" w:sz="0" w:space="0" w:color="auto"/>
                <w:bottom w:val="none" w:sz="0" w:space="0" w:color="auto"/>
                <w:right w:val="none" w:sz="0" w:space="0" w:color="auto"/>
              </w:divBdr>
            </w:div>
            <w:div w:id="2108884893">
              <w:marLeft w:val="0"/>
              <w:marRight w:val="0"/>
              <w:marTop w:val="0"/>
              <w:marBottom w:val="0"/>
              <w:divBdr>
                <w:top w:val="none" w:sz="0" w:space="0" w:color="auto"/>
                <w:left w:val="none" w:sz="0" w:space="0" w:color="auto"/>
                <w:bottom w:val="none" w:sz="0" w:space="0" w:color="auto"/>
                <w:right w:val="none" w:sz="0" w:space="0" w:color="auto"/>
              </w:divBdr>
            </w:div>
            <w:div w:id="749884066">
              <w:marLeft w:val="0"/>
              <w:marRight w:val="0"/>
              <w:marTop w:val="0"/>
              <w:marBottom w:val="0"/>
              <w:divBdr>
                <w:top w:val="none" w:sz="0" w:space="0" w:color="auto"/>
                <w:left w:val="none" w:sz="0" w:space="0" w:color="auto"/>
                <w:bottom w:val="none" w:sz="0" w:space="0" w:color="auto"/>
                <w:right w:val="none" w:sz="0" w:space="0" w:color="auto"/>
              </w:divBdr>
            </w:div>
            <w:div w:id="923954040">
              <w:marLeft w:val="0"/>
              <w:marRight w:val="0"/>
              <w:marTop w:val="0"/>
              <w:marBottom w:val="0"/>
              <w:divBdr>
                <w:top w:val="none" w:sz="0" w:space="0" w:color="auto"/>
                <w:left w:val="none" w:sz="0" w:space="0" w:color="auto"/>
                <w:bottom w:val="none" w:sz="0" w:space="0" w:color="auto"/>
                <w:right w:val="none" w:sz="0" w:space="0" w:color="auto"/>
              </w:divBdr>
            </w:div>
            <w:div w:id="1924144369">
              <w:marLeft w:val="0"/>
              <w:marRight w:val="0"/>
              <w:marTop w:val="0"/>
              <w:marBottom w:val="0"/>
              <w:divBdr>
                <w:top w:val="none" w:sz="0" w:space="0" w:color="auto"/>
                <w:left w:val="none" w:sz="0" w:space="0" w:color="auto"/>
                <w:bottom w:val="none" w:sz="0" w:space="0" w:color="auto"/>
                <w:right w:val="none" w:sz="0" w:space="0" w:color="auto"/>
              </w:divBdr>
            </w:div>
            <w:div w:id="1638994341">
              <w:marLeft w:val="0"/>
              <w:marRight w:val="0"/>
              <w:marTop w:val="0"/>
              <w:marBottom w:val="0"/>
              <w:divBdr>
                <w:top w:val="none" w:sz="0" w:space="0" w:color="auto"/>
                <w:left w:val="none" w:sz="0" w:space="0" w:color="auto"/>
                <w:bottom w:val="none" w:sz="0" w:space="0" w:color="auto"/>
                <w:right w:val="none" w:sz="0" w:space="0" w:color="auto"/>
              </w:divBdr>
            </w:div>
            <w:div w:id="1808666671">
              <w:marLeft w:val="0"/>
              <w:marRight w:val="0"/>
              <w:marTop w:val="0"/>
              <w:marBottom w:val="0"/>
              <w:divBdr>
                <w:top w:val="none" w:sz="0" w:space="0" w:color="auto"/>
                <w:left w:val="none" w:sz="0" w:space="0" w:color="auto"/>
                <w:bottom w:val="none" w:sz="0" w:space="0" w:color="auto"/>
                <w:right w:val="none" w:sz="0" w:space="0" w:color="auto"/>
              </w:divBdr>
            </w:div>
            <w:div w:id="1839152823">
              <w:marLeft w:val="0"/>
              <w:marRight w:val="0"/>
              <w:marTop w:val="0"/>
              <w:marBottom w:val="0"/>
              <w:divBdr>
                <w:top w:val="none" w:sz="0" w:space="0" w:color="auto"/>
                <w:left w:val="none" w:sz="0" w:space="0" w:color="auto"/>
                <w:bottom w:val="none" w:sz="0" w:space="0" w:color="auto"/>
                <w:right w:val="none" w:sz="0" w:space="0" w:color="auto"/>
              </w:divBdr>
            </w:div>
            <w:div w:id="313607163">
              <w:marLeft w:val="0"/>
              <w:marRight w:val="0"/>
              <w:marTop w:val="0"/>
              <w:marBottom w:val="0"/>
              <w:divBdr>
                <w:top w:val="none" w:sz="0" w:space="0" w:color="auto"/>
                <w:left w:val="none" w:sz="0" w:space="0" w:color="auto"/>
                <w:bottom w:val="none" w:sz="0" w:space="0" w:color="auto"/>
                <w:right w:val="none" w:sz="0" w:space="0" w:color="auto"/>
              </w:divBdr>
            </w:div>
            <w:div w:id="554781678">
              <w:marLeft w:val="0"/>
              <w:marRight w:val="0"/>
              <w:marTop w:val="0"/>
              <w:marBottom w:val="0"/>
              <w:divBdr>
                <w:top w:val="none" w:sz="0" w:space="0" w:color="auto"/>
                <w:left w:val="none" w:sz="0" w:space="0" w:color="auto"/>
                <w:bottom w:val="none" w:sz="0" w:space="0" w:color="auto"/>
                <w:right w:val="none" w:sz="0" w:space="0" w:color="auto"/>
              </w:divBdr>
            </w:div>
            <w:div w:id="338234933">
              <w:marLeft w:val="0"/>
              <w:marRight w:val="0"/>
              <w:marTop w:val="0"/>
              <w:marBottom w:val="0"/>
              <w:divBdr>
                <w:top w:val="none" w:sz="0" w:space="0" w:color="auto"/>
                <w:left w:val="none" w:sz="0" w:space="0" w:color="auto"/>
                <w:bottom w:val="none" w:sz="0" w:space="0" w:color="auto"/>
                <w:right w:val="none" w:sz="0" w:space="0" w:color="auto"/>
              </w:divBdr>
            </w:div>
            <w:div w:id="134032396">
              <w:marLeft w:val="0"/>
              <w:marRight w:val="0"/>
              <w:marTop w:val="0"/>
              <w:marBottom w:val="0"/>
              <w:divBdr>
                <w:top w:val="none" w:sz="0" w:space="0" w:color="auto"/>
                <w:left w:val="none" w:sz="0" w:space="0" w:color="auto"/>
                <w:bottom w:val="none" w:sz="0" w:space="0" w:color="auto"/>
                <w:right w:val="none" w:sz="0" w:space="0" w:color="auto"/>
              </w:divBdr>
            </w:div>
            <w:div w:id="1429501380">
              <w:marLeft w:val="0"/>
              <w:marRight w:val="0"/>
              <w:marTop w:val="0"/>
              <w:marBottom w:val="0"/>
              <w:divBdr>
                <w:top w:val="none" w:sz="0" w:space="0" w:color="auto"/>
                <w:left w:val="none" w:sz="0" w:space="0" w:color="auto"/>
                <w:bottom w:val="none" w:sz="0" w:space="0" w:color="auto"/>
                <w:right w:val="none" w:sz="0" w:space="0" w:color="auto"/>
              </w:divBdr>
            </w:div>
            <w:div w:id="2036349082">
              <w:marLeft w:val="0"/>
              <w:marRight w:val="0"/>
              <w:marTop w:val="0"/>
              <w:marBottom w:val="0"/>
              <w:divBdr>
                <w:top w:val="none" w:sz="0" w:space="0" w:color="auto"/>
                <w:left w:val="none" w:sz="0" w:space="0" w:color="auto"/>
                <w:bottom w:val="none" w:sz="0" w:space="0" w:color="auto"/>
                <w:right w:val="none" w:sz="0" w:space="0" w:color="auto"/>
              </w:divBdr>
            </w:div>
            <w:div w:id="395471812">
              <w:marLeft w:val="0"/>
              <w:marRight w:val="0"/>
              <w:marTop w:val="0"/>
              <w:marBottom w:val="0"/>
              <w:divBdr>
                <w:top w:val="none" w:sz="0" w:space="0" w:color="auto"/>
                <w:left w:val="none" w:sz="0" w:space="0" w:color="auto"/>
                <w:bottom w:val="none" w:sz="0" w:space="0" w:color="auto"/>
                <w:right w:val="none" w:sz="0" w:space="0" w:color="auto"/>
              </w:divBdr>
            </w:div>
            <w:div w:id="1519584214">
              <w:marLeft w:val="0"/>
              <w:marRight w:val="0"/>
              <w:marTop w:val="0"/>
              <w:marBottom w:val="0"/>
              <w:divBdr>
                <w:top w:val="none" w:sz="0" w:space="0" w:color="auto"/>
                <w:left w:val="none" w:sz="0" w:space="0" w:color="auto"/>
                <w:bottom w:val="none" w:sz="0" w:space="0" w:color="auto"/>
                <w:right w:val="none" w:sz="0" w:space="0" w:color="auto"/>
              </w:divBdr>
            </w:div>
            <w:div w:id="876700311">
              <w:marLeft w:val="0"/>
              <w:marRight w:val="0"/>
              <w:marTop w:val="0"/>
              <w:marBottom w:val="0"/>
              <w:divBdr>
                <w:top w:val="none" w:sz="0" w:space="0" w:color="auto"/>
                <w:left w:val="none" w:sz="0" w:space="0" w:color="auto"/>
                <w:bottom w:val="none" w:sz="0" w:space="0" w:color="auto"/>
                <w:right w:val="none" w:sz="0" w:space="0" w:color="auto"/>
              </w:divBdr>
            </w:div>
            <w:div w:id="1789280292">
              <w:marLeft w:val="0"/>
              <w:marRight w:val="0"/>
              <w:marTop w:val="0"/>
              <w:marBottom w:val="0"/>
              <w:divBdr>
                <w:top w:val="none" w:sz="0" w:space="0" w:color="auto"/>
                <w:left w:val="none" w:sz="0" w:space="0" w:color="auto"/>
                <w:bottom w:val="none" w:sz="0" w:space="0" w:color="auto"/>
                <w:right w:val="none" w:sz="0" w:space="0" w:color="auto"/>
              </w:divBdr>
            </w:div>
            <w:div w:id="1042438763">
              <w:marLeft w:val="0"/>
              <w:marRight w:val="0"/>
              <w:marTop w:val="0"/>
              <w:marBottom w:val="0"/>
              <w:divBdr>
                <w:top w:val="none" w:sz="0" w:space="0" w:color="auto"/>
                <w:left w:val="none" w:sz="0" w:space="0" w:color="auto"/>
                <w:bottom w:val="none" w:sz="0" w:space="0" w:color="auto"/>
                <w:right w:val="none" w:sz="0" w:space="0" w:color="auto"/>
              </w:divBdr>
            </w:div>
            <w:div w:id="1593394440">
              <w:marLeft w:val="0"/>
              <w:marRight w:val="0"/>
              <w:marTop w:val="0"/>
              <w:marBottom w:val="0"/>
              <w:divBdr>
                <w:top w:val="none" w:sz="0" w:space="0" w:color="auto"/>
                <w:left w:val="none" w:sz="0" w:space="0" w:color="auto"/>
                <w:bottom w:val="none" w:sz="0" w:space="0" w:color="auto"/>
                <w:right w:val="none" w:sz="0" w:space="0" w:color="auto"/>
              </w:divBdr>
            </w:div>
            <w:div w:id="1617911133">
              <w:marLeft w:val="0"/>
              <w:marRight w:val="0"/>
              <w:marTop w:val="0"/>
              <w:marBottom w:val="0"/>
              <w:divBdr>
                <w:top w:val="none" w:sz="0" w:space="0" w:color="auto"/>
                <w:left w:val="none" w:sz="0" w:space="0" w:color="auto"/>
                <w:bottom w:val="none" w:sz="0" w:space="0" w:color="auto"/>
                <w:right w:val="none" w:sz="0" w:space="0" w:color="auto"/>
              </w:divBdr>
            </w:div>
            <w:div w:id="1363241496">
              <w:marLeft w:val="0"/>
              <w:marRight w:val="0"/>
              <w:marTop w:val="0"/>
              <w:marBottom w:val="0"/>
              <w:divBdr>
                <w:top w:val="none" w:sz="0" w:space="0" w:color="auto"/>
                <w:left w:val="none" w:sz="0" w:space="0" w:color="auto"/>
                <w:bottom w:val="none" w:sz="0" w:space="0" w:color="auto"/>
                <w:right w:val="none" w:sz="0" w:space="0" w:color="auto"/>
              </w:divBdr>
            </w:div>
            <w:div w:id="1051228041">
              <w:marLeft w:val="0"/>
              <w:marRight w:val="0"/>
              <w:marTop w:val="0"/>
              <w:marBottom w:val="0"/>
              <w:divBdr>
                <w:top w:val="none" w:sz="0" w:space="0" w:color="auto"/>
                <w:left w:val="none" w:sz="0" w:space="0" w:color="auto"/>
                <w:bottom w:val="none" w:sz="0" w:space="0" w:color="auto"/>
                <w:right w:val="none" w:sz="0" w:space="0" w:color="auto"/>
              </w:divBdr>
            </w:div>
            <w:div w:id="1724252909">
              <w:marLeft w:val="0"/>
              <w:marRight w:val="0"/>
              <w:marTop w:val="0"/>
              <w:marBottom w:val="0"/>
              <w:divBdr>
                <w:top w:val="none" w:sz="0" w:space="0" w:color="auto"/>
                <w:left w:val="none" w:sz="0" w:space="0" w:color="auto"/>
                <w:bottom w:val="none" w:sz="0" w:space="0" w:color="auto"/>
                <w:right w:val="none" w:sz="0" w:space="0" w:color="auto"/>
              </w:divBdr>
            </w:div>
            <w:div w:id="1134912151">
              <w:marLeft w:val="0"/>
              <w:marRight w:val="0"/>
              <w:marTop w:val="0"/>
              <w:marBottom w:val="0"/>
              <w:divBdr>
                <w:top w:val="none" w:sz="0" w:space="0" w:color="auto"/>
                <w:left w:val="none" w:sz="0" w:space="0" w:color="auto"/>
                <w:bottom w:val="none" w:sz="0" w:space="0" w:color="auto"/>
                <w:right w:val="none" w:sz="0" w:space="0" w:color="auto"/>
              </w:divBdr>
            </w:div>
            <w:div w:id="1689409331">
              <w:marLeft w:val="0"/>
              <w:marRight w:val="0"/>
              <w:marTop w:val="0"/>
              <w:marBottom w:val="0"/>
              <w:divBdr>
                <w:top w:val="none" w:sz="0" w:space="0" w:color="auto"/>
                <w:left w:val="none" w:sz="0" w:space="0" w:color="auto"/>
                <w:bottom w:val="none" w:sz="0" w:space="0" w:color="auto"/>
                <w:right w:val="none" w:sz="0" w:space="0" w:color="auto"/>
              </w:divBdr>
            </w:div>
            <w:div w:id="1724479315">
              <w:marLeft w:val="0"/>
              <w:marRight w:val="0"/>
              <w:marTop w:val="0"/>
              <w:marBottom w:val="0"/>
              <w:divBdr>
                <w:top w:val="none" w:sz="0" w:space="0" w:color="auto"/>
                <w:left w:val="none" w:sz="0" w:space="0" w:color="auto"/>
                <w:bottom w:val="none" w:sz="0" w:space="0" w:color="auto"/>
                <w:right w:val="none" w:sz="0" w:space="0" w:color="auto"/>
              </w:divBdr>
            </w:div>
            <w:div w:id="1500534216">
              <w:marLeft w:val="0"/>
              <w:marRight w:val="0"/>
              <w:marTop w:val="0"/>
              <w:marBottom w:val="0"/>
              <w:divBdr>
                <w:top w:val="none" w:sz="0" w:space="0" w:color="auto"/>
                <w:left w:val="none" w:sz="0" w:space="0" w:color="auto"/>
                <w:bottom w:val="none" w:sz="0" w:space="0" w:color="auto"/>
                <w:right w:val="none" w:sz="0" w:space="0" w:color="auto"/>
              </w:divBdr>
            </w:div>
            <w:div w:id="1961498161">
              <w:marLeft w:val="0"/>
              <w:marRight w:val="0"/>
              <w:marTop w:val="0"/>
              <w:marBottom w:val="0"/>
              <w:divBdr>
                <w:top w:val="none" w:sz="0" w:space="0" w:color="auto"/>
                <w:left w:val="none" w:sz="0" w:space="0" w:color="auto"/>
                <w:bottom w:val="none" w:sz="0" w:space="0" w:color="auto"/>
                <w:right w:val="none" w:sz="0" w:space="0" w:color="auto"/>
              </w:divBdr>
            </w:div>
            <w:div w:id="1638953600">
              <w:marLeft w:val="0"/>
              <w:marRight w:val="0"/>
              <w:marTop w:val="0"/>
              <w:marBottom w:val="0"/>
              <w:divBdr>
                <w:top w:val="none" w:sz="0" w:space="0" w:color="auto"/>
                <w:left w:val="none" w:sz="0" w:space="0" w:color="auto"/>
                <w:bottom w:val="none" w:sz="0" w:space="0" w:color="auto"/>
                <w:right w:val="none" w:sz="0" w:space="0" w:color="auto"/>
              </w:divBdr>
            </w:div>
            <w:div w:id="1215042423">
              <w:marLeft w:val="0"/>
              <w:marRight w:val="0"/>
              <w:marTop w:val="0"/>
              <w:marBottom w:val="0"/>
              <w:divBdr>
                <w:top w:val="none" w:sz="0" w:space="0" w:color="auto"/>
                <w:left w:val="none" w:sz="0" w:space="0" w:color="auto"/>
                <w:bottom w:val="none" w:sz="0" w:space="0" w:color="auto"/>
                <w:right w:val="none" w:sz="0" w:space="0" w:color="auto"/>
              </w:divBdr>
            </w:div>
            <w:div w:id="1546257344">
              <w:marLeft w:val="0"/>
              <w:marRight w:val="0"/>
              <w:marTop w:val="0"/>
              <w:marBottom w:val="0"/>
              <w:divBdr>
                <w:top w:val="none" w:sz="0" w:space="0" w:color="auto"/>
                <w:left w:val="none" w:sz="0" w:space="0" w:color="auto"/>
                <w:bottom w:val="none" w:sz="0" w:space="0" w:color="auto"/>
                <w:right w:val="none" w:sz="0" w:space="0" w:color="auto"/>
              </w:divBdr>
            </w:div>
            <w:div w:id="2022245369">
              <w:marLeft w:val="0"/>
              <w:marRight w:val="0"/>
              <w:marTop w:val="0"/>
              <w:marBottom w:val="0"/>
              <w:divBdr>
                <w:top w:val="none" w:sz="0" w:space="0" w:color="auto"/>
                <w:left w:val="none" w:sz="0" w:space="0" w:color="auto"/>
                <w:bottom w:val="none" w:sz="0" w:space="0" w:color="auto"/>
                <w:right w:val="none" w:sz="0" w:space="0" w:color="auto"/>
              </w:divBdr>
            </w:div>
            <w:div w:id="2002615179">
              <w:marLeft w:val="0"/>
              <w:marRight w:val="0"/>
              <w:marTop w:val="0"/>
              <w:marBottom w:val="0"/>
              <w:divBdr>
                <w:top w:val="none" w:sz="0" w:space="0" w:color="auto"/>
                <w:left w:val="none" w:sz="0" w:space="0" w:color="auto"/>
                <w:bottom w:val="none" w:sz="0" w:space="0" w:color="auto"/>
                <w:right w:val="none" w:sz="0" w:space="0" w:color="auto"/>
              </w:divBdr>
            </w:div>
            <w:div w:id="1130980034">
              <w:marLeft w:val="0"/>
              <w:marRight w:val="0"/>
              <w:marTop w:val="0"/>
              <w:marBottom w:val="0"/>
              <w:divBdr>
                <w:top w:val="none" w:sz="0" w:space="0" w:color="auto"/>
                <w:left w:val="none" w:sz="0" w:space="0" w:color="auto"/>
                <w:bottom w:val="none" w:sz="0" w:space="0" w:color="auto"/>
                <w:right w:val="none" w:sz="0" w:space="0" w:color="auto"/>
              </w:divBdr>
            </w:div>
            <w:div w:id="1219631272">
              <w:marLeft w:val="0"/>
              <w:marRight w:val="0"/>
              <w:marTop w:val="0"/>
              <w:marBottom w:val="0"/>
              <w:divBdr>
                <w:top w:val="none" w:sz="0" w:space="0" w:color="auto"/>
                <w:left w:val="none" w:sz="0" w:space="0" w:color="auto"/>
                <w:bottom w:val="none" w:sz="0" w:space="0" w:color="auto"/>
                <w:right w:val="none" w:sz="0" w:space="0" w:color="auto"/>
              </w:divBdr>
            </w:div>
            <w:div w:id="2035105998">
              <w:marLeft w:val="0"/>
              <w:marRight w:val="0"/>
              <w:marTop w:val="0"/>
              <w:marBottom w:val="0"/>
              <w:divBdr>
                <w:top w:val="none" w:sz="0" w:space="0" w:color="auto"/>
                <w:left w:val="none" w:sz="0" w:space="0" w:color="auto"/>
                <w:bottom w:val="none" w:sz="0" w:space="0" w:color="auto"/>
                <w:right w:val="none" w:sz="0" w:space="0" w:color="auto"/>
              </w:divBdr>
            </w:div>
            <w:div w:id="1016807527">
              <w:marLeft w:val="0"/>
              <w:marRight w:val="0"/>
              <w:marTop w:val="0"/>
              <w:marBottom w:val="0"/>
              <w:divBdr>
                <w:top w:val="none" w:sz="0" w:space="0" w:color="auto"/>
                <w:left w:val="none" w:sz="0" w:space="0" w:color="auto"/>
                <w:bottom w:val="none" w:sz="0" w:space="0" w:color="auto"/>
                <w:right w:val="none" w:sz="0" w:space="0" w:color="auto"/>
              </w:divBdr>
            </w:div>
            <w:div w:id="1521821492">
              <w:marLeft w:val="0"/>
              <w:marRight w:val="0"/>
              <w:marTop w:val="0"/>
              <w:marBottom w:val="0"/>
              <w:divBdr>
                <w:top w:val="none" w:sz="0" w:space="0" w:color="auto"/>
                <w:left w:val="none" w:sz="0" w:space="0" w:color="auto"/>
                <w:bottom w:val="none" w:sz="0" w:space="0" w:color="auto"/>
                <w:right w:val="none" w:sz="0" w:space="0" w:color="auto"/>
              </w:divBdr>
            </w:div>
            <w:div w:id="459879689">
              <w:marLeft w:val="0"/>
              <w:marRight w:val="0"/>
              <w:marTop w:val="0"/>
              <w:marBottom w:val="0"/>
              <w:divBdr>
                <w:top w:val="none" w:sz="0" w:space="0" w:color="auto"/>
                <w:left w:val="none" w:sz="0" w:space="0" w:color="auto"/>
                <w:bottom w:val="none" w:sz="0" w:space="0" w:color="auto"/>
                <w:right w:val="none" w:sz="0" w:space="0" w:color="auto"/>
              </w:divBdr>
            </w:div>
            <w:div w:id="1073310067">
              <w:marLeft w:val="0"/>
              <w:marRight w:val="0"/>
              <w:marTop w:val="0"/>
              <w:marBottom w:val="0"/>
              <w:divBdr>
                <w:top w:val="none" w:sz="0" w:space="0" w:color="auto"/>
                <w:left w:val="none" w:sz="0" w:space="0" w:color="auto"/>
                <w:bottom w:val="none" w:sz="0" w:space="0" w:color="auto"/>
                <w:right w:val="none" w:sz="0" w:space="0" w:color="auto"/>
              </w:divBdr>
            </w:div>
            <w:div w:id="1626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7263">
      <w:bodyDiv w:val="1"/>
      <w:marLeft w:val="0"/>
      <w:marRight w:val="0"/>
      <w:marTop w:val="0"/>
      <w:marBottom w:val="0"/>
      <w:divBdr>
        <w:top w:val="none" w:sz="0" w:space="0" w:color="auto"/>
        <w:left w:val="none" w:sz="0" w:space="0" w:color="auto"/>
        <w:bottom w:val="none" w:sz="0" w:space="0" w:color="auto"/>
        <w:right w:val="none" w:sz="0" w:space="0" w:color="auto"/>
      </w:divBdr>
      <w:divsChild>
        <w:div w:id="703943870">
          <w:marLeft w:val="0"/>
          <w:marRight w:val="0"/>
          <w:marTop w:val="0"/>
          <w:marBottom w:val="0"/>
          <w:divBdr>
            <w:top w:val="none" w:sz="0" w:space="0" w:color="auto"/>
            <w:left w:val="none" w:sz="0" w:space="0" w:color="auto"/>
            <w:bottom w:val="none" w:sz="0" w:space="0" w:color="auto"/>
            <w:right w:val="none" w:sz="0" w:space="0" w:color="auto"/>
          </w:divBdr>
          <w:divsChild>
            <w:div w:id="1146781371">
              <w:marLeft w:val="0"/>
              <w:marRight w:val="0"/>
              <w:marTop w:val="0"/>
              <w:marBottom w:val="0"/>
              <w:divBdr>
                <w:top w:val="none" w:sz="0" w:space="0" w:color="auto"/>
                <w:left w:val="none" w:sz="0" w:space="0" w:color="auto"/>
                <w:bottom w:val="none" w:sz="0" w:space="0" w:color="auto"/>
                <w:right w:val="none" w:sz="0" w:space="0" w:color="auto"/>
              </w:divBdr>
            </w:div>
            <w:div w:id="142939238">
              <w:marLeft w:val="0"/>
              <w:marRight w:val="0"/>
              <w:marTop w:val="0"/>
              <w:marBottom w:val="0"/>
              <w:divBdr>
                <w:top w:val="none" w:sz="0" w:space="0" w:color="auto"/>
                <w:left w:val="none" w:sz="0" w:space="0" w:color="auto"/>
                <w:bottom w:val="none" w:sz="0" w:space="0" w:color="auto"/>
                <w:right w:val="none" w:sz="0" w:space="0" w:color="auto"/>
              </w:divBdr>
            </w:div>
            <w:div w:id="346296290">
              <w:marLeft w:val="0"/>
              <w:marRight w:val="0"/>
              <w:marTop w:val="0"/>
              <w:marBottom w:val="0"/>
              <w:divBdr>
                <w:top w:val="none" w:sz="0" w:space="0" w:color="auto"/>
                <w:left w:val="none" w:sz="0" w:space="0" w:color="auto"/>
                <w:bottom w:val="none" w:sz="0" w:space="0" w:color="auto"/>
                <w:right w:val="none" w:sz="0" w:space="0" w:color="auto"/>
              </w:divBdr>
            </w:div>
            <w:div w:id="1528983168">
              <w:marLeft w:val="0"/>
              <w:marRight w:val="0"/>
              <w:marTop w:val="0"/>
              <w:marBottom w:val="0"/>
              <w:divBdr>
                <w:top w:val="none" w:sz="0" w:space="0" w:color="auto"/>
                <w:left w:val="none" w:sz="0" w:space="0" w:color="auto"/>
                <w:bottom w:val="none" w:sz="0" w:space="0" w:color="auto"/>
                <w:right w:val="none" w:sz="0" w:space="0" w:color="auto"/>
              </w:divBdr>
            </w:div>
            <w:div w:id="1172645413">
              <w:marLeft w:val="0"/>
              <w:marRight w:val="0"/>
              <w:marTop w:val="0"/>
              <w:marBottom w:val="0"/>
              <w:divBdr>
                <w:top w:val="none" w:sz="0" w:space="0" w:color="auto"/>
                <w:left w:val="none" w:sz="0" w:space="0" w:color="auto"/>
                <w:bottom w:val="none" w:sz="0" w:space="0" w:color="auto"/>
                <w:right w:val="none" w:sz="0" w:space="0" w:color="auto"/>
              </w:divBdr>
            </w:div>
            <w:div w:id="1878345815">
              <w:marLeft w:val="0"/>
              <w:marRight w:val="0"/>
              <w:marTop w:val="0"/>
              <w:marBottom w:val="0"/>
              <w:divBdr>
                <w:top w:val="none" w:sz="0" w:space="0" w:color="auto"/>
                <w:left w:val="none" w:sz="0" w:space="0" w:color="auto"/>
                <w:bottom w:val="none" w:sz="0" w:space="0" w:color="auto"/>
                <w:right w:val="none" w:sz="0" w:space="0" w:color="auto"/>
              </w:divBdr>
            </w:div>
            <w:div w:id="1627663423">
              <w:marLeft w:val="0"/>
              <w:marRight w:val="0"/>
              <w:marTop w:val="0"/>
              <w:marBottom w:val="0"/>
              <w:divBdr>
                <w:top w:val="none" w:sz="0" w:space="0" w:color="auto"/>
                <w:left w:val="none" w:sz="0" w:space="0" w:color="auto"/>
                <w:bottom w:val="none" w:sz="0" w:space="0" w:color="auto"/>
                <w:right w:val="none" w:sz="0" w:space="0" w:color="auto"/>
              </w:divBdr>
            </w:div>
            <w:div w:id="347098676">
              <w:marLeft w:val="0"/>
              <w:marRight w:val="0"/>
              <w:marTop w:val="0"/>
              <w:marBottom w:val="0"/>
              <w:divBdr>
                <w:top w:val="none" w:sz="0" w:space="0" w:color="auto"/>
                <w:left w:val="none" w:sz="0" w:space="0" w:color="auto"/>
                <w:bottom w:val="none" w:sz="0" w:space="0" w:color="auto"/>
                <w:right w:val="none" w:sz="0" w:space="0" w:color="auto"/>
              </w:divBdr>
            </w:div>
            <w:div w:id="1185556815">
              <w:marLeft w:val="0"/>
              <w:marRight w:val="0"/>
              <w:marTop w:val="0"/>
              <w:marBottom w:val="0"/>
              <w:divBdr>
                <w:top w:val="none" w:sz="0" w:space="0" w:color="auto"/>
                <w:left w:val="none" w:sz="0" w:space="0" w:color="auto"/>
                <w:bottom w:val="none" w:sz="0" w:space="0" w:color="auto"/>
                <w:right w:val="none" w:sz="0" w:space="0" w:color="auto"/>
              </w:divBdr>
            </w:div>
            <w:div w:id="1309703175">
              <w:marLeft w:val="0"/>
              <w:marRight w:val="0"/>
              <w:marTop w:val="0"/>
              <w:marBottom w:val="0"/>
              <w:divBdr>
                <w:top w:val="none" w:sz="0" w:space="0" w:color="auto"/>
                <w:left w:val="none" w:sz="0" w:space="0" w:color="auto"/>
                <w:bottom w:val="none" w:sz="0" w:space="0" w:color="auto"/>
                <w:right w:val="none" w:sz="0" w:space="0" w:color="auto"/>
              </w:divBdr>
            </w:div>
            <w:div w:id="900596579">
              <w:marLeft w:val="0"/>
              <w:marRight w:val="0"/>
              <w:marTop w:val="0"/>
              <w:marBottom w:val="0"/>
              <w:divBdr>
                <w:top w:val="none" w:sz="0" w:space="0" w:color="auto"/>
                <w:left w:val="none" w:sz="0" w:space="0" w:color="auto"/>
                <w:bottom w:val="none" w:sz="0" w:space="0" w:color="auto"/>
                <w:right w:val="none" w:sz="0" w:space="0" w:color="auto"/>
              </w:divBdr>
            </w:div>
            <w:div w:id="1816141711">
              <w:marLeft w:val="0"/>
              <w:marRight w:val="0"/>
              <w:marTop w:val="0"/>
              <w:marBottom w:val="0"/>
              <w:divBdr>
                <w:top w:val="none" w:sz="0" w:space="0" w:color="auto"/>
                <w:left w:val="none" w:sz="0" w:space="0" w:color="auto"/>
                <w:bottom w:val="none" w:sz="0" w:space="0" w:color="auto"/>
                <w:right w:val="none" w:sz="0" w:space="0" w:color="auto"/>
              </w:divBdr>
            </w:div>
            <w:div w:id="1369257916">
              <w:marLeft w:val="0"/>
              <w:marRight w:val="0"/>
              <w:marTop w:val="0"/>
              <w:marBottom w:val="0"/>
              <w:divBdr>
                <w:top w:val="none" w:sz="0" w:space="0" w:color="auto"/>
                <w:left w:val="none" w:sz="0" w:space="0" w:color="auto"/>
                <w:bottom w:val="none" w:sz="0" w:space="0" w:color="auto"/>
                <w:right w:val="none" w:sz="0" w:space="0" w:color="auto"/>
              </w:divBdr>
            </w:div>
            <w:div w:id="809833899">
              <w:marLeft w:val="0"/>
              <w:marRight w:val="0"/>
              <w:marTop w:val="0"/>
              <w:marBottom w:val="0"/>
              <w:divBdr>
                <w:top w:val="none" w:sz="0" w:space="0" w:color="auto"/>
                <w:left w:val="none" w:sz="0" w:space="0" w:color="auto"/>
                <w:bottom w:val="none" w:sz="0" w:space="0" w:color="auto"/>
                <w:right w:val="none" w:sz="0" w:space="0" w:color="auto"/>
              </w:divBdr>
            </w:div>
            <w:div w:id="1514105006">
              <w:marLeft w:val="0"/>
              <w:marRight w:val="0"/>
              <w:marTop w:val="0"/>
              <w:marBottom w:val="0"/>
              <w:divBdr>
                <w:top w:val="none" w:sz="0" w:space="0" w:color="auto"/>
                <w:left w:val="none" w:sz="0" w:space="0" w:color="auto"/>
                <w:bottom w:val="none" w:sz="0" w:space="0" w:color="auto"/>
                <w:right w:val="none" w:sz="0" w:space="0" w:color="auto"/>
              </w:divBdr>
            </w:div>
            <w:div w:id="2051956525">
              <w:marLeft w:val="0"/>
              <w:marRight w:val="0"/>
              <w:marTop w:val="0"/>
              <w:marBottom w:val="0"/>
              <w:divBdr>
                <w:top w:val="none" w:sz="0" w:space="0" w:color="auto"/>
                <w:left w:val="none" w:sz="0" w:space="0" w:color="auto"/>
                <w:bottom w:val="none" w:sz="0" w:space="0" w:color="auto"/>
                <w:right w:val="none" w:sz="0" w:space="0" w:color="auto"/>
              </w:divBdr>
            </w:div>
            <w:div w:id="1870487493">
              <w:marLeft w:val="0"/>
              <w:marRight w:val="0"/>
              <w:marTop w:val="0"/>
              <w:marBottom w:val="0"/>
              <w:divBdr>
                <w:top w:val="none" w:sz="0" w:space="0" w:color="auto"/>
                <w:left w:val="none" w:sz="0" w:space="0" w:color="auto"/>
                <w:bottom w:val="none" w:sz="0" w:space="0" w:color="auto"/>
                <w:right w:val="none" w:sz="0" w:space="0" w:color="auto"/>
              </w:divBdr>
            </w:div>
            <w:div w:id="745735623">
              <w:marLeft w:val="0"/>
              <w:marRight w:val="0"/>
              <w:marTop w:val="0"/>
              <w:marBottom w:val="0"/>
              <w:divBdr>
                <w:top w:val="none" w:sz="0" w:space="0" w:color="auto"/>
                <w:left w:val="none" w:sz="0" w:space="0" w:color="auto"/>
                <w:bottom w:val="none" w:sz="0" w:space="0" w:color="auto"/>
                <w:right w:val="none" w:sz="0" w:space="0" w:color="auto"/>
              </w:divBdr>
            </w:div>
            <w:div w:id="624580709">
              <w:marLeft w:val="0"/>
              <w:marRight w:val="0"/>
              <w:marTop w:val="0"/>
              <w:marBottom w:val="0"/>
              <w:divBdr>
                <w:top w:val="none" w:sz="0" w:space="0" w:color="auto"/>
                <w:left w:val="none" w:sz="0" w:space="0" w:color="auto"/>
                <w:bottom w:val="none" w:sz="0" w:space="0" w:color="auto"/>
                <w:right w:val="none" w:sz="0" w:space="0" w:color="auto"/>
              </w:divBdr>
            </w:div>
            <w:div w:id="763692835">
              <w:marLeft w:val="0"/>
              <w:marRight w:val="0"/>
              <w:marTop w:val="0"/>
              <w:marBottom w:val="0"/>
              <w:divBdr>
                <w:top w:val="none" w:sz="0" w:space="0" w:color="auto"/>
                <w:left w:val="none" w:sz="0" w:space="0" w:color="auto"/>
                <w:bottom w:val="none" w:sz="0" w:space="0" w:color="auto"/>
                <w:right w:val="none" w:sz="0" w:space="0" w:color="auto"/>
              </w:divBdr>
            </w:div>
            <w:div w:id="1162041198">
              <w:marLeft w:val="0"/>
              <w:marRight w:val="0"/>
              <w:marTop w:val="0"/>
              <w:marBottom w:val="0"/>
              <w:divBdr>
                <w:top w:val="none" w:sz="0" w:space="0" w:color="auto"/>
                <w:left w:val="none" w:sz="0" w:space="0" w:color="auto"/>
                <w:bottom w:val="none" w:sz="0" w:space="0" w:color="auto"/>
                <w:right w:val="none" w:sz="0" w:space="0" w:color="auto"/>
              </w:divBdr>
            </w:div>
            <w:div w:id="857499201">
              <w:marLeft w:val="0"/>
              <w:marRight w:val="0"/>
              <w:marTop w:val="0"/>
              <w:marBottom w:val="0"/>
              <w:divBdr>
                <w:top w:val="none" w:sz="0" w:space="0" w:color="auto"/>
                <w:left w:val="none" w:sz="0" w:space="0" w:color="auto"/>
                <w:bottom w:val="none" w:sz="0" w:space="0" w:color="auto"/>
                <w:right w:val="none" w:sz="0" w:space="0" w:color="auto"/>
              </w:divBdr>
            </w:div>
            <w:div w:id="1913462612">
              <w:marLeft w:val="0"/>
              <w:marRight w:val="0"/>
              <w:marTop w:val="0"/>
              <w:marBottom w:val="0"/>
              <w:divBdr>
                <w:top w:val="none" w:sz="0" w:space="0" w:color="auto"/>
                <w:left w:val="none" w:sz="0" w:space="0" w:color="auto"/>
                <w:bottom w:val="none" w:sz="0" w:space="0" w:color="auto"/>
                <w:right w:val="none" w:sz="0" w:space="0" w:color="auto"/>
              </w:divBdr>
            </w:div>
            <w:div w:id="1831364608">
              <w:marLeft w:val="0"/>
              <w:marRight w:val="0"/>
              <w:marTop w:val="0"/>
              <w:marBottom w:val="0"/>
              <w:divBdr>
                <w:top w:val="none" w:sz="0" w:space="0" w:color="auto"/>
                <w:left w:val="none" w:sz="0" w:space="0" w:color="auto"/>
                <w:bottom w:val="none" w:sz="0" w:space="0" w:color="auto"/>
                <w:right w:val="none" w:sz="0" w:space="0" w:color="auto"/>
              </w:divBdr>
            </w:div>
            <w:div w:id="1933705334">
              <w:marLeft w:val="0"/>
              <w:marRight w:val="0"/>
              <w:marTop w:val="0"/>
              <w:marBottom w:val="0"/>
              <w:divBdr>
                <w:top w:val="none" w:sz="0" w:space="0" w:color="auto"/>
                <w:left w:val="none" w:sz="0" w:space="0" w:color="auto"/>
                <w:bottom w:val="none" w:sz="0" w:space="0" w:color="auto"/>
                <w:right w:val="none" w:sz="0" w:space="0" w:color="auto"/>
              </w:divBdr>
            </w:div>
            <w:div w:id="808550125">
              <w:marLeft w:val="0"/>
              <w:marRight w:val="0"/>
              <w:marTop w:val="0"/>
              <w:marBottom w:val="0"/>
              <w:divBdr>
                <w:top w:val="none" w:sz="0" w:space="0" w:color="auto"/>
                <w:left w:val="none" w:sz="0" w:space="0" w:color="auto"/>
                <w:bottom w:val="none" w:sz="0" w:space="0" w:color="auto"/>
                <w:right w:val="none" w:sz="0" w:space="0" w:color="auto"/>
              </w:divBdr>
            </w:div>
            <w:div w:id="35351171">
              <w:marLeft w:val="0"/>
              <w:marRight w:val="0"/>
              <w:marTop w:val="0"/>
              <w:marBottom w:val="0"/>
              <w:divBdr>
                <w:top w:val="none" w:sz="0" w:space="0" w:color="auto"/>
                <w:left w:val="none" w:sz="0" w:space="0" w:color="auto"/>
                <w:bottom w:val="none" w:sz="0" w:space="0" w:color="auto"/>
                <w:right w:val="none" w:sz="0" w:space="0" w:color="auto"/>
              </w:divBdr>
            </w:div>
            <w:div w:id="1332945821">
              <w:marLeft w:val="0"/>
              <w:marRight w:val="0"/>
              <w:marTop w:val="0"/>
              <w:marBottom w:val="0"/>
              <w:divBdr>
                <w:top w:val="none" w:sz="0" w:space="0" w:color="auto"/>
                <w:left w:val="none" w:sz="0" w:space="0" w:color="auto"/>
                <w:bottom w:val="none" w:sz="0" w:space="0" w:color="auto"/>
                <w:right w:val="none" w:sz="0" w:space="0" w:color="auto"/>
              </w:divBdr>
            </w:div>
            <w:div w:id="1468669490">
              <w:marLeft w:val="0"/>
              <w:marRight w:val="0"/>
              <w:marTop w:val="0"/>
              <w:marBottom w:val="0"/>
              <w:divBdr>
                <w:top w:val="none" w:sz="0" w:space="0" w:color="auto"/>
                <w:left w:val="none" w:sz="0" w:space="0" w:color="auto"/>
                <w:bottom w:val="none" w:sz="0" w:space="0" w:color="auto"/>
                <w:right w:val="none" w:sz="0" w:space="0" w:color="auto"/>
              </w:divBdr>
            </w:div>
            <w:div w:id="1971471382">
              <w:marLeft w:val="0"/>
              <w:marRight w:val="0"/>
              <w:marTop w:val="0"/>
              <w:marBottom w:val="0"/>
              <w:divBdr>
                <w:top w:val="none" w:sz="0" w:space="0" w:color="auto"/>
                <w:left w:val="none" w:sz="0" w:space="0" w:color="auto"/>
                <w:bottom w:val="none" w:sz="0" w:space="0" w:color="auto"/>
                <w:right w:val="none" w:sz="0" w:space="0" w:color="auto"/>
              </w:divBdr>
            </w:div>
            <w:div w:id="257567796">
              <w:marLeft w:val="0"/>
              <w:marRight w:val="0"/>
              <w:marTop w:val="0"/>
              <w:marBottom w:val="0"/>
              <w:divBdr>
                <w:top w:val="none" w:sz="0" w:space="0" w:color="auto"/>
                <w:left w:val="none" w:sz="0" w:space="0" w:color="auto"/>
                <w:bottom w:val="none" w:sz="0" w:space="0" w:color="auto"/>
                <w:right w:val="none" w:sz="0" w:space="0" w:color="auto"/>
              </w:divBdr>
            </w:div>
            <w:div w:id="1328828373">
              <w:marLeft w:val="0"/>
              <w:marRight w:val="0"/>
              <w:marTop w:val="0"/>
              <w:marBottom w:val="0"/>
              <w:divBdr>
                <w:top w:val="none" w:sz="0" w:space="0" w:color="auto"/>
                <w:left w:val="none" w:sz="0" w:space="0" w:color="auto"/>
                <w:bottom w:val="none" w:sz="0" w:space="0" w:color="auto"/>
                <w:right w:val="none" w:sz="0" w:space="0" w:color="auto"/>
              </w:divBdr>
            </w:div>
            <w:div w:id="958875507">
              <w:marLeft w:val="0"/>
              <w:marRight w:val="0"/>
              <w:marTop w:val="0"/>
              <w:marBottom w:val="0"/>
              <w:divBdr>
                <w:top w:val="none" w:sz="0" w:space="0" w:color="auto"/>
                <w:left w:val="none" w:sz="0" w:space="0" w:color="auto"/>
                <w:bottom w:val="none" w:sz="0" w:space="0" w:color="auto"/>
                <w:right w:val="none" w:sz="0" w:space="0" w:color="auto"/>
              </w:divBdr>
            </w:div>
            <w:div w:id="408886337">
              <w:marLeft w:val="0"/>
              <w:marRight w:val="0"/>
              <w:marTop w:val="0"/>
              <w:marBottom w:val="0"/>
              <w:divBdr>
                <w:top w:val="none" w:sz="0" w:space="0" w:color="auto"/>
                <w:left w:val="none" w:sz="0" w:space="0" w:color="auto"/>
                <w:bottom w:val="none" w:sz="0" w:space="0" w:color="auto"/>
                <w:right w:val="none" w:sz="0" w:space="0" w:color="auto"/>
              </w:divBdr>
            </w:div>
            <w:div w:id="1856649616">
              <w:marLeft w:val="0"/>
              <w:marRight w:val="0"/>
              <w:marTop w:val="0"/>
              <w:marBottom w:val="0"/>
              <w:divBdr>
                <w:top w:val="none" w:sz="0" w:space="0" w:color="auto"/>
                <w:left w:val="none" w:sz="0" w:space="0" w:color="auto"/>
                <w:bottom w:val="none" w:sz="0" w:space="0" w:color="auto"/>
                <w:right w:val="none" w:sz="0" w:space="0" w:color="auto"/>
              </w:divBdr>
            </w:div>
            <w:div w:id="1564683400">
              <w:marLeft w:val="0"/>
              <w:marRight w:val="0"/>
              <w:marTop w:val="0"/>
              <w:marBottom w:val="0"/>
              <w:divBdr>
                <w:top w:val="none" w:sz="0" w:space="0" w:color="auto"/>
                <w:left w:val="none" w:sz="0" w:space="0" w:color="auto"/>
                <w:bottom w:val="none" w:sz="0" w:space="0" w:color="auto"/>
                <w:right w:val="none" w:sz="0" w:space="0" w:color="auto"/>
              </w:divBdr>
            </w:div>
            <w:div w:id="1812751152">
              <w:marLeft w:val="0"/>
              <w:marRight w:val="0"/>
              <w:marTop w:val="0"/>
              <w:marBottom w:val="0"/>
              <w:divBdr>
                <w:top w:val="none" w:sz="0" w:space="0" w:color="auto"/>
                <w:left w:val="none" w:sz="0" w:space="0" w:color="auto"/>
                <w:bottom w:val="none" w:sz="0" w:space="0" w:color="auto"/>
                <w:right w:val="none" w:sz="0" w:space="0" w:color="auto"/>
              </w:divBdr>
            </w:div>
            <w:div w:id="1119758533">
              <w:marLeft w:val="0"/>
              <w:marRight w:val="0"/>
              <w:marTop w:val="0"/>
              <w:marBottom w:val="0"/>
              <w:divBdr>
                <w:top w:val="none" w:sz="0" w:space="0" w:color="auto"/>
                <w:left w:val="none" w:sz="0" w:space="0" w:color="auto"/>
                <w:bottom w:val="none" w:sz="0" w:space="0" w:color="auto"/>
                <w:right w:val="none" w:sz="0" w:space="0" w:color="auto"/>
              </w:divBdr>
            </w:div>
            <w:div w:id="409161725">
              <w:marLeft w:val="0"/>
              <w:marRight w:val="0"/>
              <w:marTop w:val="0"/>
              <w:marBottom w:val="0"/>
              <w:divBdr>
                <w:top w:val="none" w:sz="0" w:space="0" w:color="auto"/>
                <w:left w:val="none" w:sz="0" w:space="0" w:color="auto"/>
                <w:bottom w:val="none" w:sz="0" w:space="0" w:color="auto"/>
                <w:right w:val="none" w:sz="0" w:space="0" w:color="auto"/>
              </w:divBdr>
            </w:div>
            <w:div w:id="1337806160">
              <w:marLeft w:val="0"/>
              <w:marRight w:val="0"/>
              <w:marTop w:val="0"/>
              <w:marBottom w:val="0"/>
              <w:divBdr>
                <w:top w:val="none" w:sz="0" w:space="0" w:color="auto"/>
                <w:left w:val="none" w:sz="0" w:space="0" w:color="auto"/>
                <w:bottom w:val="none" w:sz="0" w:space="0" w:color="auto"/>
                <w:right w:val="none" w:sz="0" w:space="0" w:color="auto"/>
              </w:divBdr>
            </w:div>
            <w:div w:id="591283002">
              <w:marLeft w:val="0"/>
              <w:marRight w:val="0"/>
              <w:marTop w:val="0"/>
              <w:marBottom w:val="0"/>
              <w:divBdr>
                <w:top w:val="none" w:sz="0" w:space="0" w:color="auto"/>
                <w:left w:val="none" w:sz="0" w:space="0" w:color="auto"/>
                <w:bottom w:val="none" w:sz="0" w:space="0" w:color="auto"/>
                <w:right w:val="none" w:sz="0" w:space="0" w:color="auto"/>
              </w:divBdr>
            </w:div>
            <w:div w:id="769159298">
              <w:marLeft w:val="0"/>
              <w:marRight w:val="0"/>
              <w:marTop w:val="0"/>
              <w:marBottom w:val="0"/>
              <w:divBdr>
                <w:top w:val="none" w:sz="0" w:space="0" w:color="auto"/>
                <w:left w:val="none" w:sz="0" w:space="0" w:color="auto"/>
                <w:bottom w:val="none" w:sz="0" w:space="0" w:color="auto"/>
                <w:right w:val="none" w:sz="0" w:space="0" w:color="auto"/>
              </w:divBdr>
            </w:div>
            <w:div w:id="1118841848">
              <w:marLeft w:val="0"/>
              <w:marRight w:val="0"/>
              <w:marTop w:val="0"/>
              <w:marBottom w:val="0"/>
              <w:divBdr>
                <w:top w:val="none" w:sz="0" w:space="0" w:color="auto"/>
                <w:left w:val="none" w:sz="0" w:space="0" w:color="auto"/>
                <w:bottom w:val="none" w:sz="0" w:space="0" w:color="auto"/>
                <w:right w:val="none" w:sz="0" w:space="0" w:color="auto"/>
              </w:divBdr>
            </w:div>
            <w:div w:id="1409376372">
              <w:marLeft w:val="0"/>
              <w:marRight w:val="0"/>
              <w:marTop w:val="0"/>
              <w:marBottom w:val="0"/>
              <w:divBdr>
                <w:top w:val="none" w:sz="0" w:space="0" w:color="auto"/>
                <w:left w:val="none" w:sz="0" w:space="0" w:color="auto"/>
                <w:bottom w:val="none" w:sz="0" w:space="0" w:color="auto"/>
                <w:right w:val="none" w:sz="0" w:space="0" w:color="auto"/>
              </w:divBdr>
            </w:div>
            <w:div w:id="1939218502">
              <w:marLeft w:val="0"/>
              <w:marRight w:val="0"/>
              <w:marTop w:val="0"/>
              <w:marBottom w:val="0"/>
              <w:divBdr>
                <w:top w:val="none" w:sz="0" w:space="0" w:color="auto"/>
                <w:left w:val="none" w:sz="0" w:space="0" w:color="auto"/>
                <w:bottom w:val="none" w:sz="0" w:space="0" w:color="auto"/>
                <w:right w:val="none" w:sz="0" w:space="0" w:color="auto"/>
              </w:divBdr>
            </w:div>
            <w:div w:id="664088790">
              <w:marLeft w:val="0"/>
              <w:marRight w:val="0"/>
              <w:marTop w:val="0"/>
              <w:marBottom w:val="0"/>
              <w:divBdr>
                <w:top w:val="none" w:sz="0" w:space="0" w:color="auto"/>
                <w:left w:val="none" w:sz="0" w:space="0" w:color="auto"/>
                <w:bottom w:val="none" w:sz="0" w:space="0" w:color="auto"/>
                <w:right w:val="none" w:sz="0" w:space="0" w:color="auto"/>
              </w:divBdr>
            </w:div>
            <w:div w:id="482553485">
              <w:marLeft w:val="0"/>
              <w:marRight w:val="0"/>
              <w:marTop w:val="0"/>
              <w:marBottom w:val="0"/>
              <w:divBdr>
                <w:top w:val="none" w:sz="0" w:space="0" w:color="auto"/>
                <w:left w:val="none" w:sz="0" w:space="0" w:color="auto"/>
                <w:bottom w:val="none" w:sz="0" w:space="0" w:color="auto"/>
                <w:right w:val="none" w:sz="0" w:space="0" w:color="auto"/>
              </w:divBdr>
            </w:div>
            <w:div w:id="1802336058">
              <w:marLeft w:val="0"/>
              <w:marRight w:val="0"/>
              <w:marTop w:val="0"/>
              <w:marBottom w:val="0"/>
              <w:divBdr>
                <w:top w:val="none" w:sz="0" w:space="0" w:color="auto"/>
                <w:left w:val="none" w:sz="0" w:space="0" w:color="auto"/>
                <w:bottom w:val="none" w:sz="0" w:space="0" w:color="auto"/>
                <w:right w:val="none" w:sz="0" w:space="0" w:color="auto"/>
              </w:divBdr>
            </w:div>
            <w:div w:id="603415895">
              <w:marLeft w:val="0"/>
              <w:marRight w:val="0"/>
              <w:marTop w:val="0"/>
              <w:marBottom w:val="0"/>
              <w:divBdr>
                <w:top w:val="none" w:sz="0" w:space="0" w:color="auto"/>
                <w:left w:val="none" w:sz="0" w:space="0" w:color="auto"/>
                <w:bottom w:val="none" w:sz="0" w:space="0" w:color="auto"/>
                <w:right w:val="none" w:sz="0" w:space="0" w:color="auto"/>
              </w:divBdr>
            </w:div>
            <w:div w:id="1542400144">
              <w:marLeft w:val="0"/>
              <w:marRight w:val="0"/>
              <w:marTop w:val="0"/>
              <w:marBottom w:val="0"/>
              <w:divBdr>
                <w:top w:val="none" w:sz="0" w:space="0" w:color="auto"/>
                <w:left w:val="none" w:sz="0" w:space="0" w:color="auto"/>
                <w:bottom w:val="none" w:sz="0" w:space="0" w:color="auto"/>
                <w:right w:val="none" w:sz="0" w:space="0" w:color="auto"/>
              </w:divBdr>
            </w:div>
            <w:div w:id="933898019">
              <w:marLeft w:val="0"/>
              <w:marRight w:val="0"/>
              <w:marTop w:val="0"/>
              <w:marBottom w:val="0"/>
              <w:divBdr>
                <w:top w:val="none" w:sz="0" w:space="0" w:color="auto"/>
                <w:left w:val="none" w:sz="0" w:space="0" w:color="auto"/>
                <w:bottom w:val="none" w:sz="0" w:space="0" w:color="auto"/>
                <w:right w:val="none" w:sz="0" w:space="0" w:color="auto"/>
              </w:divBdr>
            </w:div>
            <w:div w:id="1929196237">
              <w:marLeft w:val="0"/>
              <w:marRight w:val="0"/>
              <w:marTop w:val="0"/>
              <w:marBottom w:val="0"/>
              <w:divBdr>
                <w:top w:val="none" w:sz="0" w:space="0" w:color="auto"/>
                <w:left w:val="none" w:sz="0" w:space="0" w:color="auto"/>
                <w:bottom w:val="none" w:sz="0" w:space="0" w:color="auto"/>
                <w:right w:val="none" w:sz="0" w:space="0" w:color="auto"/>
              </w:divBdr>
            </w:div>
            <w:div w:id="80955279">
              <w:marLeft w:val="0"/>
              <w:marRight w:val="0"/>
              <w:marTop w:val="0"/>
              <w:marBottom w:val="0"/>
              <w:divBdr>
                <w:top w:val="none" w:sz="0" w:space="0" w:color="auto"/>
                <w:left w:val="none" w:sz="0" w:space="0" w:color="auto"/>
                <w:bottom w:val="none" w:sz="0" w:space="0" w:color="auto"/>
                <w:right w:val="none" w:sz="0" w:space="0" w:color="auto"/>
              </w:divBdr>
            </w:div>
            <w:div w:id="1289781214">
              <w:marLeft w:val="0"/>
              <w:marRight w:val="0"/>
              <w:marTop w:val="0"/>
              <w:marBottom w:val="0"/>
              <w:divBdr>
                <w:top w:val="none" w:sz="0" w:space="0" w:color="auto"/>
                <w:left w:val="none" w:sz="0" w:space="0" w:color="auto"/>
                <w:bottom w:val="none" w:sz="0" w:space="0" w:color="auto"/>
                <w:right w:val="none" w:sz="0" w:space="0" w:color="auto"/>
              </w:divBdr>
            </w:div>
            <w:div w:id="260186286">
              <w:marLeft w:val="0"/>
              <w:marRight w:val="0"/>
              <w:marTop w:val="0"/>
              <w:marBottom w:val="0"/>
              <w:divBdr>
                <w:top w:val="none" w:sz="0" w:space="0" w:color="auto"/>
                <w:left w:val="none" w:sz="0" w:space="0" w:color="auto"/>
                <w:bottom w:val="none" w:sz="0" w:space="0" w:color="auto"/>
                <w:right w:val="none" w:sz="0" w:space="0" w:color="auto"/>
              </w:divBdr>
            </w:div>
            <w:div w:id="1166047736">
              <w:marLeft w:val="0"/>
              <w:marRight w:val="0"/>
              <w:marTop w:val="0"/>
              <w:marBottom w:val="0"/>
              <w:divBdr>
                <w:top w:val="none" w:sz="0" w:space="0" w:color="auto"/>
                <w:left w:val="none" w:sz="0" w:space="0" w:color="auto"/>
                <w:bottom w:val="none" w:sz="0" w:space="0" w:color="auto"/>
                <w:right w:val="none" w:sz="0" w:space="0" w:color="auto"/>
              </w:divBdr>
            </w:div>
            <w:div w:id="1285572667">
              <w:marLeft w:val="0"/>
              <w:marRight w:val="0"/>
              <w:marTop w:val="0"/>
              <w:marBottom w:val="0"/>
              <w:divBdr>
                <w:top w:val="none" w:sz="0" w:space="0" w:color="auto"/>
                <w:left w:val="none" w:sz="0" w:space="0" w:color="auto"/>
                <w:bottom w:val="none" w:sz="0" w:space="0" w:color="auto"/>
                <w:right w:val="none" w:sz="0" w:space="0" w:color="auto"/>
              </w:divBdr>
            </w:div>
            <w:div w:id="777287359">
              <w:marLeft w:val="0"/>
              <w:marRight w:val="0"/>
              <w:marTop w:val="0"/>
              <w:marBottom w:val="0"/>
              <w:divBdr>
                <w:top w:val="none" w:sz="0" w:space="0" w:color="auto"/>
                <w:left w:val="none" w:sz="0" w:space="0" w:color="auto"/>
                <w:bottom w:val="none" w:sz="0" w:space="0" w:color="auto"/>
                <w:right w:val="none" w:sz="0" w:space="0" w:color="auto"/>
              </w:divBdr>
            </w:div>
            <w:div w:id="409158105">
              <w:marLeft w:val="0"/>
              <w:marRight w:val="0"/>
              <w:marTop w:val="0"/>
              <w:marBottom w:val="0"/>
              <w:divBdr>
                <w:top w:val="none" w:sz="0" w:space="0" w:color="auto"/>
                <w:left w:val="none" w:sz="0" w:space="0" w:color="auto"/>
                <w:bottom w:val="none" w:sz="0" w:space="0" w:color="auto"/>
                <w:right w:val="none" w:sz="0" w:space="0" w:color="auto"/>
              </w:divBdr>
            </w:div>
            <w:div w:id="898246791">
              <w:marLeft w:val="0"/>
              <w:marRight w:val="0"/>
              <w:marTop w:val="0"/>
              <w:marBottom w:val="0"/>
              <w:divBdr>
                <w:top w:val="none" w:sz="0" w:space="0" w:color="auto"/>
                <w:left w:val="none" w:sz="0" w:space="0" w:color="auto"/>
                <w:bottom w:val="none" w:sz="0" w:space="0" w:color="auto"/>
                <w:right w:val="none" w:sz="0" w:space="0" w:color="auto"/>
              </w:divBdr>
            </w:div>
            <w:div w:id="1413742746">
              <w:marLeft w:val="0"/>
              <w:marRight w:val="0"/>
              <w:marTop w:val="0"/>
              <w:marBottom w:val="0"/>
              <w:divBdr>
                <w:top w:val="none" w:sz="0" w:space="0" w:color="auto"/>
                <w:left w:val="none" w:sz="0" w:space="0" w:color="auto"/>
                <w:bottom w:val="none" w:sz="0" w:space="0" w:color="auto"/>
                <w:right w:val="none" w:sz="0" w:space="0" w:color="auto"/>
              </w:divBdr>
            </w:div>
            <w:div w:id="398748609">
              <w:marLeft w:val="0"/>
              <w:marRight w:val="0"/>
              <w:marTop w:val="0"/>
              <w:marBottom w:val="0"/>
              <w:divBdr>
                <w:top w:val="none" w:sz="0" w:space="0" w:color="auto"/>
                <w:left w:val="none" w:sz="0" w:space="0" w:color="auto"/>
                <w:bottom w:val="none" w:sz="0" w:space="0" w:color="auto"/>
                <w:right w:val="none" w:sz="0" w:space="0" w:color="auto"/>
              </w:divBdr>
            </w:div>
            <w:div w:id="1855344749">
              <w:marLeft w:val="0"/>
              <w:marRight w:val="0"/>
              <w:marTop w:val="0"/>
              <w:marBottom w:val="0"/>
              <w:divBdr>
                <w:top w:val="none" w:sz="0" w:space="0" w:color="auto"/>
                <w:left w:val="none" w:sz="0" w:space="0" w:color="auto"/>
                <w:bottom w:val="none" w:sz="0" w:space="0" w:color="auto"/>
                <w:right w:val="none" w:sz="0" w:space="0" w:color="auto"/>
              </w:divBdr>
            </w:div>
            <w:div w:id="303976226">
              <w:marLeft w:val="0"/>
              <w:marRight w:val="0"/>
              <w:marTop w:val="0"/>
              <w:marBottom w:val="0"/>
              <w:divBdr>
                <w:top w:val="none" w:sz="0" w:space="0" w:color="auto"/>
                <w:left w:val="none" w:sz="0" w:space="0" w:color="auto"/>
                <w:bottom w:val="none" w:sz="0" w:space="0" w:color="auto"/>
                <w:right w:val="none" w:sz="0" w:space="0" w:color="auto"/>
              </w:divBdr>
            </w:div>
            <w:div w:id="1730151573">
              <w:marLeft w:val="0"/>
              <w:marRight w:val="0"/>
              <w:marTop w:val="0"/>
              <w:marBottom w:val="0"/>
              <w:divBdr>
                <w:top w:val="none" w:sz="0" w:space="0" w:color="auto"/>
                <w:left w:val="none" w:sz="0" w:space="0" w:color="auto"/>
                <w:bottom w:val="none" w:sz="0" w:space="0" w:color="auto"/>
                <w:right w:val="none" w:sz="0" w:space="0" w:color="auto"/>
              </w:divBdr>
            </w:div>
            <w:div w:id="1511678335">
              <w:marLeft w:val="0"/>
              <w:marRight w:val="0"/>
              <w:marTop w:val="0"/>
              <w:marBottom w:val="0"/>
              <w:divBdr>
                <w:top w:val="none" w:sz="0" w:space="0" w:color="auto"/>
                <w:left w:val="none" w:sz="0" w:space="0" w:color="auto"/>
                <w:bottom w:val="none" w:sz="0" w:space="0" w:color="auto"/>
                <w:right w:val="none" w:sz="0" w:space="0" w:color="auto"/>
              </w:divBdr>
            </w:div>
            <w:div w:id="1749765691">
              <w:marLeft w:val="0"/>
              <w:marRight w:val="0"/>
              <w:marTop w:val="0"/>
              <w:marBottom w:val="0"/>
              <w:divBdr>
                <w:top w:val="none" w:sz="0" w:space="0" w:color="auto"/>
                <w:left w:val="none" w:sz="0" w:space="0" w:color="auto"/>
                <w:bottom w:val="none" w:sz="0" w:space="0" w:color="auto"/>
                <w:right w:val="none" w:sz="0" w:space="0" w:color="auto"/>
              </w:divBdr>
            </w:div>
            <w:div w:id="1445149206">
              <w:marLeft w:val="0"/>
              <w:marRight w:val="0"/>
              <w:marTop w:val="0"/>
              <w:marBottom w:val="0"/>
              <w:divBdr>
                <w:top w:val="none" w:sz="0" w:space="0" w:color="auto"/>
                <w:left w:val="none" w:sz="0" w:space="0" w:color="auto"/>
                <w:bottom w:val="none" w:sz="0" w:space="0" w:color="auto"/>
                <w:right w:val="none" w:sz="0" w:space="0" w:color="auto"/>
              </w:divBdr>
            </w:div>
            <w:div w:id="1847399709">
              <w:marLeft w:val="0"/>
              <w:marRight w:val="0"/>
              <w:marTop w:val="0"/>
              <w:marBottom w:val="0"/>
              <w:divBdr>
                <w:top w:val="none" w:sz="0" w:space="0" w:color="auto"/>
                <w:left w:val="none" w:sz="0" w:space="0" w:color="auto"/>
                <w:bottom w:val="none" w:sz="0" w:space="0" w:color="auto"/>
                <w:right w:val="none" w:sz="0" w:space="0" w:color="auto"/>
              </w:divBdr>
            </w:div>
            <w:div w:id="177698732">
              <w:marLeft w:val="0"/>
              <w:marRight w:val="0"/>
              <w:marTop w:val="0"/>
              <w:marBottom w:val="0"/>
              <w:divBdr>
                <w:top w:val="none" w:sz="0" w:space="0" w:color="auto"/>
                <w:left w:val="none" w:sz="0" w:space="0" w:color="auto"/>
                <w:bottom w:val="none" w:sz="0" w:space="0" w:color="auto"/>
                <w:right w:val="none" w:sz="0" w:space="0" w:color="auto"/>
              </w:divBdr>
            </w:div>
            <w:div w:id="977877436">
              <w:marLeft w:val="0"/>
              <w:marRight w:val="0"/>
              <w:marTop w:val="0"/>
              <w:marBottom w:val="0"/>
              <w:divBdr>
                <w:top w:val="none" w:sz="0" w:space="0" w:color="auto"/>
                <w:left w:val="none" w:sz="0" w:space="0" w:color="auto"/>
                <w:bottom w:val="none" w:sz="0" w:space="0" w:color="auto"/>
                <w:right w:val="none" w:sz="0" w:space="0" w:color="auto"/>
              </w:divBdr>
            </w:div>
            <w:div w:id="206257333">
              <w:marLeft w:val="0"/>
              <w:marRight w:val="0"/>
              <w:marTop w:val="0"/>
              <w:marBottom w:val="0"/>
              <w:divBdr>
                <w:top w:val="none" w:sz="0" w:space="0" w:color="auto"/>
                <w:left w:val="none" w:sz="0" w:space="0" w:color="auto"/>
                <w:bottom w:val="none" w:sz="0" w:space="0" w:color="auto"/>
                <w:right w:val="none" w:sz="0" w:space="0" w:color="auto"/>
              </w:divBdr>
            </w:div>
            <w:div w:id="176314872">
              <w:marLeft w:val="0"/>
              <w:marRight w:val="0"/>
              <w:marTop w:val="0"/>
              <w:marBottom w:val="0"/>
              <w:divBdr>
                <w:top w:val="none" w:sz="0" w:space="0" w:color="auto"/>
                <w:left w:val="none" w:sz="0" w:space="0" w:color="auto"/>
                <w:bottom w:val="none" w:sz="0" w:space="0" w:color="auto"/>
                <w:right w:val="none" w:sz="0" w:space="0" w:color="auto"/>
              </w:divBdr>
            </w:div>
            <w:div w:id="424739109">
              <w:marLeft w:val="0"/>
              <w:marRight w:val="0"/>
              <w:marTop w:val="0"/>
              <w:marBottom w:val="0"/>
              <w:divBdr>
                <w:top w:val="none" w:sz="0" w:space="0" w:color="auto"/>
                <w:left w:val="none" w:sz="0" w:space="0" w:color="auto"/>
                <w:bottom w:val="none" w:sz="0" w:space="0" w:color="auto"/>
                <w:right w:val="none" w:sz="0" w:space="0" w:color="auto"/>
              </w:divBdr>
            </w:div>
            <w:div w:id="1784032197">
              <w:marLeft w:val="0"/>
              <w:marRight w:val="0"/>
              <w:marTop w:val="0"/>
              <w:marBottom w:val="0"/>
              <w:divBdr>
                <w:top w:val="none" w:sz="0" w:space="0" w:color="auto"/>
                <w:left w:val="none" w:sz="0" w:space="0" w:color="auto"/>
                <w:bottom w:val="none" w:sz="0" w:space="0" w:color="auto"/>
                <w:right w:val="none" w:sz="0" w:space="0" w:color="auto"/>
              </w:divBdr>
            </w:div>
            <w:div w:id="8689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7703">
      <w:bodyDiv w:val="1"/>
      <w:marLeft w:val="0"/>
      <w:marRight w:val="0"/>
      <w:marTop w:val="0"/>
      <w:marBottom w:val="0"/>
      <w:divBdr>
        <w:top w:val="none" w:sz="0" w:space="0" w:color="auto"/>
        <w:left w:val="none" w:sz="0" w:space="0" w:color="auto"/>
        <w:bottom w:val="none" w:sz="0" w:space="0" w:color="auto"/>
        <w:right w:val="none" w:sz="0" w:space="0" w:color="auto"/>
      </w:divBdr>
    </w:div>
    <w:div w:id="259799241">
      <w:bodyDiv w:val="1"/>
      <w:marLeft w:val="0"/>
      <w:marRight w:val="0"/>
      <w:marTop w:val="0"/>
      <w:marBottom w:val="0"/>
      <w:divBdr>
        <w:top w:val="none" w:sz="0" w:space="0" w:color="auto"/>
        <w:left w:val="none" w:sz="0" w:space="0" w:color="auto"/>
        <w:bottom w:val="none" w:sz="0" w:space="0" w:color="auto"/>
        <w:right w:val="none" w:sz="0" w:space="0" w:color="auto"/>
      </w:divBdr>
    </w:div>
    <w:div w:id="263150083">
      <w:bodyDiv w:val="1"/>
      <w:marLeft w:val="0"/>
      <w:marRight w:val="0"/>
      <w:marTop w:val="0"/>
      <w:marBottom w:val="0"/>
      <w:divBdr>
        <w:top w:val="none" w:sz="0" w:space="0" w:color="auto"/>
        <w:left w:val="none" w:sz="0" w:space="0" w:color="auto"/>
        <w:bottom w:val="none" w:sz="0" w:space="0" w:color="auto"/>
        <w:right w:val="none" w:sz="0" w:space="0" w:color="auto"/>
      </w:divBdr>
    </w:div>
    <w:div w:id="318116117">
      <w:bodyDiv w:val="1"/>
      <w:marLeft w:val="0"/>
      <w:marRight w:val="0"/>
      <w:marTop w:val="0"/>
      <w:marBottom w:val="0"/>
      <w:divBdr>
        <w:top w:val="none" w:sz="0" w:space="0" w:color="auto"/>
        <w:left w:val="none" w:sz="0" w:space="0" w:color="auto"/>
        <w:bottom w:val="none" w:sz="0" w:space="0" w:color="auto"/>
        <w:right w:val="none" w:sz="0" w:space="0" w:color="auto"/>
      </w:divBdr>
    </w:div>
    <w:div w:id="338432050">
      <w:bodyDiv w:val="1"/>
      <w:marLeft w:val="0"/>
      <w:marRight w:val="0"/>
      <w:marTop w:val="0"/>
      <w:marBottom w:val="0"/>
      <w:divBdr>
        <w:top w:val="none" w:sz="0" w:space="0" w:color="auto"/>
        <w:left w:val="none" w:sz="0" w:space="0" w:color="auto"/>
        <w:bottom w:val="none" w:sz="0" w:space="0" w:color="auto"/>
        <w:right w:val="none" w:sz="0" w:space="0" w:color="auto"/>
      </w:divBdr>
    </w:div>
    <w:div w:id="358627202">
      <w:bodyDiv w:val="1"/>
      <w:marLeft w:val="0"/>
      <w:marRight w:val="0"/>
      <w:marTop w:val="0"/>
      <w:marBottom w:val="0"/>
      <w:divBdr>
        <w:top w:val="none" w:sz="0" w:space="0" w:color="auto"/>
        <w:left w:val="none" w:sz="0" w:space="0" w:color="auto"/>
        <w:bottom w:val="none" w:sz="0" w:space="0" w:color="auto"/>
        <w:right w:val="none" w:sz="0" w:space="0" w:color="auto"/>
      </w:divBdr>
    </w:div>
    <w:div w:id="394620190">
      <w:bodyDiv w:val="1"/>
      <w:marLeft w:val="0"/>
      <w:marRight w:val="0"/>
      <w:marTop w:val="0"/>
      <w:marBottom w:val="0"/>
      <w:divBdr>
        <w:top w:val="none" w:sz="0" w:space="0" w:color="auto"/>
        <w:left w:val="none" w:sz="0" w:space="0" w:color="auto"/>
        <w:bottom w:val="none" w:sz="0" w:space="0" w:color="auto"/>
        <w:right w:val="none" w:sz="0" w:space="0" w:color="auto"/>
      </w:divBdr>
    </w:div>
    <w:div w:id="421338786">
      <w:bodyDiv w:val="1"/>
      <w:marLeft w:val="0"/>
      <w:marRight w:val="0"/>
      <w:marTop w:val="0"/>
      <w:marBottom w:val="0"/>
      <w:divBdr>
        <w:top w:val="none" w:sz="0" w:space="0" w:color="auto"/>
        <w:left w:val="none" w:sz="0" w:space="0" w:color="auto"/>
        <w:bottom w:val="none" w:sz="0" w:space="0" w:color="auto"/>
        <w:right w:val="none" w:sz="0" w:space="0" w:color="auto"/>
      </w:divBdr>
    </w:div>
    <w:div w:id="477380428">
      <w:bodyDiv w:val="1"/>
      <w:marLeft w:val="0"/>
      <w:marRight w:val="0"/>
      <w:marTop w:val="0"/>
      <w:marBottom w:val="0"/>
      <w:divBdr>
        <w:top w:val="none" w:sz="0" w:space="0" w:color="auto"/>
        <w:left w:val="none" w:sz="0" w:space="0" w:color="auto"/>
        <w:bottom w:val="none" w:sz="0" w:space="0" w:color="auto"/>
        <w:right w:val="none" w:sz="0" w:space="0" w:color="auto"/>
      </w:divBdr>
      <w:divsChild>
        <w:div w:id="364211201">
          <w:marLeft w:val="0"/>
          <w:marRight w:val="0"/>
          <w:marTop w:val="0"/>
          <w:marBottom w:val="0"/>
          <w:divBdr>
            <w:top w:val="none" w:sz="0" w:space="0" w:color="auto"/>
            <w:left w:val="none" w:sz="0" w:space="0" w:color="auto"/>
            <w:bottom w:val="none" w:sz="0" w:space="0" w:color="auto"/>
            <w:right w:val="none" w:sz="0" w:space="0" w:color="auto"/>
          </w:divBdr>
          <w:divsChild>
            <w:div w:id="307782467">
              <w:marLeft w:val="0"/>
              <w:marRight w:val="0"/>
              <w:marTop w:val="0"/>
              <w:marBottom w:val="0"/>
              <w:divBdr>
                <w:top w:val="none" w:sz="0" w:space="0" w:color="auto"/>
                <w:left w:val="none" w:sz="0" w:space="0" w:color="auto"/>
                <w:bottom w:val="none" w:sz="0" w:space="0" w:color="auto"/>
                <w:right w:val="none" w:sz="0" w:space="0" w:color="auto"/>
              </w:divBdr>
            </w:div>
            <w:div w:id="363214520">
              <w:marLeft w:val="0"/>
              <w:marRight w:val="0"/>
              <w:marTop w:val="0"/>
              <w:marBottom w:val="0"/>
              <w:divBdr>
                <w:top w:val="none" w:sz="0" w:space="0" w:color="auto"/>
                <w:left w:val="none" w:sz="0" w:space="0" w:color="auto"/>
                <w:bottom w:val="none" w:sz="0" w:space="0" w:color="auto"/>
                <w:right w:val="none" w:sz="0" w:space="0" w:color="auto"/>
              </w:divBdr>
            </w:div>
            <w:div w:id="1189441813">
              <w:marLeft w:val="0"/>
              <w:marRight w:val="0"/>
              <w:marTop w:val="0"/>
              <w:marBottom w:val="0"/>
              <w:divBdr>
                <w:top w:val="none" w:sz="0" w:space="0" w:color="auto"/>
                <w:left w:val="none" w:sz="0" w:space="0" w:color="auto"/>
                <w:bottom w:val="none" w:sz="0" w:space="0" w:color="auto"/>
                <w:right w:val="none" w:sz="0" w:space="0" w:color="auto"/>
              </w:divBdr>
            </w:div>
            <w:div w:id="1293095716">
              <w:marLeft w:val="0"/>
              <w:marRight w:val="0"/>
              <w:marTop w:val="0"/>
              <w:marBottom w:val="0"/>
              <w:divBdr>
                <w:top w:val="none" w:sz="0" w:space="0" w:color="auto"/>
                <w:left w:val="none" w:sz="0" w:space="0" w:color="auto"/>
                <w:bottom w:val="none" w:sz="0" w:space="0" w:color="auto"/>
                <w:right w:val="none" w:sz="0" w:space="0" w:color="auto"/>
              </w:divBdr>
            </w:div>
            <w:div w:id="1279071350">
              <w:marLeft w:val="0"/>
              <w:marRight w:val="0"/>
              <w:marTop w:val="0"/>
              <w:marBottom w:val="0"/>
              <w:divBdr>
                <w:top w:val="none" w:sz="0" w:space="0" w:color="auto"/>
                <w:left w:val="none" w:sz="0" w:space="0" w:color="auto"/>
                <w:bottom w:val="none" w:sz="0" w:space="0" w:color="auto"/>
                <w:right w:val="none" w:sz="0" w:space="0" w:color="auto"/>
              </w:divBdr>
            </w:div>
            <w:div w:id="2003772905">
              <w:marLeft w:val="0"/>
              <w:marRight w:val="0"/>
              <w:marTop w:val="0"/>
              <w:marBottom w:val="0"/>
              <w:divBdr>
                <w:top w:val="none" w:sz="0" w:space="0" w:color="auto"/>
                <w:left w:val="none" w:sz="0" w:space="0" w:color="auto"/>
                <w:bottom w:val="none" w:sz="0" w:space="0" w:color="auto"/>
                <w:right w:val="none" w:sz="0" w:space="0" w:color="auto"/>
              </w:divBdr>
            </w:div>
            <w:div w:id="1842162011">
              <w:marLeft w:val="0"/>
              <w:marRight w:val="0"/>
              <w:marTop w:val="0"/>
              <w:marBottom w:val="0"/>
              <w:divBdr>
                <w:top w:val="none" w:sz="0" w:space="0" w:color="auto"/>
                <w:left w:val="none" w:sz="0" w:space="0" w:color="auto"/>
                <w:bottom w:val="none" w:sz="0" w:space="0" w:color="auto"/>
                <w:right w:val="none" w:sz="0" w:space="0" w:color="auto"/>
              </w:divBdr>
            </w:div>
            <w:div w:id="568031179">
              <w:marLeft w:val="0"/>
              <w:marRight w:val="0"/>
              <w:marTop w:val="0"/>
              <w:marBottom w:val="0"/>
              <w:divBdr>
                <w:top w:val="none" w:sz="0" w:space="0" w:color="auto"/>
                <w:left w:val="none" w:sz="0" w:space="0" w:color="auto"/>
                <w:bottom w:val="none" w:sz="0" w:space="0" w:color="auto"/>
                <w:right w:val="none" w:sz="0" w:space="0" w:color="auto"/>
              </w:divBdr>
            </w:div>
            <w:div w:id="1438015244">
              <w:marLeft w:val="0"/>
              <w:marRight w:val="0"/>
              <w:marTop w:val="0"/>
              <w:marBottom w:val="0"/>
              <w:divBdr>
                <w:top w:val="none" w:sz="0" w:space="0" w:color="auto"/>
                <w:left w:val="none" w:sz="0" w:space="0" w:color="auto"/>
                <w:bottom w:val="none" w:sz="0" w:space="0" w:color="auto"/>
                <w:right w:val="none" w:sz="0" w:space="0" w:color="auto"/>
              </w:divBdr>
            </w:div>
            <w:div w:id="2068216356">
              <w:marLeft w:val="0"/>
              <w:marRight w:val="0"/>
              <w:marTop w:val="0"/>
              <w:marBottom w:val="0"/>
              <w:divBdr>
                <w:top w:val="none" w:sz="0" w:space="0" w:color="auto"/>
                <w:left w:val="none" w:sz="0" w:space="0" w:color="auto"/>
                <w:bottom w:val="none" w:sz="0" w:space="0" w:color="auto"/>
                <w:right w:val="none" w:sz="0" w:space="0" w:color="auto"/>
              </w:divBdr>
            </w:div>
            <w:div w:id="1755474396">
              <w:marLeft w:val="0"/>
              <w:marRight w:val="0"/>
              <w:marTop w:val="0"/>
              <w:marBottom w:val="0"/>
              <w:divBdr>
                <w:top w:val="none" w:sz="0" w:space="0" w:color="auto"/>
                <w:left w:val="none" w:sz="0" w:space="0" w:color="auto"/>
                <w:bottom w:val="none" w:sz="0" w:space="0" w:color="auto"/>
                <w:right w:val="none" w:sz="0" w:space="0" w:color="auto"/>
              </w:divBdr>
            </w:div>
            <w:div w:id="1117064256">
              <w:marLeft w:val="0"/>
              <w:marRight w:val="0"/>
              <w:marTop w:val="0"/>
              <w:marBottom w:val="0"/>
              <w:divBdr>
                <w:top w:val="none" w:sz="0" w:space="0" w:color="auto"/>
                <w:left w:val="none" w:sz="0" w:space="0" w:color="auto"/>
                <w:bottom w:val="none" w:sz="0" w:space="0" w:color="auto"/>
                <w:right w:val="none" w:sz="0" w:space="0" w:color="auto"/>
              </w:divBdr>
            </w:div>
            <w:div w:id="1973435402">
              <w:marLeft w:val="0"/>
              <w:marRight w:val="0"/>
              <w:marTop w:val="0"/>
              <w:marBottom w:val="0"/>
              <w:divBdr>
                <w:top w:val="none" w:sz="0" w:space="0" w:color="auto"/>
                <w:left w:val="none" w:sz="0" w:space="0" w:color="auto"/>
                <w:bottom w:val="none" w:sz="0" w:space="0" w:color="auto"/>
                <w:right w:val="none" w:sz="0" w:space="0" w:color="auto"/>
              </w:divBdr>
            </w:div>
            <w:div w:id="1656228308">
              <w:marLeft w:val="0"/>
              <w:marRight w:val="0"/>
              <w:marTop w:val="0"/>
              <w:marBottom w:val="0"/>
              <w:divBdr>
                <w:top w:val="none" w:sz="0" w:space="0" w:color="auto"/>
                <w:left w:val="none" w:sz="0" w:space="0" w:color="auto"/>
                <w:bottom w:val="none" w:sz="0" w:space="0" w:color="auto"/>
                <w:right w:val="none" w:sz="0" w:space="0" w:color="auto"/>
              </w:divBdr>
            </w:div>
            <w:div w:id="642271882">
              <w:marLeft w:val="0"/>
              <w:marRight w:val="0"/>
              <w:marTop w:val="0"/>
              <w:marBottom w:val="0"/>
              <w:divBdr>
                <w:top w:val="none" w:sz="0" w:space="0" w:color="auto"/>
                <w:left w:val="none" w:sz="0" w:space="0" w:color="auto"/>
                <w:bottom w:val="none" w:sz="0" w:space="0" w:color="auto"/>
                <w:right w:val="none" w:sz="0" w:space="0" w:color="auto"/>
              </w:divBdr>
            </w:div>
            <w:div w:id="742876117">
              <w:marLeft w:val="0"/>
              <w:marRight w:val="0"/>
              <w:marTop w:val="0"/>
              <w:marBottom w:val="0"/>
              <w:divBdr>
                <w:top w:val="none" w:sz="0" w:space="0" w:color="auto"/>
                <w:left w:val="none" w:sz="0" w:space="0" w:color="auto"/>
                <w:bottom w:val="none" w:sz="0" w:space="0" w:color="auto"/>
                <w:right w:val="none" w:sz="0" w:space="0" w:color="auto"/>
              </w:divBdr>
            </w:div>
            <w:div w:id="272248882">
              <w:marLeft w:val="0"/>
              <w:marRight w:val="0"/>
              <w:marTop w:val="0"/>
              <w:marBottom w:val="0"/>
              <w:divBdr>
                <w:top w:val="none" w:sz="0" w:space="0" w:color="auto"/>
                <w:left w:val="none" w:sz="0" w:space="0" w:color="auto"/>
                <w:bottom w:val="none" w:sz="0" w:space="0" w:color="auto"/>
                <w:right w:val="none" w:sz="0" w:space="0" w:color="auto"/>
              </w:divBdr>
            </w:div>
            <w:div w:id="135487918">
              <w:marLeft w:val="0"/>
              <w:marRight w:val="0"/>
              <w:marTop w:val="0"/>
              <w:marBottom w:val="0"/>
              <w:divBdr>
                <w:top w:val="none" w:sz="0" w:space="0" w:color="auto"/>
                <w:left w:val="none" w:sz="0" w:space="0" w:color="auto"/>
                <w:bottom w:val="none" w:sz="0" w:space="0" w:color="auto"/>
                <w:right w:val="none" w:sz="0" w:space="0" w:color="auto"/>
              </w:divBdr>
            </w:div>
            <w:div w:id="1700281609">
              <w:marLeft w:val="0"/>
              <w:marRight w:val="0"/>
              <w:marTop w:val="0"/>
              <w:marBottom w:val="0"/>
              <w:divBdr>
                <w:top w:val="none" w:sz="0" w:space="0" w:color="auto"/>
                <w:left w:val="none" w:sz="0" w:space="0" w:color="auto"/>
                <w:bottom w:val="none" w:sz="0" w:space="0" w:color="auto"/>
                <w:right w:val="none" w:sz="0" w:space="0" w:color="auto"/>
              </w:divBdr>
            </w:div>
            <w:div w:id="376509648">
              <w:marLeft w:val="0"/>
              <w:marRight w:val="0"/>
              <w:marTop w:val="0"/>
              <w:marBottom w:val="0"/>
              <w:divBdr>
                <w:top w:val="none" w:sz="0" w:space="0" w:color="auto"/>
                <w:left w:val="none" w:sz="0" w:space="0" w:color="auto"/>
                <w:bottom w:val="none" w:sz="0" w:space="0" w:color="auto"/>
                <w:right w:val="none" w:sz="0" w:space="0" w:color="auto"/>
              </w:divBdr>
            </w:div>
            <w:div w:id="2015765834">
              <w:marLeft w:val="0"/>
              <w:marRight w:val="0"/>
              <w:marTop w:val="0"/>
              <w:marBottom w:val="0"/>
              <w:divBdr>
                <w:top w:val="none" w:sz="0" w:space="0" w:color="auto"/>
                <w:left w:val="none" w:sz="0" w:space="0" w:color="auto"/>
                <w:bottom w:val="none" w:sz="0" w:space="0" w:color="auto"/>
                <w:right w:val="none" w:sz="0" w:space="0" w:color="auto"/>
              </w:divBdr>
            </w:div>
            <w:div w:id="742920729">
              <w:marLeft w:val="0"/>
              <w:marRight w:val="0"/>
              <w:marTop w:val="0"/>
              <w:marBottom w:val="0"/>
              <w:divBdr>
                <w:top w:val="none" w:sz="0" w:space="0" w:color="auto"/>
                <w:left w:val="none" w:sz="0" w:space="0" w:color="auto"/>
                <w:bottom w:val="none" w:sz="0" w:space="0" w:color="auto"/>
                <w:right w:val="none" w:sz="0" w:space="0" w:color="auto"/>
              </w:divBdr>
            </w:div>
            <w:div w:id="1426683468">
              <w:marLeft w:val="0"/>
              <w:marRight w:val="0"/>
              <w:marTop w:val="0"/>
              <w:marBottom w:val="0"/>
              <w:divBdr>
                <w:top w:val="none" w:sz="0" w:space="0" w:color="auto"/>
                <w:left w:val="none" w:sz="0" w:space="0" w:color="auto"/>
                <w:bottom w:val="none" w:sz="0" w:space="0" w:color="auto"/>
                <w:right w:val="none" w:sz="0" w:space="0" w:color="auto"/>
              </w:divBdr>
            </w:div>
            <w:div w:id="1780486188">
              <w:marLeft w:val="0"/>
              <w:marRight w:val="0"/>
              <w:marTop w:val="0"/>
              <w:marBottom w:val="0"/>
              <w:divBdr>
                <w:top w:val="none" w:sz="0" w:space="0" w:color="auto"/>
                <w:left w:val="none" w:sz="0" w:space="0" w:color="auto"/>
                <w:bottom w:val="none" w:sz="0" w:space="0" w:color="auto"/>
                <w:right w:val="none" w:sz="0" w:space="0" w:color="auto"/>
              </w:divBdr>
            </w:div>
            <w:div w:id="1767387746">
              <w:marLeft w:val="0"/>
              <w:marRight w:val="0"/>
              <w:marTop w:val="0"/>
              <w:marBottom w:val="0"/>
              <w:divBdr>
                <w:top w:val="none" w:sz="0" w:space="0" w:color="auto"/>
                <w:left w:val="none" w:sz="0" w:space="0" w:color="auto"/>
                <w:bottom w:val="none" w:sz="0" w:space="0" w:color="auto"/>
                <w:right w:val="none" w:sz="0" w:space="0" w:color="auto"/>
              </w:divBdr>
            </w:div>
            <w:div w:id="1714620962">
              <w:marLeft w:val="0"/>
              <w:marRight w:val="0"/>
              <w:marTop w:val="0"/>
              <w:marBottom w:val="0"/>
              <w:divBdr>
                <w:top w:val="none" w:sz="0" w:space="0" w:color="auto"/>
                <w:left w:val="none" w:sz="0" w:space="0" w:color="auto"/>
                <w:bottom w:val="none" w:sz="0" w:space="0" w:color="auto"/>
                <w:right w:val="none" w:sz="0" w:space="0" w:color="auto"/>
              </w:divBdr>
            </w:div>
            <w:div w:id="1398092241">
              <w:marLeft w:val="0"/>
              <w:marRight w:val="0"/>
              <w:marTop w:val="0"/>
              <w:marBottom w:val="0"/>
              <w:divBdr>
                <w:top w:val="none" w:sz="0" w:space="0" w:color="auto"/>
                <w:left w:val="none" w:sz="0" w:space="0" w:color="auto"/>
                <w:bottom w:val="none" w:sz="0" w:space="0" w:color="auto"/>
                <w:right w:val="none" w:sz="0" w:space="0" w:color="auto"/>
              </w:divBdr>
            </w:div>
            <w:div w:id="796266136">
              <w:marLeft w:val="0"/>
              <w:marRight w:val="0"/>
              <w:marTop w:val="0"/>
              <w:marBottom w:val="0"/>
              <w:divBdr>
                <w:top w:val="none" w:sz="0" w:space="0" w:color="auto"/>
                <w:left w:val="none" w:sz="0" w:space="0" w:color="auto"/>
                <w:bottom w:val="none" w:sz="0" w:space="0" w:color="auto"/>
                <w:right w:val="none" w:sz="0" w:space="0" w:color="auto"/>
              </w:divBdr>
            </w:div>
            <w:div w:id="1459374045">
              <w:marLeft w:val="0"/>
              <w:marRight w:val="0"/>
              <w:marTop w:val="0"/>
              <w:marBottom w:val="0"/>
              <w:divBdr>
                <w:top w:val="none" w:sz="0" w:space="0" w:color="auto"/>
                <w:left w:val="none" w:sz="0" w:space="0" w:color="auto"/>
                <w:bottom w:val="none" w:sz="0" w:space="0" w:color="auto"/>
                <w:right w:val="none" w:sz="0" w:space="0" w:color="auto"/>
              </w:divBdr>
            </w:div>
            <w:div w:id="71051612">
              <w:marLeft w:val="0"/>
              <w:marRight w:val="0"/>
              <w:marTop w:val="0"/>
              <w:marBottom w:val="0"/>
              <w:divBdr>
                <w:top w:val="none" w:sz="0" w:space="0" w:color="auto"/>
                <w:left w:val="none" w:sz="0" w:space="0" w:color="auto"/>
                <w:bottom w:val="none" w:sz="0" w:space="0" w:color="auto"/>
                <w:right w:val="none" w:sz="0" w:space="0" w:color="auto"/>
              </w:divBdr>
            </w:div>
            <w:div w:id="1284732272">
              <w:marLeft w:val="0"/>
              <w:marRight w:val="0"/>
              <w:marTop w:val="0"/>
              <w:marBottom w:val="0"/>
              <w:divBdr>
                <w:top w:val="none" w:sz="0" w:space="0" w:color="auto"/>
                <w:left w:val="none" w:sz="0" w:space="0" w:color="auto"/>
                <w:bottom w:val="none" w:sz="0" w:space="0" w:color="auto"/>
                <w:right w:val="none" w:sz="0" w:space="0" w:color="auto"/>
              </w:divBdr>
            </w:div>
            <w:div w:id="1898398005">
              <w:marLeft w:val="0"/>
              <w:marRight w:val="0"/>
              <w:marTop w:val="0"/>
              <w:marBottom w:val="0"/>
              <w:divBdr>
                <w:top w:val="none" w:sz="0" w:space="0" w:color="auto"/>
                <w:left w:val="none" w:sz="0" w:space="0" w:color="auto"/>
                <w:bottom w:val="none" w:sz="0" w:space="0" w:color="auto"/>
                <w:right w:val="none" w:sz="0" w:space="0" w:color="auto"/>
              </w:divBdr>
            </w:div>
            <w:div w:id="596986885">
              <w:marLeft w:val="0"/>
              <w:marRight w:val="0"/>
              <w:marTop w:val="0"/>
              <w:marBottom w:val="0"/>
              <w:divBdr>
                <w:top w:val="none" w:sz="0" w:space="0" w:color="auto"/>
                <w:left w:val="none" w:sz="0" w:space="0" w:color="auto"/>
                <w:bottom w:val="none" w:sz="0" w:space="0" w:color="auto"/>
                <w:right w:val="none" w:sz="0" w:space="0" w:color="auto"/>
              </w:divBdr>
            </w:div>
            <w:div w:id="164367320">
              <w:marLeft w:val="0"/>
              <w:marRight w:val="0"/>
              <w:marTop w:val="0"/>
              <w:marBottom w:val="0"/>
              <w:divBdr>
                <w:top w:val="none" w:sz="0" w:space="0" w:color="auto"/>
                <w:left w:val="none" w:sz="0" w:space="0" w:color="auto"/>
                <w:bottom w:val="none" w:sz="0" w:space="0" w:color="auto"/>
                <w:right w:val="none" w:sz="0" w:space="0" w:color="auto"/>
              </w:divBdr>
            </w:div>
            <w:div w:id="2043822660">
              <w:marLeft w:val="0"/>
              <w:marRight w:val="0"/>
              <w:marTop w:val="0"/>
              <w:marBottom w:val="0"/>
              <w:divBdr>
                <w:top w:val="none" w:sz="0" w:space="0" w:color="auto"/>
                <w:left w:val="none" w:sz="0" w:space="0" w:color="auto"/>
                <w:bottom w:val="none" w:sz="0" w:space="0" w:color="auto"/>
                <w:right w:val="none" w:sz="0" w:space="0" w:color="auto"/>
              </w:divBdr>
            </w:div>
            <w:div w:id="1009529897">
              <w:marLeft w:val="0"/>
              <w:marRight w:val="0"/>
              <w:marTop w:val="0"/>
              <w:marBottom w:val="0"/>
              <w:divBdr>
                <w:top w:val="none" w:sz="0" w:space="0" w:color="auto"/>
                <w:left w:val="none" w:sz="0" w:space="0" w:color="auto"/>
                <w:bottom w:val="none" w:sz="0" w:space="0" w:color="auto"/>
                <w:right w:val="none" w:sz="0" w:space="0" w:color="auto"/>
              </w:divBdr>
            </w:div>
            <w:div w:id="660500788">
              <w:marLeft w:val="0"/>
              <w:marRight w:val="0"/>
              <w:marTop w:val="0"/>
              <w:marBottom w:val="0"/>
              <w:divBdr>
                <w:top w:val="none" w:sz="0" w:space="0" w:color="auto"/>
                <w:left w:val="none" w:sz="0" w:space="0" w:color="auto"/>
                <w:bottom w:val="none" w:sz="0" w:space="0" w:color="auto"/>
                <w:right w:val="none" w:sz="0" w:space="0" w:color="auto"/>
              </w:divBdr>
            </w:div>
            <w:div w:id="67924014">
              <w:marLeft w:val="0"/>
              <w:marRight w:val="0"/>
              <w:marTop w:val="0"/>
              <w:marBottom w:val="0"/>
              <w:divBdr>
                <w:top w:val="none" w:sz="0" w:space="0" w:color="auto"/>
                <w:left w:val="none" w:sz="0" w:space="0" w:color="auto"/>
                <w:bottom w:val="none" w:sz="0" w:space="0" w:color="auto"/>
                <w:right w:val="none" w:sz="0" w:space="0" w:color="auto"/>
              </w:divBdr>
            </w:div>
            <w:div w:id="830406711">
              <w:marLeft w:val="0"/>
              <w:marRight w:val="0"/>
              <w:marTop w:val="0"/>
              <w:marBottom w:val="0"/>
              <w:divBdr>
                <w:top w:val="none" w:sz="0" w:space="0" w:color="auto"/>
                <w:left w:val="none" w:sz="0" w:space="0" w:color="auto"/>
                <w:bottom w:val="none" w:sz="0" w:space="0" w:color="auto"/>
                <w:right w:val="none" w:sz="0" w:space="0" w:color="auto"/>
              </w:divBdr>
            </w:div>
            <w:div w:id="963075399">
              <w:marLeft w:val="0"/>
              <w:marRight w:val="0"/>
              <w:marTop w:val="0"/>
              <w:marBottom w:val="0"/>
              <w:divBdr>
                <w:top w:val="none" w:sz="0" w:space="0" w:color="auto"/>
                <w:left w:val="none" w:sz="0" w:space="0" w:color="auto"/>
                <w:bottom w:val="none" w:sz="0" w:space="0" w:color="auto"/>
                <w:right w:val="none" w:sz="0" w:space="0" w:color="auto"/>
              </w:divBdr>
            </w:div>
            <w:div w:id="2137984883">
              <w:marLeft w:val="0"/>
              <w:marRight w:val="0"/>
              <w:marTop w:val="0"/>
              <w:marBottom w:val="0"/>
              <w:divBdr>
                <w:top w:val="none" w:sz="0" w:space="0" w:color="auto"/>
                <w:left w:val="none" w:sz="0" w:space="0" w:color="auto"/>
                <w:bottom w:val="none" w:sz="0" w:space="0" w:color="auto"/>
                <w:right w:val="none" w:sz="0" w:space="0" w:color="auto"/>
              </w:divBdr>
            </w:div>
            <w:div w:id="876889931">
              <w:marLeft w:val="0"/>
              <w:marRight w:val="0"/>
              <w:marTop w:val="0"/>
              <w:marBottom w:val="0"/>
              <w:divBdr>
                <w:top w:val="none" w:sz="0" w:space="0" w:color="auto"/>
                <w:left w:val="none" w:sz="0" w:space="0" w:color="auto"/>
                <w:bottom w:val="none" w:sz="0" w:space="0" w:color="auto"/>
                <w:right w:val="none" w:sz="0" w:space="0" w:color="auto"/>
              </w:divBdr>
            </w:div>
            <w:div w:id="944772185">
              <w:marLeft w:val="0"/>
              <w:marRight w:val="0"/>
              <w:marTop w:val="0"/>
              <w:marBottom w:val="0"/>
              <w:divBdr>
                <w:top w:val="none" w:sz="0" w:space="0" w:color="auto"/>
                <w:left w:val="none" w:sz="0" w:space="0" w:color="auto"/>
                <w:bottom w:val="none" w:sz="0" w:space="0" w:color="auto"/>
                <w:right w:val="none" w:sz="0" w:space="0" w:color="auto"/>
              </w:divBdr>
            </w:div>
            <w:div w:id="495196967">
              <w:marLeft w:val="0"/>
              <w:marRight w:val="0"/>
              <w:marTop w:val="0"/>
              <w:marBottom w:val="0"/>
              <w:divBdr>
                <w:top w:val="none" w:sz="0" w:space="0" w:color="auto"/>
                <w:left w:val="none" w:sz="0" w:space="0" w:color="auto"/>
                <w:bottom w:val="none" w:sz="0" w:space="0" w:color="auto"/>
                <w:right w:val="none" w:sz="0" w:space="0" w:color="auto"/>
              </w:divBdr>
            </w:div>
            <w:div w:id="675304181">
              <w:marLeft w:val="0"/>
              <w:marRight w:val="0"/>
              <w:marTop w:val="0"/>
              <w:marBottom w:val="0"/>
              <w:divBdr>
                <w:top w:val="none" w:sz="0" w:space="0" w:color="auto"/>
                <w:left w:val="none" w:sz="0" w:space="0" w:color="auto"/>
                <w:bottom w:val="none" w:sz="0" w:space="0" w:color="auto"/>
                <w:right w:val="none" w:sz="0" w:space="0" w:color="auto"/>
              </w:divBdr>
            </w:div>
            <w:div w:id="258569063">
              <w:marLeft w:val="0"/>
              <w:marRight w:val="0"/>
              <w:marTop w:val="0"/>
              <w:marBottom w:val="0"/>
              <w:divBdr>
                <w:top w:val="none" w:sz="0" w:space="0" w:color="auto"/>
                <w:left w:val="none" w:sz="0" w:space="0" w:color="auto"/>
                <w:bottom w:val="none" w:sz="0" w:space="0" w:color="auto"/>
                <w:right w:val="none" w:sz="0" w:space="0" w:color="auto"/>
              </w:divBdr>
            </w:div>
            <w:div w:id="1563524228">
              <w:marLeft w:val="0"/>
              <w:marRight w:val="0"/>
              <w:marTop w:val="0"/>
              <w:marBottom w:val="0"/>
              <w:divBdr>
                <w:top w:val="none" w:sz="0" w:space="0" w:color="auto"/>
                <w:left w:val="none" w:sz="0" w:space="0" w:color="auto"/>
                <w:bottom w:val="none" w:sz="0" w:space="0" w:color="auto"/>
                <w:right w:val="none" w:sz="0" w:space="0" w:color="auto"/>
              </w:divBdr>
            </w:div>
            <w:div w:id="2017926304">
              <w:marLeft w:val="0"/>
              <w:marRight w:val="0"/>
              <w:marTop w:val="0"/>
              <w:marBottom w:val="0"/>
              <w:divBdr>
                <w:top w:val="none" w:sz="0" w:space="0" w:color="auto"/>
                <w:left w:val="none" w:sz="0" w:space="0" w:color="auto"/>
                <w:bottom w:val="none" w:sz="0" w:space="0" w:color="auto"/>
                <w:right w:val="none" w:sz="0" w:space="0" w:color="auto"/>
              </w:divBdr>
            </w:div>
            <w:div w:id="665790731">
              <w:marLeft w:val="0"/>
              <w:marRight w:val="0"/>
              <w:marTop w:val="0"/>
              <w:marBottom w:val="0"/>
              <w:divBdr>
                <w:top w:val="none" w:sz="0" w:space="0" w:color="auto"/>
                <w:left w:val="none" w:sz="0" w:space="0" w:color="auto"/>
                <w:bottom w:val="none" w:sz="0" w:space="0" w:color="auto"/>
                <w:right w:val="none" w:sz="0" w:space="0" w:color="auto"/>
              </w:divBdr>
            </w:div>
            <w:div w:id="377625672">
              <w:marLeft w:val="0"/>
              <w:marRight w:val="0"/>
              <w:marTop w:val="0"/>
              <w:marBottom w:val="0"/>
              <w:divBdr>
                <w:top w:val="none" w:sz="0" w:space="0" w:color="auto"/>
                <w:left w:val="none" w:sz="0" w:space="0" w:color="auto"/>
                <w:bottom w:val="none" w:sz="0" w:space="0" w:color="auto"/>
                <w:right w:val="none" w:sz="0" w:space="0" w:color="auto"/>
              </w:divBdr>
            </w:div>
            <w:div w:id="296492538">
              <w:marLeft w:val="0"/>
              <w:marRight w:val="0"/>
              <w:marTop w:val="0"/>
              <w:marBottom w:val="0"/>
              <w:divBdr>
                <w:top w:val="none" w:sz="0" w:space="0" w:color="auto"/>
                <w:left w:val="none" w:sz="0" w:space="0" w:color="auto"/>
                <w:bottom w:val="none" w:sz="0" w:space="0" w:color="auto"/>
                <w:right w:val="none" w:sz="0" w:space="0" w:color="auto"/>
              </w:divBdr>
            </w:div>
            <w:div w:id="466705418">
              <w:marLeft w:val="0"/>
              <w:marRight w:val="0"/>
              <w:marTop w:val="0"/>
              <w:marBottom w:val="0"/>
              <w:divBdr>
                <w:top w:val="none" w:sz="0" w:space="0" w:color="auto"/>
                <w:left w:val="none" w:sz="0" w:space="0" w:color="auto"/>
                <w:bottom w:val="none" w:sz="0" w:space="0" w:color="auto"/>
                <w:right w:val="none" w:sz="0" w:space="0" w:color="auto"/>
              </w:divBdr>
            </w:div>
            <w:div w:id="2085518637">
              <w:marLeft w:val="0"/>
              <w:marRight w:val="0"/>
              <w:marTop w:val="0"/>
              <w:marBottom w:val="0"/>
              <w:divBdr>
                <w:top w:val="none" w:sz="0" w:space="0" w:color="auto"/>
                <w:left w:val="none" w:sz="0" w:space="0" w:color="auto"/>
                <w:bottom w:val="none" w:sz="0" w:space="0" w:color="auto"/>
                <w:right w:val="none" w:sz="0" w:space="0" w:color="auto"/>
              </w:divBdr>
            </w:div>
            <w:div w:id="1681662972">
              <w:marLeft w:val="0"/>
              <w:marRight w:val="0"/>
              <w:marTop w:val="0"/>
              <w:marBottom w:val="0"/>
              <w:divBdr>
                <w:top w:val="none" w:sz="0" w:space="0" w:color="auto"/>
                <w:left w:val="none" w:sz="0" w:space="0" w:color="auto"/>
                <w:bottom w:val="none" w:sz="0" w:space="0" w:color="auto"/>
                <w:right w:val="none" w:sz="0" w:space="0" w:color="auto"/>
              </w:divBdr>
            </w:div>
            <w:div w:id="401610447">
              <w:marLeft w:val="0"/>
              <w:marRight w:val="0"/>
              <w:marTop w:val="0"/>
              <w:marBottom w:val="0"/>
              <w:divBdr>
                <w:top w:val="none" w:sz="0" w:space="0" w:color="auto"/>
                <w:left w:val="none" w:sz="0" w:space="0" w:color="auto"/>
                <w:bottom w:val="none" w:sz="0" w:space="0" w:color="auto"/>
                <w:right w:val="none" w:sz="0" w:space="0" w:color="auto"/>
              </w:divBdr>
            </w:div>
            <w:div w:id="183440680">
              <w:marLeft w:val="0"/>
              <w:marRight w:val="0"/>
              <w:marTop w:val="0"/>
              <w:marBottom w:val="0"/>
              <w:divBdr>
                <w:top w:val="none" w:sz="0" w:space="0" w:color="auto"/>
                <w:left w:val="none" w:sz="0" w:space="0" w:color="auto"/>
                <w:bottom w:val="none" w:sz="0" w:space="0" w:color="auto"/>
                <w:right w:val="none" w:sz="0" w:space="0" w:color="auto"/>
              </w:divBdr>
            </w:div>
            <w:div w:id="794301007">
              <w:marLeft w:val="0"/>
              <w:marRight w:val="0"/>
              <w:marTop w:val="0"/>
              <w:marBottom w:val="0"/>
              <w:divBdr>
                <w:top w:val="none" w:sz="0" w:space="0" w:color="auto"/>
                <w:left w:val="none" w:sz="0" w:space="0" w:color="auto"/>
                <w:bottom w:val="none" w:sz="0" w:space="0" w:color="auto"/>
                <w:right w:val="none" w:sz="0" w:space="0" w:color="auto"/>
              </w:divBdr>
            </w:div>
            <w:div w:id="2123647678">
              <w:marLeft w:val="0"/>
              <w:marRight w:val="0"/>
              <w:marTop w:val="0"/>
              <w:marBottom w:val="0"/>
              <w:divBdr>
                <w:top w:val="none" w:sz="0" w:space="0" w:color="auto"/>
                <w:left w:val="none" w:sz="0" w:space="0" w:color="auto"/>
                <w:bottom w:val="none" w:sz="0" w:space="0" w:color="auto"/>
                <w:right w:val="none" w:sz="0" w:space="0" w:color="auto"/>
              </w:divBdr>
            </w:div>
            <w:div w:id="2091004893">
              <w:marLeft w:val="0"/>
              <w:marRight w:val="0"/>
              <w:marTop w:val="0"/>
              <w:marBottom w:val="0"/>
              <w:divBdr>
                <w:top w:val="none" w:sz="0" w:space="0" w:color="auto"/>
                <w:left w:val="none" w:sz="0" w:space="0" w:color="auto"/>
                <w:bottom w:val="none" w:sz="0" w:space="0" w:color="auto"/>
                <w:right w:val="none" w:sz="0" w:space="0" w:color="auto"/>
              </w:divBdr>
            </w:div>
            <w:div w:id="1091661709">
              <w:marLeft w:val="0"/>
              <w:marRight w:val="0"/>
              <w:marTop w:val="0"/>
              <w:marBottom w:val="0"/>
              <w:divBdr>
                <w:top w:val="none" w:sz="0" w:space="0" w:color="auto"/>
                <w:left w:val="none" w:sz="0" w:space="0" w:color="auto"/>
                <w:bottom w:val="none" w:sz="0" w:space="0" w:color="auto"/>
                <w:right w:val="none" w:sz="0" w:space="0" w:color="auto"/>
              </w:divBdr>
            </w:div>
            <w:div w:id="193540316">
              <w:marLeft w:val="0"/>
              <w:marRight w:val="0"/>
              <w:marTop w:val="0"/>
              <w:marBottom w:val="0"/>
              <w:divBdr>
                <w:top w:val="none" w:sz="0" w:space="0" w:color="auto"/>
                <w:left w:val="none" w:sz="0" w:space="0" w:color="auto"/>
                <w:bottom w:val="none" w:sz="0" w:space="0" w:color="auto"/>
                <w:right w:val="none" w:sz="0" w:space="0" w:color="auto"/>
              </w:divBdr>
            </w:div>
            <w:div w:id="1852378787">
              <w:marLeft w:val="0"/>
              <w:marRight w:val="0"/>
              <w:marTop w:val="0"/>
              <w:marBottom w:val="0"/>
              <w:divBdr>
                <w:top w:val="none" w:sz="0" w:space="0" w:color="auto"/>
                <w:left w:val="none" w:sz="0" w:space="0" w:color="auto"/>
                <w:bottom w:val="none" w:sz="0" w:space="0" w:color="auto"/>
                <w:right w:val="none" w:sz="0" w:space="0" w:color="auto"/>
              </w:divBdr>
            </w:div>
            <w:div w:id="2129425766">
              <w:marLeft w:val="0"/>
              <w:marRight w:val="0"/>
              <w:marTop w:val="0"/>
              <w:marBottom w:val="0"/>
              <w:divBdr>
                <w:top w:val="none" w:sz="0" w:space="0" w:color="auto"/>
                <w:left w:val="none" w:sz="0" w:space="0" w:color="auto"/>
                <w:bottom w:val="none" w:sz="0" w:space="0" w:color="auto"/>
                <w:right w:val="none" w:sz="0" w:space="0" w:color="auto"/>
              </w:divBdr>
            </w:div>
            <w:div w:id="1723364967">
              <w:marLeft w:val="0"/>
              <w:marRight w:val="0"/>
              <w:marTop w:val="0"/>
              <w:marBottom w:val="0"/>
              <w:divBdr>
                <w:top w:val="none" w:sz="0" w:space="0" w:color="auto"/>
                <w:left w:val="none" w:sz="0" w:space="0" w:color="auto"/>
                <w:bottom w:val="none" w:sz="0" w:space="0" w:color="auto"/>
                <w:right w:val="none" w:sz="0" w:space="0" w:color="auto"/>
              </w:divBdr>
            </w:div>
            <w:div w:id="1845851031">
              <w:marLeft w:val="0"/>
              <w:marRight w:val="0"/>
              <w:marTop w:val="0"/>
              <w:marBottom w:val="0"/>
              <w:divBdr>
                <w:top w:val="none" w:sz="0" w:space="0" w:color="auto"/>
                <w:left w:val="none" w:sz="0" w:space="0" w:color="auto"/>
                <w:bottom w:val="none" w:sz="0" w:space="0" w:color="auto"/>
                <w:right w:val="none" w:sz="0" w:space="0" w:color="auto"/>
              </w:divBdr>
            </w:div>
            <w:div w:id="394277019">
              <w:marLeft w:val="0"/>
              <w:marRight w:val="0"/>
              <w:marTop w:val="0"/>
              <w:marBottom w:val="0"/>
              <w:divBdr>
                <w:top w:val="none" w:sz="0" w:space="0" w:color="auto"/>
                <w:left w:val="none" w:sz="0" w:space="0" w:color="auto"/>
                <w:bottom w:val="none" w:sz="0" w:space="0" w:color="auto"/>
                <w:right w:val="none" w:sz="0" w:space="0" w:color="auto"/>
              </w:divBdr>
            </w:div>
            <w:div w:id="1243102028">
              <w:marLeft w:val="0"/>
              <w:marRight w:val="0"/>
              <w:marTop w:val="0"/>
              <w:marBottom w:val="0"/>
              <w:divBdr>
                <w:top w:val="none" w:sz="0" w:space="0" w:color="auto"/>
                <w:left w:val="none" w:sz="0" w:space="0" w:color="auto"/>
                <w:bottom w:val="none" w:sz="0" w:space="0" w:color="auto"/>
                <w:right w:val="none" w:sz="0" w:space="0" w:color="auto"/>
              </w:divBdr>
            </w:div>
            <w:div w:id="1610120093">
              <w:marLeft w:val="0"/>
              <w:marRight w:val="0"/>
              <w:marTop w:val="0"/>
              <w:marBottom w:val="0"/>
              <w:divBdr>
                <w:top w:val="none" w:sz="0" w:space="0" w:color="auto"/>
                <w:left w:val="none" w:sz="0" w:space="0" w:color="auto"/>
                <w:bottom w:val="none" w:sz="0" w:space="0" w:color="auto"/>
                <w:right w:val="none" w:sz="0" w:space="0" w:color="auto"/>
              </w:divBdr>
            </w:div>
            <w:div w:id="1544320548">
              <w:marLeft w:val="0"/>
              <w:marRight w:val="0"/>
              <w:marTop w:val="0"/>
              <w:marBottom w:val="0"/>
              <w:divBdr>
                <w:top w:val="none" w:sz="0" w:space="0" w:color="auto"/>
                <w:left w:val="none" w:sz="0" w:space="0" w:color="auto"/>
                <w:bottom w:val="none" w:sz="0" w:space="0" w:color="auto"/>
                <w:right w:val="none" w:sz="0" w:space="0" w:color="auto"/>
              </w:divBdr>
            </w:div>
            <w:div w:id="1600412878">
              <w:marLeft w:val="0"/>
              <w:marRight w:val="0"/>
              <w:marTop w:val="0"/>
              <w:marBottom w:val="0"/>
              <w:divBdr>
                <w:top w:val="none" w:sz="0" w:space="0" w:color="auto"/>
                <w:left w:val="none" w:sz="0" w:space="0" w:color="auto"/>
                <w:bottom w:val="none" w:sz="0" w:space="0" w:color="auto"/>
                <w:right w:val="none" w:sz="0" w:space="0" w:color="auto"/>
              </w:divBdr>
            </w:div>
            <w:div w:id="1550647950">
              <w:marLeft w:val="0"/>
              <w:marRight w:val="0"/>
              <w:marTop w:val="0"/>
              <w:marBottom w:val="0"/>
              <w:divBdr>
                <w:top w:val="none" w:sz="0" w:space="0" w:color="auto"/>
                <w:left w:val="none" w:sz="0" w:space="0" w:color="auto"/>
                <w:bottom w:val="none" w:sz="0" w:space="0" w:color="auto"/>
                <w:right w:val="none" w:sz="0" w:space="0" w:color="auto"/>
              </w:divBdr>
            </w:div>
            <w:div w:id="89862088">
              <w:marLeft w:val="0"/>
              <w:marRight w:val="0"/>
              <w:marTop w:val="0"/>
              <w:marBottom w:val="0"/>
              <w:divBdr>
                <w:top w:val="none" w:sz="0" w:space="0" w:color="auto"/>
                <w:left w:val="none" w:sz="0" w:space="0" w:color="auto"/>
                <w:bottom w:val="none" w:sz="0" w:space="0" w:color="auto"/>
                <w:right w:val="none" w:sz="0" w:space="0" w:color="auto"/>
              </w:divBdr>
            </w:div>
            <w:div w:id="6172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4990">
      <w:bodyDiv w:val="1"/>
      <w:marLeft w:val="0"/>
      <w:marRight w:val="0"/>
      <w:marTop w:val="0"/>
      <w:marBottom w:val="0"/>
      <w:divBdr>
        <w:top w:val="none" w:sz="0" w:space="0" w:color="auto"/>
        <w:left w:val="none" w:sz="0" w:space="0" w:color="auto"/>
        <w:bottom w:val="none" w:sz="0" w:space="0" w:color="auto"/>
        <w:right w:val="none" w:sz="0" w:space="0" w:color="auto"/>
      </w:divBdr>
    </w:div>
    <w:div w:id="667176466">
      <w:bodyDiv w:val="1"/>
      <w:marLeft w:val="0"/>
      <w:marRight w:val="0"/>
      <w:marTop w:val="0"/>
      <w:marBottom w:val="0"/>
      <w:divBdr>
        <w:top w:val="none" w:sz="0" w:space="0" w:color="auto"/>
        <w:left w:val="none" w:sz="0" w:space="0" w:color="auto"/>
        <w:bottom w:val="none" w:sz="0" w:space="0" w:color="auto"/>
        <w:right w:val="none" w:sz="0" w:space="0" w:color="auto"/>
      </w:divBdr>
      <w:divsChild>
        <w:div w:id="1423186633">
          <w:marLeft w:val="0"/>
          <w:marRight w:val="0"/>
          <w:marTop w:val="0"/>
          <w:marBottom w:val="0"/>
          <w:divBdr>
            <w:top w:val="none" w:sz="0" w:space="0" w:color="auto"/>
            <w:left w:val="none" w:sz="0" w:space="0" w:color="auto"/>
            <w:bottom w:val="none" w:sz="0" w:space="0" w:color="auto"/>
            <w:right w:val="none" w:sz="0" w:space="0" w:color="auto"/>
          </w:divBdr>
          <w:divsChild>
            <w:div w:id="784927159">
              <w:marLeft w:val="0"/>
              <w:marRight w:val="0"/>
              <w:marTop w:val="0"/>
              <w:marBottom w:val="0"/>
              <w:divBdr>
                <w:top w:val="none" w:sz="0" w:space="0" w:color="auto"/>
                <w:left w:val="none" w:sz="0" w:space="0" w:color="auto"/>
                <w:bottom w:val="none" w:sz="0" w:space="0" w:color="auto"/>
                <w:right w:val="none" w:sz="0" w:space="0" w:color="auto"/>
              </w:divBdr>
            </w:div>
            <w:div w:id="949819380">
              <w:marLeft w:val="0"/>
              <w:marRight w:val="0"/>
              <w:marTop w:val="0"/>
              <w:marBottom w:val="0"/>
              <w:divBdr>
                <w:top w:val="none" w:sz="0" w:space="0" w:color="auto"/>
                <w:left w:val="none" w:sz="0" w:space="0" w:color="auto"/>
                <w:bottom w:val="none" w:sz="0" w:space="0" w:color="auto"/>
                <w:right w:val="none" w:sz="0" w:space="0" w:color="auto"/>
              </w:divBdr>
            </w:div>
            <w:div w:id="2014646201">
              <w:marLeft w:val="0"/>
              <w:marRight w:val="0"/>
              <w:marTop w:val="0"/>
              <w:marBottom w:val="0"/>
              <w:divBdr>
                <w:top w:val="none" w:sz="0" w:space="0" w:color="auto"/>
                <w:left w:val="none" w:sz="0" w:space="0" w:color="auto"/>
                <w:bottom w:val="none" w:sz="0" w:space="0" w:color="auto"/>
                <w:right w:val="none" w:sz="0" w:space="0" w:color="auto"/>
              </w:divBdr>
            </w:div>
            <w:div w:id="943807813">
              <w:marLeft w:val="0"/>
              <w:marRight w:val="0"/>
              <w:marTop w:val="0"/>
              <w:marBottom w:val="0"/>
              <w:divBdr>
                <w:top w:val="none" w:sz="0" w:space="0" w:color="auto"/>
                <w:left w:val="none" w:sz="0" w:space="0" w:color="auto"/>
                <w:bottom w:val="none" w:sz="0" w:space="0" w:color="auto"/>
                <w:right w:val="none" w:sz="0" w:space="0" w:color="auto"/>
              </w:divBdr>
            </w:div>
            <w:div w:id="1090928161">
              <w:marLeft w:val="0"/>
              <w:marRight w:val="0"/>
              <w:marTop w:val="0"/>
              <w:marBottom w:val="0"/>
              <w:divBdr>
                <w:top w:val="none" w:sz="0" w:space="0" w:color="auto"/>
                <w:left w:val="none" w:sz="0" w:space="0" w:color="auto"/>
                <w:bottom w:val="none" w:sz="0" w:space="0" w:color="auto"/>
                <w:right w:val="none" w:sz="0" w:space="0" w:color="auto"/>
              </w:divBdr>
            </w:div>
            <w:div w:id="462776668">
              <w:marLeft w:val="0"/>
              <w:marRight w:val="0"/>
              <w:marTop w:val="0"/>
              <w:marBottom w:val="0"/>
              <w:divBdr>
                <w:top w:val="none" w:sz="0" w:space="0" w:color="auto"/>
                <w:left w:val="none" w:sz="0" w:space="0" w:color="auto"/>
                <w:bottom w:val="none" w:sz="0" w:space="0" w:color="auto"/>
                <w:right w:val="none" w:sz="0" w:space="0" w:color="auto"/>
              </w:divBdr>
            </w:div>
            <w:div w:id="428162943">
              <w:marLeft w:val="0"/>
              <w:marRight w:val="0"/>
              <w:marTop w:val="0"/>
              <w:marBottom w:val="0"/>
              <w:divBdr>
                <w:top w:val="none" w:sz="0" w:space="0" w:color="auto"/>
                <w:left w:val="none" w:sz="0" w:space="0" w:color="auto"/>
                <w:bottom w:val="none" w:sz="0" w:space="0" w:color="auto"/>
                <w:right w:val="none" w:sz="0" w:space="0" w:color="auto"/>
              </w:divBdr>
            </w:div>
            <w:div w:id="93284204">
              <w:marLeft w:val="0"/>
              <w:marRight w:val="0"/>
              <w:marTop w:val="0"/>
              <w:marBottom w:val="0"/>
              <w:divBdr>
                <w:top w:val="none" w:sz="0" w:space="0" w:color="auto"/>
                <w:left w:val="none" w:sz="0" w:space="0" w:color="auto"/>
                <w:bottom w:val="none" w:sz="0" w:space="0" w:color="auto"/>
                <w:right w:val="none" w:sz="0" w:space="0" w:color="auto"/>
              </w:divBdr>
            </w:div>
            <w:div w:id="825899946">
              <w:marLeft w:val="0"/>
              <w:marRight w:val="0"/>
              <w:marTop w:val="0"/>
              <w:marBottom w:val="0"/>
              <w:divBdr>
                <w:top w:val="none" w:sz="0" w:space="0" w:color="auto"/>
                <w:left w:val="none" w:sz="0" w:space="0" w:color="auto"/>
                <w:bottom w:val="none" w:sz="0" w:space="0" w:color="auto"/>
                <w:right w:val="none" w:sz="0" w:space="0" w:color="auto"/>
              </w:divBdr>
            </w:div>
            <w:div w:id="139737231">
              <w:marLeft w:val="0"/>
              <w:marRight w:val="0"/>
              <w:marTop w:val="0"/>
              <w:marBottom w:val="0"/>
              <w:divBdr>
                <w:top w:val="none" w:sz="0" w:space="0" w:color="auto"/>
                <w:left w:val="none" w:sz="0" w:space="0" w:color="auto"/>
                <w:bottom w:val="none" w:sz="0" w:space="0" w:color="auto"/>
                <w:right w:val="none" w:sz="0" w:space="0" w:color="auto"/>
              </w:divBdr>
            </w:div>
            <w:div w:id="1461264571">
              <w:marLeft w:val="0"/>
              <w:marRight w:val="0"/>
              <w:marTop w:val="0"/>
              <w:marBottom w:val="0"/>
              <w:divBdr>
                <w:top w:val="none" w:sz="0" w:space="0" w:color="auto"/>
                <w:left w:val="none" w:sz="0" w:space="0" w:color="auto"/>
                <w:bottom w:val="none" w:sz="0" w:space="0" w:color="auto"/>
                <w:right w:val="none" w:sz="0" w:space="0" w:color="auto"/>
              </w:divBdr>
            </w:div>
            <w:div w:id="639460017">
              <w:marLeft w:val="0"/>
              <w:marRight w:val="0"/>
              <w:marTop w:val="0"/>
              <w:marBottom w:val="0"/>
              <w:divBdr>
                <w:top w:val="none" w:sz="0" w:space="0" w:color="auto"/>
                <w:left w:val="none" w:sz="0" w:space="0" w:color="auto"/>
                <w:bottom w:val="none" w:sz="0" w:space="0" w:color="auto"/>
                <w:right w:val="none" w:sz="0" w:space="0" w:color="auto"/>
              </w:divBdr>
            </w:div>
            <w:div w:id="1153524146">
              <w:marLeft w:val="0"/>
              <w:marRight w:val="0"/>
              <w:marTop w:val="0"/>
              <w:marBottom w:val="0"/>
              <w:divBdr>
                <w:top w:val="none" w:sz="0" w:space="0" w:color="auto"/>
                <w:left w:val="none" w:sz="0" w:space="0" w:color="auto"/>
                <w:bottom w:val="none" w:sz="0" w:space="0" w:color="auto"/>
                <w:right w:val="none" w:sz="0" w:space="0" w:color="auto"/>
              </w:divBdr>
            </w:div>
            <w:div w:id="181166644">
              <w:marLeft w:val="0"/>
              <w:marRight w:val="0"/>
              <w:marTop w:val="0"/>
              <w:marBottom w:val="0"/>
              <w:divBdr>
                <w:top w:val="none" w:sz="0" w:space="0" w:color="auto"/>
                <w:left w:val="none" w:sz="0" w:space="0" w:color="auto"/>
                <w:bottom w:val="none" w:sz="0" w:space="0" w:color="auto"/>
                <w:right w:val="none" w:sz="0" w:space="0" w:color="auto"/>
              </w:divBdr>
            </w:div>
            <w:div w:id="2070110674">
              <w:marLeft w:val="0"/>
              <w:marRight w:val="0"/>
              <w:marTop w:val="0"/>
              <w:marBottom w:val="0"/>
              <w:divBdr>
                <w:top w:val="none" w:sz="0" w:space="0" w:color="auto"/>
                <w:left w:val="none" w:sz="0" w:space="0" w:color="auto"/>
                <w:bottom w:val="none" w:sz="0" w:space="0" w:color="auto"/>
                <w:right w:val="none" w:sz="0" w:space="0" w:color="auto"/>
              </w:divBdr>
            </w:div>
            <w:div w:id="1613442123">
              <w:marLeft w:val="0"/>
              <w:marRight w:val="0"/>
              <w:marTop w:val="0"/>
              <w:marBottom w:val="0"/>
              <w:divBdr>
                <w:top w:val="none" w:sz="0" w:space="0" w:color="auto"/>
                <w:left w:val="none" w:sz="0" w:space="0" w:color="auto"/>
                <w:bottom w:val="none" w:sz="0" w:space="0" w:color="auto"/>
                <w:right w:val="none" w:sz="0" w:space="0" w:color="auto"/>
              </w:divBdr>
            </w:div>
            <w:div w:id="1425491495">
              <w:marLeft w:val="0"/>
              <w:marRight w:val="0"/>
              <w:marTop w:val="0"/>
              <w:marBottom w:val="0"/>
              <w:divBdr>
                <w:top w:val="none" w:sz="0" w:space="0" w:color="auto"/>
                <w:left w:val="none" w:sz="0" w:space="0" w:color="auto"/>
                <w:bottom w:val="none" w:sz="0" w:space="0" w:color="auto"/>
                <w:right w:val="none" w:sz="0" w:space="0" w:color="auto"/>
              </w:divBdr>
            </w:div>
            <w:div w:id="1390567357">
              <w:marLeft w:val="0"/>
              <w:marRight w:val="0"/>
              <w:marTop w:val="0"/>
              <w:marBottom w:val="0"/>
              <w:divBdr>
                <w:top w:val="none" w:sz="0" w:space="0" w:color="auto"/>
                <w:left w:val="none" w:sz="0" w:space="0" w:color="auto"/>
                <w:bottom w:val="none" w:sz="0" w:space="0" w:color="auto"/>
                <w:right w:val="none" w:sz="0" w:space="0" w:color="auto"/>
              </w:divBdr>
            </w:div>
            <w:div w:id="2038655869">
              <w:marLeft w:val="0"/>
              <w:marRight w:val="0"/>
              <w:marTop w:val="0"/>
              <w:marBottom w:val="0"/>
              <w:divBdr>
                <w:top w:val="none" w:sz="0" w:space="0" w:color="auto"/>
                <w:left w:val="none" w:sz="0" w:space="0" w:color="auto"/>
                <w:bottom w:val="none" w:sz="0" w:space="0" w:color="auto"/>
                <w:right w:val="none" w:sz="0" w:space="0" w:color="auto"/>
              </w:divBdr>
            </w:div>
            <w:div w:id="1278370626">
              <w:marLeft w:val="0"/>
              <w:marRight w:val="0"/>
              <w:marTop w:val="0"/>
              <w:marBottom w:val="0"/>
              <w:divBdr>
                <w:top w:val="none" w:sz="0" w:space="0" w:color="auto"/>
                <w:left w:val="none" w:sz="0" w:space="0" w:color="auto"/>
                <w:bottom w:val="none" w:sz="0" w:space="0" w:color="auto"/>
                <w:right w:val="none" w:sz="0" w:space="0" w:color="auto"/>
              </w:divBdr>
            </w:div>
            <w:div w:id="2140296166">
              <w:marLeft w:val="0"/>
              <w:marRight w:val="0"/>
              <w:marTop w:val="0"/>
              <w:marBottom w:val="0"/>
              <w:divBdr>
                <w:top w:val="none" w:sz="0" w:space="0" w:color="auto"/>
                <w:left w:val="none" w:sz="0" w:space="0" w:color="auto"/>
                <w:bottom w:val="none" w:sz="0" w:space="0" w:color="auto"/>
                <w:right w:val="none" w:sz="0" w:space="0" w:color="auto"/>
              </w:divBdr>
            </w:div>
            <w:div w:id="809052936">
              <w:marLeft w:val="0"/>
              <w:marRight w:val="0"/>
              <w:marTop w:val="0"/>
              <w:marBottom w:val="0"/>
              <w:divBdr>
                <w:top w:val="none" w:sz="0" w:space="0" w:color="auto"/>
                <w:left w:val="none" w:sz="0" w:space="0" w:color="auto"/>
                <w:bottom w:val="none" w:sz="0" w:space="0" w:color="auto"/>
                <w:right w:val="none" w:sz="0" w:space="0" w:color="auto"/>
              </w:divBdr>
            </w:div>
            <w:div w:id="1986548628">
              <w:marLeft w:val="0"/>
              <w:marRight w:val="0"/>
              <w:marTop w:val="0"/>
              <w:marBottom w:val="0"/>
              <w:divBdr>
                <w:top w:val="none" w:sz="0" w:space="0" w:color="auto"/>
                <w:left w:val="none" w:sz="0" w:space="0" w:color="auto"/>
                <w:bottom w:val="none" w:sz="0" w:space="0" w:color="auto"/>
                <w:right w:val="none" w:sz="0" w:space="0" w:color="auto"/>
              </w:divBdr>
            </w:div>
            <w:div w:id="1771196464">
              <w:marLeft w:val="0"/>
              <w:marRight w:val="0"/>
              <w:marTop w:val="0"/>
              <w:marBottom w:val="0"/>
              <w:divBdr>
                <w:top w:val="none" w:sz="0" w:space="0" w:color="auto"/>
                <w:left w:val="none" w:sz="0" w:space="0" w:color="auto"/>
                <w:bottom w:val="none" w:sz="0" w:space="0" w:color="auto"/>
                <w:right w:val="none" w:sz="0" w:space="0" w:color="auto"/>
              </w:divBdr>
            </w:div>
            <w:div w:id="1783571777">
              <w:marLeft w:val="0"/>
              <w:marRight w:val="0"/>
              <w:marTop w:val="0"/>
              <w:marBottom w:val="0"/>
              <w:divBdr>
                <w:top w:val="none" w:sz="0" w:space="0" w:color="auto"/>
                <w:left w:val="none" w:sz="0" w:space="0" w:color="auto"/>
                <w:bottom w:val="none" w:sz="0" w:space="0" w:color="auto"/>
                <w:right w:val="none" w:sz="0" w:space="0" w:color="auto"/>
              </w:divBdr>
            </w:div>
            <w:div w:id="955409676">
              <w:marLeft w:val="0"/>
              <w:marRight w:val="0"/>
              <w:marTop w:val="0"/>
              <w:marBottom w:val="0"/>
              <w:divBdr>
                <w:top w:val="none" w:sz="0" w:space="0" w:color="auto"/>
                <w:left w:val="none" w:sz="0" w:space="0" w:color="auto"/>
                <w:bottom w:val="none" w:sz="0" w:space="0" w:color="auto"/>
                <w:right w:val="none" w:sz="0" w:space="0" w:color="auto"/>
              </w:divBdr>
            </w:div>
            <w:div w:id="602301107">
              <w:marLeft w:val="0"/>
              <w:marRight w:val="0"/>
              <w:marTop w:val="0"/>
              <w:marBottom w:val="0"/>
              <w:divBdr>
                <w:top w:val="none" w:sz="0" w:space="0" w:color="auto"/>
                <w:left w:val="none" w:sz="0" w:space="0" w:color="auto"/>
                <w:bottom w:val="none" w:sz="0" w:space="0" w:color="auto"/>
                <w:right w:val="none" w:sz="0" w:space="0" w:color="auto"/>
              </w:divBdr>
            </w:div>
            <w:div w:id="509833598">
              <w:marLeft w:val="0"/>
              <w:marRight w:val="0"/>
              <w:marTop w:val="0"/>
              <w:marBottom w:val="0"/>
              <w:divBdr>
                <w:top w:val="none" w:sz="0" w:space="0" w:color="auto"/>
                <w:left w:val="none" w:sz="0" w:space="0" w:color="auto"/>
                <w:bottom w:val="none" w:sz="0" w:space="0" w:color="auto"/>
                <w:right w:val="none" w:sz="0" w:space="0" w:color="auto"/>
              </w:divBdr>
            </w:div>
            <w:div w:id="333655155">
              <w:marLeft w:val="0"/>
              <w:marRight w:val="0"/>
              <w:marTop w:val="0"/>
              <w:marBottom w:val="0"/>
              <w:divBdr>
                <w:top w:val="none" w:sz="0" w:space="0" w:color="auto"/>
                <w:left w:val="none" w:sz="0" w:space="0" w:color="auto"/>
                <w:bottom w:val="none" w:sz="0" w:space="0" w:color="auto"/>
                <w:right w:val="none" w:sz="0" w:space="0" w:color="auto"/>
              </w:divBdr>
            </w:div>
            <w:div w:id="1063060680">
              <w:marLeft w:val="0"/>
              <w:marRight w:val="0"/>
              <w:marTop w:val="0"/>
              <w:marBottom w:val="0"/>
              <w:divBdr>
                <w:top w:val="none" w:sz="0" w:space="0" w:color="auto"/>
                <w:left w:val="none" w:sz="0" w:space="0" w:color="auto"/>
                <w:bottom w:val="none" w:sz="0" w:space="0" w:color="auto"/>
                <w:right w:val="none" w:sz="0" w:space="0" w:color="auto"/>
              </w:divBdr>
            </w:div>
            <w:div w:id="1691225749">
              <w:marLeft w:val="0"/>
              <w:marRight w:val="0"/>
              <w:marTop w:val="0"/>
              <w:marBottom w:val="0"/>
              <w:divBdr>
                <w:top w:val="none" w:sz="0" w:space="0" w:color="auto"/>
                <w:left w:val="none" w:sz="0" w:space="0" w:color="auto"/>
                <w:bottom w:val="none" w:sz="0" w:space="0" w:color="auto"/>
                <w:right w:val="none" w:sz="0" w:space="0" w:color="auto"/>
              </w:divBdr>
            </w:div>
            <w:div w:id="148250347">
              <w:marLeft w:val="0"/>
              <w:marRight w:val="0"/>
              <w:marTop w:val="0"/>
              <w:marBottom w:val="0"/>
              <w:divBdr>
                <w:top w:val="none" w:sz="0" w:space="0" w:color="auto"/>
                <w:left w:val="none" w:sz="0" w:space="0" w:color="auto"/>
                <w:bottom w:val="none" w:sz="0" w:space="0" w:color="auto"/>
                <w:right w:val="none" w:sz="0" w:space="0" w:color="auto"/>
              </w:divBdr>
            </w:div>
            <w:div w:id="94701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8568">
      <w:bodyDiv w:val="1"/>
      <w:marLeft w:val="0"/>
      <w:marRight w:val="0"/>
      <w:marTop w:val="0"/>
      <w:marBottom w:val="0"/>
      <w:divBdr>
        <w:top w:val="none" w:sz="0" w:space="0" w:color="auto"/>
        <w:left w:val="none" w:sz="0" w:space="0" w:color="auto"/>
        <w:bottom w:val="none" w:sz="0" w:space="0" w:color="auto"/>
        <w:right w:val="none" w:sz="0" w:space="0" w:color="auto"/>
      </w:divBdr>
      <w:divsChild>
        <w:div w:id="621961511">
          <w:marLeft w:val="0"/>
          <w:marRight w:val="0"/>
          <w:marTop w:val="0"/>
          <w:marBottom w:val="0"/>
          <w:divBdr>
            <w:top w:val="none" w:sz="0" w:space="0" w:color="auto"/>
            <w:left w:val="none" w:sz="0" w:space="0" w:color="auto"/>
            <w:bottom w:val="none" w:sz="0" w:space="0" w:color="auto"/>
            <w:right w:val="none" w:sz="0" w:space="0" w:color="auto"/>
          </w:divBdr>
          <w:divsChild>
            <w:div w:id="185094607">
              <w:marLeft w:val="0"/>
              <w:marRight w:val="0"/>
              <w:marTop w:val="0"/>
              <w:marBottom w:val="0"/>
              <w:divBdr>
                <w:top w:val="none" w:sz="0" w:space="0" w:color="auto"/>
                <w:left w:val="none" w:sz="0" w:space="0" w:color="auto"/>
                <w:bottom w:val="none" w:sz="0" w:space="0" w:color="auto"/>
                <w:right w:val="none" w:sz="0" w:space="0" w:color="auto"/>
              </w:divBdr>
            </w:div>
            <w:div w:id="217013653">
              <w:marLeft w:val="0"/>
              <w:marRight w:val="0"/>
              <w:marTop w:val="0"/>
              <w:marBottom w:val="0"/>
              <w:divBdr>
                <w:top w:val="none" w:sz="0" w:space="0" w:color="auto"/>
                <w:left w:val="none" w:sz="0" w:space="0" w:color="auto"/>
                <w:bottom w:val="none" w:sz="0" w:space="0" w:color="auto"/>
                <w:right w:val="none" w:sz="0" w:space="0" w:color="auto"/>
              </w:divBdr>
            </w:div>
            <w:div w:id="1065957305">
              <w:marLeft w:val="0"/>
              <w:marRight w:val="0"/>
              <w:marTop w:val="0"/>
              <w:marBottom w:val="0"/>
              <w:divBdr>
                <w:top w:val="none" w:sz="0" w:space="0" w:color="auto"/>
                <w:left w:val="none" w:sz="0" w:space="0" w:color="auto"/>
                <w:bottom w:val="none" w:sz="0" w:space="0" w:color="auto"/>
                <w:right w:val="none" w:sz="0" w:space="0" w:color="auto"/>
              </w:divBdr>
            </w:div>
            <w:div w:id="1212889175">
              <w:marLeft w:val="0"/>
              <w:marRight w:val="0"/>
              <w:marTop w:val="0"/>
              <w:marBottom w:val="0"/>
              <w:divBdr>
                <w:top w:val="none" w:sz="0" w:space="0" w:color="auto"/>
                <w:left w:val="none" w:sz="0" w:space="0" w:color="auto"/>
                <w:bottom w:val="none" w:sz="0" w:space="0" w:color="auto"/>
                <w:right w:val="none" w:sz="0" w:space="0" w:color="auto"/>
              </w:divBdr>
            </w:div>
            <w:div w:id="1956935870">
              <w:marLeft w:val="0"/>
              <w:marRight w:val="0"/>
              <w:marTop w:val="0"/>
              <w:marBottom w:val="0"/>
              <w:divBdr>
                <w:top w:val="none" w:sz="0" w:space="0" w:color="auto"/>
                <w:left w:val="none" w:sz="0" w:space="0" w:color="auto"/>
                <w:bottom w:val="none" w:sz="0" w:space="0" w:color="auto"/>
                <w:right w:val="none" w:sz="0" w:space="0" w:color="auto"/>
              </w:divBdr>
            </w:div>
            <w:div w:id="1151629702">
              <w:marLeft w:val="0"/>
              <w:marRight w:val="0"/>
              <w:marTop w:val="0"/>
              <w:marBottom w:val="0"/>
              <w:divBdr>
                <w:top w:val="none" w:sz="0" w:space="0" w:color="auto"/>
                <w:left w:val="none" w:sz="0" w:space="0" w:color="auto"/>
                <w:bottom w:val="none" w:sz="0" w:space="0" w:color="auto"/>
                <w:right w:val="none" w:sz="0" w:space="0" w:color="auto"/>
              </w:divBdr>
            </w:div>
            <w:div w:id="808327072">
              <w:marLeft w:val="0"/>
              <w:marRight w:val="0"/>
              <w:marTop w:val="0"/>
              <w:marBottom w:val="0"/>
              <w:divBdr>
                <w:top w:val="none" w:sz="0" w:space="0" w:color="auto"/>
                <w:left w:val="none" w:sz="0" w:space="0" w:color="auto"/>
                <w:bottom w:val="none" w:sz="0" w:space="0" w:color="auto"/>
                <w:right w:val="none" w:sz="0" w:space="0" w:color="auto"/>
              </w:divBdr>
            </w:div>
            <w:div w:id="1594122701">
              <w:marLeft w:val="0"/>
              <w:marRight w:val="0"/>
              <w:marTop w:val="0"/>
              <w:marBottom w:val="0"/>
              <w:divBdr>
                <w:top w:val="none" w:sz="0" w:space="0" w:color="auto"/>
                <w:left w:val="none" w:sz="0" w:space="0" w:color="auto"/>
                <w:bottom w:val="none" w:sz="0" w:space="0" w:color="auto"/>
                <w:right w:val="none" w:sz="0" w:space="0" w:color="auto"/>
              </w:divBdr>
            </w:div>
            <w:div w:id="362364674">
              <w:marLeft w:val="0"/>
              <w:marRight w:val="0"/>
              <w:marTop w:val="0"/>
              <w:marBottom w:val="0"/>
              <w:divBdr>
                <w:top w:val="none" w:sz="0" w:space="0" w:color="auto"/>
                <w:left w:val="none" w:sz="0" w:space="0" w:color="auto"/>
                <w:bottom w:val="none" w:sz="0" w:space="0" w:color="auto"/>
                <w:right w:val="none" w:sz="0" w:space="0" w:color="auto"/>
              </w:divBdr>
            </w:div>
            <w:div w:id="1549414617">
              <w:marLeft w:val="0"/>
              <w:marRight w:val="0"/>
              <w:marTop w:val="0"/>
              <w:marBottom w:val="0"/>
              <w:divBdr>
                <w:top w:val="none" w:sz="0" w:space="0" w:color="auto"/>
                <w:left w:val="none" w:sz="0" w:space="0" w:color="auto"/>
                <w:bottom w:val="none" w:sz="0" w:space="0" w:color="auto"/>
                <w:right w:val="none" w:sz="0" w:space="0" w:color="auto"/>
              </w:divBdr>
            </w:div>
            <w:div w:id="237987384">
              <w:marLeft w:val="0"/>
              <w:marRight w:val="0"/>
              <w:marTop w:val="0"/>
              <w:marBottom w:val="0"/>
              <w:divBdr>
                <w:top w:val="none" w:sz="0" w:space="0" w:color="auto"/>
                <w:left w:val="none" w:sz="0" w:space="0" w:color="auto"/>
                <w:bottom w:val="none" w:sz="0" w:space="0" w:color="auto"/>
                <w:right w:val="none" w:sz="0" w:space="0" w:color="auto"/>
              </w:divBdr>
            </w:div>
            <w:div w:id="161631128">
              <w:marLeft w:val="0"/>
              <w:marRight w:val="0"/>
              <w:marTop w:val="0"/>
              <w:marBottom w:val="0"/>
              <w:divBdr>
                <w:top w:val="none" w:sz="0" w:space="0" w:color="auto"/>
                <w:left w:val="none" w:sz="0" w:space="0" w:color="auto"/>
                <w:bottom w:val="none" w:sz="0" w:space="0" w:color="auto"/>
                <w:right w:val="none" w:sz="0" w:space="0" w:color="auto"/>
              </w:divBdr>
            </w:div>
            <w:div w:id="700059129">
              <w:marLeft w:val="0"/>
              <w:marRight w:val="0"/>
              <w:marTop w:val="0"/>
              <w:marBottom w:val="0"/>
              <w:divBdr>
                <w:top w:val="none" w:sz="0" w:space="0" w:color="auto"/>
                <w:left w:val="none" w:sz="0" w:space="0" w:color="auto"/>
                <w:bottom w:val="none" w:sz="0" w:space="0" w:color="auto"/>
                <w:right w:val="none" w:sz="0" w:space="0" w:color="auto"/>
              </w:divBdr>
            </w:div>
            <w:div w:id="369648413">
              <w:marLeft w:val="0"/>
              <w:marRight w:val="0"/>
              <w:marTop w:val="0"/>
              <w:marBottom w:val="0"/>
              <w:divBdr>
                <w:top w:val="none" w:sz="0" w:space="0" w:color="auto"/>
                <w:left w:val="none" w:sz="0" w:space="0" w:color="auto"/>
                <w:bottom w:val="none" w:sz="0" w:space="0" w:color="auto"/>
                <w:right w:val="none" w:sz="0" w:space="0" w:color="auto"/>
              </w:divBdr>
            </w:div>
            <w:div w:id="113522534">
              <w:marLeft w:val="0"/>
              <w:marRight w:val="0"/>
              <w:marTop w:val="0"/>
              <w:marBottom w:val="0"/>
              <w:divBdr>
                <w:top w:val="none" w:sz="0" w:space="0" w:color="auto"/>
                <w:left w:val="none" w:sz="0" w:space="0" w:color="auto"/>
                <w:bottom w:val="none" w:sz="0" w:space="0" w:color="auto"/>
                <w:right w:val="none" w:sz="0" w:space="0" w:color="auto"/>
              </w:divBdr>
            </w:div>
            <w:div w:id="1580290366">
              <w:marLeft w:val="0"/>
              <w:marRight w:val="0"/>
              <w:marTop w:val="0"/>
              <w:marBottom w:val="0"/>
              <w:divBdr>
                <w:top w:val="none" w:sz="0" w:space="0" w:color="auto"/>
                <w:left w:val="none" w:sz="0" w:space="0" w:color="auto"/>
                <w:bottom w:val="none" w:sz="0" w:space="0" w:color="auto"/>
                <w:right w:val="none" w:sz="0" w:space="0" w:color="auto"/>
              </w:divBdr>
            </w:div>
            <w:div w:id="1439179946">
              <w:marLeft w:val="0"/>
              <w:marRight w:val="0"/>
              <w:marTop w:val="0"/>
              <w:marBottom w:val="0"/>
              <w:divBdr>
                <w:top w:val="none" w:sz="0" w:space="0" w:color="auto"/>
                <w:left w:val="none" w:sz="0" w:space="0" w:color="auto"/>
                <w:bottom w:val="none" w:sz="0" w:space="0" w:color="auto"/>
                <w:right w:val="none" w:sz="0" w:space="0" w:color="auto"/>
              </w:divBdr>
            </w:div>
            <w:div w:id="226500896">
              <w:marLeft w:val="0"/>
              <w:marRight w:val="0"/>
              <w:marTop w:val="0"/>
              <w:marBottom w:val="0"/>
              <w:divBdr>
                <w:top w:val="none" w:sz="0" w:space="0" w:color="auto"/>
                <w:left w:val="none" w:sz="0" w:space="0" w:color="auto"/>
                <w:bottom w:val="none" w:sz="0" w:space="0" w:color="auto"/>
                <w:right w:val="none" w:sz="0" w:space="0" w:color="auto"/>
              </w:divBdr>
            </w:div>
            <w:div w:id="1218934850">
              <w:marLeft w:val="0"/>
              <w:marRight w:val="0"/>
              <w:marTop w:val="0"/>
              <w:marBottom w:val="0"/>
              <w:divBdr>
                <w:top w:val="none" w:sz="0" w:space="0" w:color="auto"/>
                <w:left w:val="none" w:sz="0" w:space="0" w:color="auto"/>
                <w:bottom w:val="none" w:sz="0" w:space="0" w:color="auto"/>
                <w:right w:val="none" w:sz="0" w:space="0" w:color="auto"/>
              </w:divBdr>
            </w:div>
            <w:div w:id="598415849">
              <w:marLeft w:val="0"/>
              <w:marRight w:val="0"/>
              <w:marTop w:val="0"/>
              <w:marBottom w:val="0"/>
              <w:divBdr>
                <w:top w:val="none" w:sz="0" w:space="0" w:color="auto"/>
                <w:left w:val="none" w:sz="0" w:space="0" w:color="auto"/>
                <w:bottom w:val="none" w:sz="0" w:space="0" w:color="auto"/>
                <w:right w:val="none" w:sz="0" w:space="0" w:color="auto"/>
              </w:divBdr>
            </w:div>
            <w:div w:id="209613755">
              <w:marLeft w:val="0"/>
              <w:marRight w:val="0"/>
              <w:marTop w:val="0"/>
              <w:marBottom w:val="0"/>
              <w:divBdr>
                <w:top w:val="none" w:sz="0" w:space="0" w:color="auto"/>
                <w:left w:val="none" w:sz="0" w:space="0" w:color="auto"/>
                <w:bottom w:val="none" w:sz="0" w:space="0" w:color="auto"/>
                <w:right w:val="none" w:sz="0" w:space="0" w:color="auto"/>
              </w:divBdr>
            </w:div>
            <w:div w:id="77365198">
              <w:marLeft w:val="0"/>
              <w:marRight w:val="0"/>
              <w:marTop w:val="0"/>
              <w:marBottom w:val="0"/>
              <w:divBdr>
                <w:top w:val="none" w:sz="0" w:space="0" w:color="auto"/>
                <w:left w:val="none" w:sz="0" w:space="0" w:color="auto"/>
                <w:bottom w:val="none" w:sz="0" w:space="0" w:color="auto"/>
                <w:right w:val="none" w:sz="0" w:space="0" w:color="auto"/>
              </w:divBdr>
            </w:div>
            <w:div w:id="594440287">
              <w:marLeft w:val="0"/>
              <w:marRight w:val="0"/>
              <w:marTop w:val="0"/>
              <w:marBottom w:val="0"/>
              <w:divBdr>
                <w:top w:val="none" w:sz="0" w:space="0" w:color="auto"/>
                <w:left w:val="none" w:sz="0" w:space="0" w:color="auto"/>
                <w:bottom w:val="none" w:sz="0" w:space="0" w:color="auto"/>
                <w:right w:val="none" w:sz="0" w:space="0" w:color="auto"/>
              </w:divBdr>
            </w:div>
            <w:div w:id="223683597">
              <w:marLeft w:val="0"/>
              <w:marRight w:val="0"/>
              <w:marTop w:val="0"/>
              <w:marBottom w:val="0"/>
              <w:divBdr>
                <w:top w:val="none" w:sz="0" w:space="0" w:color="auto"/>
                <w:left w:val="none" w:sz="0" w:space="0" w:color="auto"/>
                <w:bottom w:val="none" w:sz="0" w:space="0" w:color="auto"/>
                <w:right w:val="none" w:sz="0" w:space="0" w:color="auto"/>
              </w:divBdr>
            </w:div>
            <w:div w:id="620041459">
              <w:marLeft w:val="0"/>
              <w:marRight w:val="0"/>
              <w:marTop w:val="0"/>
              <w:marBottom w:val="0"/>
              <w:divBdr>
                <w:top w:val="none" w:sz="0" w:space="0" w:color="auto"/>
                <w:left w:val="none" w:sz="0" w:space="0" w:color="auto"/>
                <w:bottom w:val="none" w:sz="0" w:space="0" w:color="auto"/>
                <w:right w:val="none" w:sz="0" w:space="0" w:color="auto"/>
              </w:divBdr>
            </w:div>
            <w:div w:id="1192768530">
              <w:marLeft w:val="0"/>
              <w:marRight w:val="0"/>
              <w:marTop w:val="0"/>
              <w:marBottom w:val="0"/>
              <w:divBdr>
                <w:top w:val="none" w:sz="0" w:space="0" w:color="auto"/>
                <w:left w:val="none" w:sz="0" w:space="0" w:color="auto"/>
                <w:bottom w:val="none" w:sz="0" w:space="0" w:color="auto"/>
                <w:right w:val="none" w:sz="0" w:space="0" w:color="auto"/>
              </w:divBdr>
            </w:div>
            <w:div w:id="1063062535">
              <w:marLeft w:val="0"/>
              <w:marRight w:val="0"/>
              <w:marTop w:val="0"/>
              <w:marBottom w:val="0"/>
              <w:divBdr>
                <w:top w:val="none" w:sz="0" w:space="0" w:color="auto"/>
                <w:left w:val="none" w:sz="0" w:space="0" w:color="auto"/>
                <w:bottom w:val="none" w:sz="0" w:space="0" w:color="auto"/>
                <w:right w:val="none" w:sz="0" w:space="0" w:color="auto"/>
              </w:divBdr>
            </w:div>
            <w:div w:id="73204499">
              <w:marLeft w:val="0"/>
              <w:marRight w:val="0"/>
              <w:marTop w:val="0"/>
              <w:marBottom w:val="0"/>
              <w:divBdr>
                <w:top w:val="none" w:sz="0" w:space="0" w:color="auto"/>
                <w:left w:val="none" w:sz="0" w:space="0" w:color="auto"/>
                <w:bottom w:val="none" w:sz="0" w:space="0" w:color="auto"/>
                <w:right w:val="none" w:sz="0" w:space="0" w:color="auto"/>
              </w:divBdr>
            </w:div>
            <w:div w:id="39674703">
              <w:marLeft w:val="0"/>
              <w:marRight w:val="0"/>
              <w:marTop w:val="0"/>
              <w:marBottom w:val="0"/>
              <w:divBdr>
                <w:top w:val="none" w:sz="0" w:space="0" w:color="auto"/>
                <w:left w:val="none" w:sz="0" w:space="0" w:color="auto"/>
                <w:bottom w:val="none" w:sz="0" w:space="0" w:color="auto"/>
                <w:right w:val="none" w:sz="0" w:space="0" w:color="auto"/>
              </w:divBdr>
            </w:div>
            <w:div w:id="1648322889">
              <w:marLeft w:val="0"/>
              <w:marRight w:val="0"/>
              <w:marTop w:val="0"/>
              <w:marBottom w:val="0"/>
              <w:divBdr>
                <w:top w:val="none" w:sz="0" w:space="0" w:color="auto"/>
                <w:left w:val="none" w:sz="0" w:space="0" w:color="auto"/>
                <w:bottom w:val="none" w:sz="0" w:space="0" w:color="auto"/>
                <w:right w:val="none" w:sz="0" w:space="0" w:color="auto"/>
              </w:divBdr>
            </w:div>
            <w:div w:id="1255825080">
              <w:marLeft w:val="0"/>
              <w:marRight w:val="0"/>
              <w:marTop w:val="0"/>
              <w:marBottom w:val="0"/>
              <w:divBdr>
                <w:top w:val="none" w:sz="0" w:space="0" w:color="auto"/>
                <w:left w:val="none" w:sz="0" w:space="0" w:color="auto"/>
                <w:bottom w:val="none" w:sz="0" w:space="0" w:color="auto"/>
                <w:right w:val="none" w:sz="0" w:space="0" w:color="auto"/>
              </w:divBdr>
            </w:div>
            <w:div w:id="1835797733">
              <w:marLeft w:val="0"/>
              <w:marRight w:val="0"/>
              <w:marTop w:val="0"/>
              <w:marBottom w:val="0"/>
              <w:divBdr>
                <w:top w:val="none" w:sz="0" w:space="0" w:color="auto"/>
                <w:left w:val="none" w:sz="0" w:space="0" w:color="auto"/>
                <w:bottom w:val="none" w:sz="0" w:space="0" w:color="auto"/>
                <w:right w:val="none" w:sz="0" w:space="0" w:color="auto"/>
              </w:divBdr>
            </w:div>
            <w:div w:id="640161370">
              <w:marLeft w:val="0"/>
              <w:marRight w:val="0"/>
              <w:marTop w:val="0"/>
              <w:marBottom w:val="0"/>
              <w:divBdr>
                <w:top w:val="none" w:sz="0" w:space="0" w:color="auto"/>
                <w:left w:val="none" w:sz="0" w:space="0" w:color="auto"/>
                <w:bottom w:val="none" w:sz="0" w:space="0" w:color="auto"/>
                <w:right w:val="none" w:sz="0" w:space="0" w:color="auto"/>
              </w:divBdr>
            </w:div>
            <w:div w:id="393041904">
              <w:marLeft w:val="0"/>
              <w:marRight w:val="0"/>
              <w:marTop w:val="0"/>
              <w:marBottom w:val="0"/>
              <w:divBdr>
                <w:top w:val="none" w:sz="0" w:space="0" w:color="auto"/>
                <w:left w:val="none" w:sz="0" w:space="0" w:color="auto"/>
                <w:bottom w:val="none" w:sz="0" w:space="0" w:color="auto"/>
                <w:right w:val="none" w:sz="0" w:space="0" w:color="auto"/>
              </w:divBdr>
            </w:div>
            <w:div w:id="843864504">
              <w:marLeft w:val="0"/>
              <w:marRight w:val="0"/>
              <w:marTop w:val="0"/>
              <w:marBottom w:val="0"/>
              <w:divBdr>
                <w:top w:val="none" w:sz="0" w:space="0" w:color="auto"/>
                <w:left w:val="none" w:sz="0" w:space="0" w:color="auto"/>
                <w:bottom w:val="none" w:sz="0" w:space="0" w:color="auto"/>
                <w:right w:val="none" w:sz="0" w:space="0" w:color="auto"/>
              </w:divBdr>
            </w:div>
            <w:div w:id="204106346">
              <w:marLeft w:val="0"/>
              <w:marRight w:val="0"/>
              <w:marTop w:val="0"/>
              <w:marBottom w:val="0"/>
              <w:divBdr>
                <w:top w:val="none" w:sz="0" w:space="0" w:color="auto"/>
                <w:left w:val="none" w:sz="0" w:space="0" w:color="auto"/>
                <w:bottom w:val="none" w:sz="0" w:space="0" w:color="auto"/>
                <w:right w:val="none" w:sz="0" w:space="0" w:color="auto"/>
              </w:divBdr>
            </w:div>
            <w:div w:id="489102670">
              <w:marLeft w:val="0"/>
              <w:marRight w:val="0"/>
              <w:marTop w:val="0"/>
              <w:marBottom w:val="0"/>
              <w:divBdr>
                <w:top w:val="none" w:sz="0" w:space="0" w:color="auto"/>
                <w:left w:val="none" w:sz="0" w:space="0" w:color="auto"/>
                <w:bottom w:val="none" w:sz="0" w:space="0" w:color="auto"/>
                <w:right w:val="none" w:sz="0" w:space="0" w:color="auto"/>
              </w:divBdr>
            </w:div>
            <w:div w:id="1083532990">
              <w:marLeft w:val="0"/>
              <w:marRight w:val="0"/>
              <w:marTop w:val="0"/>
              <w:marBottom w:val="0"/>
              <w:divBdr>
                <w:top w:val="none" w:sz="0" w:space="0" w:color="auto"/>
                <w:left w:val="none" w:sz="0" w:space="0" w:color="auto"/>
                <w:bottom w:val="none" w:sz="0" w:space="0" w:color="auto"/>
                <w:right w:val="none" w:sz="0" w:space="0" w:color="auto"/>
              </w:divBdr>
            </w:div>
            <w:div w:id="674187078">
              <w:marLeft w:val="0"/>
              <w:marRight w:val="0"/>
              <w:marTop w:val="0"/>
              <w:marBottom w:val="0"/>
              <w:divBdr>
                <w:top w:val="none" w:sz="0" w:space="0" w:color="auto"/>
                <w:left w:val="none" w:sz="0" w:space="0" w:color="auto"/>
                <w:bottom w:val="none" w:sz="0" w:space="0" w:color="auto"/>
                <w:right w:val="none" w:sz="0" w:space="0" w:color="auto"/>
              </w:divBdr>
            </w:div>
            <w:div w:id="1684894749">
              <w:marLeft w:val="0"/>
              <w:marRight w:val="0"/>
              <w:marTop w:val="0"/>
              <w:marBottom w:val="0"/>
              <w:divBdr>
                <w:top w:val="none" w:sz="0" w:space="0" w:color="auto"/>
                <w:left w:val="none" w:sz="0" w:space="0" w:color="auto"/>
                <w:bottom w:val="none" w:sz="0" w:space="0" w:color="auto"/>
                <w:right w:val="none" w:sz="0" w:space="0" w:color="auto"/>
              </w:divBdr>
            </w:div>
            <w:div w:id="740980023">
              <w:marLeft w:val="0"/>
              <w:marRight w:val="0"/>
              <w:marTop w:val="0"/>
              <w:marBottom w:val="0"/>
              <w:divBdr>
                <w:top w:val="none" w:sz="0" w:space="0" w:color="auto"/>
                <w:left w:val="none" w:sz="0" w:space="0" w:color="auto"/>
                <w:bottom w:val="none" w:sz="0" w:space="0" w:color="auto"/>
                <w:right w:val="none" w:sz="0" w:space="0" w:color="auto"/>
              </w:divBdr>
            </w:div>
            <w:div w:id="1973247671">
              <w:marLeft w:val="0"/>
              <w:marRight w:val="0"/>
              <w:marTop w:val="0"/>
              <w:marBottom w:val="0"/>
              <w:divBdr>
                <w:top w:val="none" w:sz="0" w:space="0" w:color="auto"/>
                <w:left w:val="none" w:sz="0" w:space="0" w:color="auto"/>
                <w:bottom w:val="none" w:sz="0" w:space="0" w:color="auto"/>
                <w:right w:val="none" w:sz="0" w:space="0" w:color="auto"/>
              </w:divBdr>
            </w:div>
            <w:div w:id="958686702">
              <w:marLeft w:val="0"/>
              <w:marRight w:val="0"/>
              <w:marTop w:val="0"/>
              <w:marBottom w:val="0"/>
              <w:divBdr>
                <w:top w:val="none" w:sz="0" w:space="0" w:color="auto"/>
                <w:left w:val="none" w:sz="0" w:space="0" w:color="auto"/>
                <w:bottom w:val="none" w:sz="0" w:space="0" w:color="auto"/>
                <w:right w:val="none" w:sz="0" w:space="0" w:color="auto"/>
              </w:divBdr>
            </w:div>
            <w:div w:id="329337733">
              <w:marLeft w:val="0"/>
              <w:marRight w:val="0"/>
              <w:marTop w:val="0"/>
              <w:marBottom w:val="0"/>
              <w:divBdr>
                <w:top w:val="none" w:sz="0" w:space="0" w:color="auto"/>
                <w:left w:val="none" w:sz="0" w:space="0" w:color="auto"/>
                <w:bottom w:val="none" w:sz="0" w:space="0" w:color="auto"/>
                <w:right w:val="none" w:sz="0" w:space="0" w:color="auto"/>
              </w:divBdr>
            </w:div>
            <w:div w:id="1181965834">
              <w:marLeft w:val="0"/>
              <w:marRight w:val="0"/>
              <w:marTop w:val="0"/>
              <w:marBottom w:val="0"/>
              <w:divBdr>
                <w:top w:val="none" w:sz="0" w:space="0" w:color="auto"/>
                <w:left w:val="none" w:sz="0" w:space="0" w:color="auto"/>
                <w:bottom w:val="none" w:sz="0" w:space="0" w:color="auto"/>
                <w:right w:val="none" w:sz="0" w:space="0" w:color="auto"/>
              </w:divBdr>
            </w:div>
            <w:div w:id="1369798587">
              <w:marLeft w:val="0"/>
              <w:marRight w:val="0"/>
              <w:marTop w:val="0"/>
              <w:marBottom w:val="0"/>
              <w:divBdr>
                <w:top w:val="none" w:sz="0" w:space="0" w:color="auto"/>
                <w:left w:val="none" w:sz="0" w:space="0" w:color="auto"/>
                <w:bottom w:val="none" w:sz="0" w:space="0" w:color="auto"/>
                <w:right w:val="none" w:sz="0" w:space="0" w:color="auto"/>
              </w:divBdr>
            </w:div>
            <w:div w:id="1654799361">
              <w:marLeft w:val="0"/>
              <w:marRight w:val="0"/>
              <w:marTop w:val="0"/>
              <w:marBottom w:val="0"/>
              <w:divBdr>
                <w:top w:val="none" w:sz="0" w:space="0" w:color="auto"/>
                <w:left w:val="none" w:sz="0" w:space="0" w:color="auto"/>
                <w:bottom w:val="none" w:sz="0" w:space="0" w:color="auto"/>
                <w:right w:val="none" w:sz="0" w:space="0" w:color="auto"/>
              </w:divBdr>
            </w:div>
            <w:div w:id="279842035">
              <w:marLeft w:val="0"/>
              <w:marRight w:val="0"/>
              <w:marTop w:val="0"/>
              <w:marBottom w:val="0"/>
              <w:divBdr>
                <w:top w:val="none" w:sz="0" w:space="0" w:color="auto"/>
                <w:left w:val="none" w:sz="0" w:space="0" w:color="auto"/>
                <w:bottom w:val="none" w:sz="0" w:space="0" w:color="auto"/>
                <w:right w:val="none" w:sz="0" w:space="0" w:color="auto"/>
              </w:divBdr>
            </w:div>
            <w:div w:id="1082676050">
              <w:marLeft w:val="0"/>
              <w:marRight w:val="0"/>
              <w:marTop w:val="0"/>
              <w:marBottom w:val="0"/>
              <w:divBdr>
                <w:top w:val="none" w:sz="0" w:space="0" w:color="auto"/>
                <w:left w:val="none" w:sz="0" w:space="0" w:color="auto"/>
                <w:bottom w:val="none" w:sz="0" w:space="0" w:color="auto"/>
                <w:right w:val="none" w:sz="0" w:space="0" w:color="auto"/>
              </w:divBdr>
            </w:div>
            <w:div w:id="144514445">
              <w:marLeft w:val="0"/>
              <w:marRight w:val="0"/>
              <w:marTop w:val="0"/>
              <w:marBottom w:val="0"/>
              <w:divBdr>
                <w:top w:val="none" w:sz="0" w:space="0" w:color="auto"/>
                <w:left w:val="none" w:sz="0" w:space="0" w:color="auto"/>
                <w:bottom w:val="none" w:sz="0" w:space="0" w:color="auto"/>
                <w:right w:val="none" w:sz="0" w:space="0" w:color="auto"/>
              </w:divBdr>
            </w:div>
            <w:div w:id="1184242998">
              <w:marLeft w:val="0"/>
              <w:marRight w:val="0"/>
              <w:marTop w:val="0"/>
              <w:marBottom w:val="0"/>
              <w:divBdr>
                <w:top w:val="none" w:sz="0" w:space="0" w:color="auto"/>
                <w:left w:val="none" w:sz="0" w:space="0" w:color="auto"/>
                <w:bottom w:val="none" w:sz="0" w:space="0" w:color="auto"/>
                <w:right w:val="none" w:sz="0" w:space="0" w:color="auto"/>
              </w:divBdr>
            </w:div>
            <w:div w:id="935790076">
              <w:marLeft w:val="0"/>
              <w:marRight w:val="0"/>
              <w:marTop w:val="0"/>
              <w:marBottom w:val="0"/>
              <w:divBdr>
                <w:top w:val="none" w:sz="0" w:space="0" w:color="auto"/>
                <w:left w:val="none" w:sz="0" w:space="0" w:color="auto"/>
                <w:bottom w:val="none" w:sz="0" w:space="0" w:color="auto"/>
                <w:right w:val="none" w:sz="0" w:space="0" w:color="auto"/>
              </w:divBdr>
            </w:div>
            <w:div w:id="473956375">
              <w:marLeft w:val="0"/>
              <w:marRight w:val="0"/>
              <w:marTop w:val="0"/>
              <w:marBottom w:val="0"/>
              <w:divBdr>
                <w:top w:val="none" w:sz="0" w:space="0" w:color="auto"/>
                <w:left w:val="none" w:sz="0" w:space="0" w:color="auto"/>
                <w:bottom w:val="none" w:sz="0" w:space="0" w:color="auto"/>
                <w:right w:val="none" w:sz="0" w:space="0" w:color="auto"/>
              </w:divBdr>
            </w:div>
            <w:div w:id="110704877">
              <w:marLeft w:val="0"/>
              <w:marRight w:val="0"/>
              <w:marTop w:val="0"/>
              <w:marBottom w:val="0"/>
              <w:divBdr>
                <w:top w:val="none" w:sz="0" w:space="0" w:color="auto"/>
                <w:left w:val="none" w:sz="0" w:space="0" w:color="auto"/>
                <w:bottom w:val="none" w:sz="0" w:space="0" w:color="auto"/>
                <w:right w:val="none" w:sz="0" w:space="0" w:color="auto"/>
              </w:divBdr>
            </w:div>
            <w:div w:id="1705861352">
              <w:marLeft w:val="0"/>
              <w:marRight w:val="0"/>
              <w:marTop w:val="0"/>
              <w:marBottom w:val="0"/>
              <w:divBdr>
                <w:top w:val="none" w:sz="0" w:space="0" w:color="auto"/>
                <w:left w:val="none" w:sz="0" w:space="0" w:color="auto"/>
                <w:bottom w:val="none" w:sz="0" w:space="0" w:color="auto"/>
                <w:right w:val="none" w:sz="0" w:space="0" w:color="auto"/>
              </w:divBdr>
            </w:div>
            <w:div w:id="14059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8268">
      <w:bodyDiv w:val="1"/>
      <w:marLeft w:val="0"/>
      <w:marRight w:val="0"/>
      <w:marTop w:val="0"/>
      <w:marBottom w:val="0"/>
      <w:divBdr>
        <w:top w:val="none" w:sz="0" w:space="0" w:color="auto"/>
        <w:left w:val="none" w:sz="0" w:space="0" w:color="auto"/>
        <w:bottom w:val="none" w:sz="0" w:space="0" w:color="auto"/>
        <w:right w:val="none" w:sz="0" w:space="0" w:color="auto"/>
      </w:divBdr>
    </w:div>
    <w:div w:id="791172331">
      <w:bodyDiv w:val="1"/>
      <w:marLeft w:val="0"/>
      <w:marRight w:val="0"/>
      <w:marTop w:val="0"/>
      <w:marBottom w:val="0"/>
      <w:divBdr>
        <w:top w:val="none" w:sz="0" w:space="0" w:color="auto"/>
        <w:left w:val="none" w:sz="0" w:space="0" w:color="auto"/>
        <w:bottom w:val="none" w:sz="0" w:space="0" w:color="auto"/>
        <w:right w:val="none" w:sz="0" w:space="0" w:color="auto"/>
      </w:divBdr>
    </w:div>
    <w:div w:id="874999694">
      <w:bodyDiv w:val="1"/>
      <w:marLeft w:val="0"/>
      <w:marRight w:val="0"/>
      <w:marTop w:val="0"/>
      <w:marBottom w:val="0"/>
      <w:divBdr>
        <w:top w:val="none" w:sz="0" w:space="0" w:color="auto"/>
        <w:left w:val="none" w:sz="0" w:space="0" w:color="auto"/>
        <w:bottom w:val="none" w:sz="0" w:space="0" w:color="auto"/>
        <w:right w:val="none" w:sz="0" w:space="0" w:color="auto"/>
      </w:divBdr>
    </w:div>
    <w:div w:id="927277243">
      <w:bodyDiv w:val="1"/>
      <w:marLeft w:val="0"/>
      <w:marRight w:val="0"/>
      <w:marTop w:val="0"/>
      <w:marBottom w:val="0"/>
      <w:divBdr>
        <w:top w:val="none" w:sz="0" w:space="0" w:color="auto"/>
        <w:left w:val="none" w:sz="0" w:space="0" w:color="auto"/>
        <w:bottom w:val="none" w:sz="0" w:space="0" w:color="auto"/>
        <w:right w:val="none" w:sz="0" w:space="0" w:color="auto"/>
      </w:divBdr>
      <w:divsChild>
        <w:div w:id="1544441609">
          <w:marLeft w:val="0"/>
          <w:marRight w:val="0"/>
          <w:marTop w:val="0"/>
          <w:marBottom w:val="0"/>
          <w:divBdr>
            <w:top w:val="none" w:sz="0" w:space="0" w:color="auto"/>
            <w:left w:val="none" w:sz="0" w:space="0" w:color="auto"/>
            <w:bottom w:val="none" w:sz="0" w:space="0" w:color="auto"/>
            <w:right w:val="none" w:sz="0" w:space="0" w:color="auto"/>
          </w:divBdr>
          <w:divsChild>
            <w:div w:id="2100902157">
              <w:marLeft w:val="0"/>
              <w:marRight w:val="0"/>
              <w:marTop w:val="0"/>
              <w:marBottom w:val="0"/>
              <w:divBdr>
                <w:top w:val="none" w:sz="0" w:space="0" w:color="auto"/>
                <w:left w:val="none" w:sz="0" w:space="0" w:color="auto"/>
                <w:bottom w:val="none" w:sz="0" w:space="0" w:color="auto"/>
                <w:right w:val="none" w:sz="0" w:space="0" w:color="auto"/>
              </w:divBdr>
            </w:div>
            <w:div w:id="992416103">
              <w:marLeft w:val="0"/>
              <w:marRight w:val="0"/>
              <w:marTop w:val="0"/>
              <w:marBottom w:val="0"/>
              <w:divBdr>
                <w:top w:val="none" w:sz="0" w:space="0" w:color="auto"/>
                <w:left w:val="none" w:sz="0" w:space="0" w:color="auto"/>
                <w:bottom w:val="none" w:sz="0" w:space="0" w:color="auto"/>
                <w:right w:val="none" w:sz="0" w:space="0" w:color="auto"/>
              </w:divBdr>
            </w:div>
            <w:div w:id="548954033">
              <w:marLeft w:val="0"/>
              <w:marRight w:val="0"/>
              <w:marTop w:val="0"/>
              <w:marBottom w:val="0"/>
              <w:divBdr>
                <w:top w:val="none" w:sz="0" w:space="0" w:color="auto"/>
                <w:left w:val="none" w:sz="0" w:space="0" w:color="auto"/>
                <w:bottom w:val="none" w:sz="0" w:space="0" w:color="auto"/>
                <w:right w:val="none" w:sz="0" w:space="0" w:color="auto"/>
              </w:divBdr>
            </w:div>
            <w:div w:id="776481485">
              <w:marLeft w:val="0"/>
              <w:marRight w:val="0"/>
              <w:marTop w:val="0"/>
              <w:marBottom w:val="0"/>
              <w:divBdr>
                <w:top w:val="none" w:sz="0" w:space="0" w:color="auto"/>
                <w:left w:val="none" w:sz="0" w:space="0" w:color="auto"/>
                <w:bottom w:val="none" w:sz="0" w:space="0" w:color="auto"/>
                <w:right w:val="none" w:sz="0" w:space="0" w:color="auto"/>
              </w:divBdr>
            </w:div>
            <w:div w:id="2142527379">
              <w:marLeft w:val="0"/>
              <w:marRight w:val="0"/>
              <w:marTop w:val="0"/>
              <w:marBottom w:val="0"/>
              <w:divBdr>
                <w:top w:val="none" w:sz="0" w:space="0" w:color="auto"/>
                <w:left w:val="none" w:sz="0" w:space="0" w:color="auto"/>
                <w:bottom w:val="none" w:sz="0" w:space="0" w:color="auto"/>
                <w:right w:val="none" w:sz="0" w:space="0" w:color="auto"/>
              </w:divBdr>
            </w:div>
            <w:div w:id="607128916">
              <w:marLeft w:val="0"/>
              <w:marRight w:val="0"/>
              <w:marTop w:val="0"/>
              <w:marBottom w:val="0"/>
              <w:divBdr>
                <w:top w:val="none" w:sz="0" w:space="0" w:color="auto"/>
                <w:left w:val="none" w:sz="0" w:space="0" w:color="auto"/>
                <w:bottom w:val="none" w:sz="0" w:space="0" w:color="auto"/>
                <w:right w:val="none" w:sz="0" w:space="0" w:color="auto"/>
              </w:divBdr>
            </w:div>
            <w:div w:id="1348946192">
              <w:marLeft w:val="0"/>
              <w:marRight w:val="0"/>
              <w:marTop w:val="0"/>
              <w:marBottom w:val="0"/>
              <w:divBdr>
                <w:top w:val="none" w:sz="0" w:space="0" w:color="auto"/>
                <w:left w:val="none" w:sz="0" w:space="0" w:color="auto"/>
                <w:bottom w:val="none" w:sz="0" w:space="0" w:color="auto"/>
                <w:right w:val="none" w:sz="0" w:space="0" w:color="auto"/>
              </w:divBdr>
            </w:div>
            <w:div w:id="409279337">
              <w:marLeft w:val="0"/>
              <w:marRight w:val="0"/>
              <w:marTop w:val="0"/>
              <w:marBottom w:val="0"/>
              <w:divBdr>
                <w:top w:val="none" w:sz="0" w:space="0" w:color="auto"/>
                <w:left w:val="none" w:sz="0" w:space="0" w:color="auto"/>
                <w:bottom w:val="none" w:sz="0" w:space="0" w:color="auto"/>
                <w:right w:val="none" w:sz="0" w:space="0" w:color="auto"/>
              </w:divBdr>
            </w:div>
            <w:div w:id="509759481">
              <w:marLeft w:val="0"/>
              <w:marRight w:val="0"/>
              <w:marTop w:val="0"/>
              <w:marBottom w:val="0"/>
              <w:divBdr>
                <w:top w:val="none" w:sz="0" w:space="0" w:color="auto"/>
                <w:left w:val="none" w:sz="0" w:space="0" w:color="auto"/>
                <w:bottom w:val="none" w:sz="0" w:space="0" w:color="auto"/>
                <w:right w:val="none" w:sz="0" w:space="0" w:color="auto"/>
              </w:divBdr>
            </w:div>
            <w:div w:id="475999226">
              <w:marLeft w:val="0"/>
              <w:marRight w:val="0"/>
              <w:marTop w:val="0"/>
              <w:marBottom w:val="0"/>
              <w:divBdr>
                <w:top w:val="none" w:sz="0" w:space="0" w:color="auto"/>
                <w:left w:val="none" w:sz="0" w:space="0" w:color="auto"/>
                <w:bottom w:val="none" w:sz="0" w:space="0" w:color="auto"/>
                <w:right w:val="none" w:sz="0" w:space="0" w:color="auto"/>
              </w:divBdr>
            </w:div>
            <w:div w:id="442844881">
              <w:marLeft w:val="0"/>
              <w:marRight w:val="0"/>
              <w:marTop w:val="0"/>
              <w:marBottom w:val="0"/>
              <w:divBdr>
                <w:top w:val="none" w:sz="0" w:space="0" w:color="auto"/>
                <w:left w:val="none" w:sz="0" w:space="0" w:color="auto"/>
                <w:bottom w:val="none" w:sz="0" w:space="0" w:color="auto"/>
                <w:right w:val="none" w:sz="0" w:space="0" w:color="auto"/>
              </w:divBdr>
            </w:div>
            <w:div w:id="1656110034">
              <w:marLeft w:val="0"/>
              <w:marRight w:val="0"/>
              <w:marTop w:val="0"/>
              <w:marBottom w:val="0"/>
              <w:divBdr>
                <w:top w:val="none" w:sz="0" w:space="0" w:color="auto"/>
                <w:left w:val="none" w:sz="0" w:space="0" w:color="auto"/>
                <w:bottom w:val="none" w:sz="0" w:space="0" w:color="auto"/>
                <w:right w:val="none" w:sz="0" w:space="0" w:color="auto"/>
              </w:divBdr>
            </w:div>
            <w:div w:id="189420274">
              <w:marLeft w:val="0"/>
              <w:marRight w:val="0"/>
              <w:marTop w:val="0"/>
              <w:marBottom w:val="0"/>
              <w:divBdr>
                <w:top w:val="none" w:sz="0" w:space="0" w:color="auto"/>
                <w:left w:val="none" w:sz="0" w:space="0" w:color="auto"/>
                <w:bottom w:val="none" w:sz="0" w:space="0" w:color="auto"/>
                <w:right w:val="none" w:sz="0" w:space="0" w:color="auto"/>
              </w:divBdr>
            </w:div>
            <w:div w:id="1058819329">
              <w:marLeft w:val="0"/>
              <w:marRight w:val="0"/>
              <w:marTop w:val="0"/>
              <w:marBottom w:val="0"/>
              <w:divBdr>
                <w:top w:val="none" w:sz="0" w:space="0" w:color="auto"/>
                <w:left w:val="none" w:sz="0" w:space="0" w:color="auto"/>
                <w:bottom w:val="none" w:sz="0" w:space="0" w:color="auto"/>
                <w:right w:val="none" w:sz="0" w:space="0" w:color="auto"/>
              </w:divBdr>
            </w:div>
            <w:div w:id="1076828598">
              <w:marLeft w:val="0"/>
              <w:marRight w:val="0"/>
              <w:marTop w:val="0"/>
              <w:marBottom w:val="0"/>
              <w:divBdr>
                <w:top w:val="none" w:sz="0" w:space="0" w:color="auto"/>
                <w:left w:val="none" w:sz="0" w:space="0" w:color="auto"/>
                <w:bottom w:val="none" w:sz="0" w:space="0" w:color="auto"/>
                <w:right w:val="none" w:sz="0" w:space="0" w:color="auto"/>
              </w:divBdr>
            </w:div>
            <w:div w:id="1497843062">
              <w:marLeft w:val="0"/>
              <w:marRight w:val="0"/>
              <w:marTop w:val="0"/>
              <w:marBottom w:val="0"/>
              <w:divBdr>
                <w:top w:val="none" w:sz="0" w:space="0" w:color="auto"/>
                <w:left w:val="none" w:sz="0" w:space="0" w:color="auto"/>
                <w:bottom w:val="none" w:sz="0" w:space="0" w:color="auto"/>
                <w:right w:val="none" w:sz="0" w:space="0" w:color="auto"/>
              </w:divBdr>
            </w:div>
            <w:div w:id="1423601016">
              <w:marLeft w:val="0"/>
              <w:marRight w:val="0"/>
              <w:marTop w:val="0"/>
              <w:marBottom w:val="0"/>
              <w:divBdr>
                <w:top w:val="none" w:sz="0" w:space="0" w:color="auto"/>
                <w:left w:val="none" w:sz="0" w:space="0" w:color="auto"/>
                <w:bottom w:val="none" w:sz="0" w:space="0" w:color="auto"/>
                <w:right w:val="none" w:sz="0" w:space="0" w:color="auto"/>
              </w:divBdr>
            </w:div>
            <w:div w:id="959459781">
              <w:marLeft w:val="0"/>
              <w:marRight w:val="0"/>
              <w:marTop w:val="0"/>
              <w:marBottom w:val="0"/>
              <w:divBdr>
                <w:top w:val="none" w:sz="0" w:space="0" w:color="auto"/>
                <w:left w:val="none" w:sz="0" w:space="0" w:color="auto"/>
                <w:bottom w:val="none" w:sz="0" w:space="0" w:color="auto"/>
                <w:right w:val="none" w:sz="0" w:space="0" w:color="auto"/>
              </w:divBdr>
            </w:div>
            <w:div w:id="2054191167">
              <w:marLeft w:val="0"/>
              <w:marRight w:val="0"/>
              <w:marTop w:val="0"/>
              <w:marBottom w:val="0"/>
              <w:divBdr>
                <w:top w:val="none" w:sz="0" w:space="0" w:color="auto"/>
                <w:left w:val="none" w:sz="0" w:space="0" w:color="auto"/>
                <w:bottom w:val="none" w:sz="0" w:space="0" w:color="auto"/>
                <w:right w:val="none" w:sz="0" w:space="0" w:color="auto"/>
              </w:divBdr>
            </w:div>
            <w:div w:id="943340854">
              <w:marLeft w:val="0"/>
              <w:marRight w:val="0"/>
              <w:marTop w:val="0"/>
              <w:marBottom w:val="0"/>
              <w:divBdr>
                <w:top w:val="none" w:sz="0" w:space="0" w:color="auto"/>
                <w:left w:val="none" w:sz="0" w:space="0" w:color="auto"/>
                <w:bottom w:val="none" w:sz="0" w:space="0" w:color="auto"/>
                <w:right w:val="none" w:sz="0" w:space="0" w:color="auto"/>
              </w:divBdr>
            </w:div>
            <w:div w:id="1482966709">
              <w:marLeft w:val="0"/>
              <w:marRight w:val="0"/>
              <w:marTop w:val="0"/>
              <w:marBottom w:val="0"/>
              <w:divBdr>
                <w:top w:val="none" w:sz="0" w:space="0" w:color="auto"/>
                <w:left w:val="none" w:sz="0" w:space="0" w:color="auto"/>
                <w:bottom w:val="none" w:sz="0" w:space="0" w:color="auto"/>
                <w:right w:val="none" w:sz="0" w:space="0" w:color="auto"/>
              </w:divBdr>
            </w:div>
            <w:div w:id="432749087">
              <w:marLeft w:val="0"/>
              <w:marRight w:val="0"/>
              <w:marTop w:val="0"/>
              <w:marBottom w:val="0"/>
              <w:divBdr>
                <w:top w:val="none" w:sz="0" w:space="0" w:color="auto"/>
                <w:left w:val="none" w:sz="0" w:space="0" w:color="auto"/>
                <w:bottom w:val="none" w:sz="0" w:space="0" w:color="auto"/>
                <w:right w:val="none" w:sz="0" w:space="0" w:color="auto"/>
              </w:divBdr>
            </w:div>
            <w:div w:id="1621301958">
              <w:marLeft w:val="0"/>
              <w:marRight w:val="0"/>
              <w:marTop w:val="0"/>
              <w:marBottom w:val="0"/>
              <w:divBdr>
                <w:top w:val="none" w:sz="0" w:space="0" w:color="auto"/>
                <w:left w:val="none" w:sz="0" w:space="0" w:color="auto"/>
                <w:bottom w:val="none" w:sz="0" w:space="0" w:color="auto"/>
                <w:right w:val="none" w:sz="0" w:space="0" w:color="auto"/>
              </w:divBdr>
            </w:div>
            <w:div w:id="949967452">
              <w:marLeft w:val="0"/>
              <w:marRight w:val="0"/>
              <w:marTop w:val="0"/>
              <w:marBottom w:val="0"/>
              <w:divBdr>
                <w:top w:val="none" w:sz="0" w:space="0" w:color="auto"/>
                <w:left w:val="none" w:sz="0" w:space="0" w:color="auto"/>
                <w:bottom w:val="none" w:sz="0" w:space="0" w:color="auto"/>
                <w:right w:val="none" w:sz="0" w:space="0" w:color="auto"/>
              </w:divBdr>
            </w:div>
            <w:div w:id="473563314">
              <w:marLeft w:val="0"/>
              <w:marRight w:val="0"/>
              <w:marTop w:val="0"/>
              <w:marBottom w:val="0"/>
              <w:divBdr>
                <w:top w:val="none" w:sz="0" w:space="0" w:color="auto"/>
                <w:left w:val="none" w:sz="0" w:space="0" w:color="auto"/>
                <w:bottom w:val="none" w:sz="0" w:space="0" w:color="auto"/>
                <w:right w:val="none" w:sz="0" w:space="0" w:color="auto"/>
              </w:divBdr>
            </w:div>
            <w:div w:id="695426795">
              <w:marLeft w:val="0"/>
              <w:marRight w:val="0"/>
              <w:marTop w:val="0"/>
              <w:marBottom w:val="0"/>
              <w:divBdr>
                <w:top w:val="none" w:sz="0" w:space="0" w:color="auto"/>
                <w:left w:val="none" w:sz="0" w:space="0" w:color="auto"/>
                <w:bottom w:val="none" w:sz="0" w:space="0" w:color="auto"/>
                <w:right w:val="none" w:sz="0" w:space="0" w:color="auto"/>
              </w:divBdr>
            </w:div>
            <w:div w:id="2130270145">
              <w:marLeft w:val="0"/>
              <w:marRight w:val="0"/>
              <w:marTop w:val="0"/>
              <w:marBottom w:val="0"/>
              <w:divBdr>
                <w:top w:val="none" w:sz="0" w:space="0" w:color="auto"/>
                <w:left w:val="none" w:sz="0" w:space="0" w:color="auto"/>
                <w:bottom w:val="none" w:sz="0" w:space="0" w:color="auto"/>
                <w:right w:val="none" w:sz="0" w:space="0" w:color="auto"/>
              </w:divBdr>
            </w:div>
            <w:div w:id="949821635">
              <w:marLeft w:val="0"/>
              <w:marRight w:val="0"/>
              <w:marTop w:val="0"/>
              <w:marBottom w:val="0"/>
              <w:divBdr>
                <w:top w:val="none" w:sz="0" w:space="0" w:color="auto"/>
                <w:left w:val="none" w:sz="0" w:space="0" w:color="auto"/>
                <w:bottom w:val="none" w:sz="0" w:space="0" w:color="auto"/>
                <w:right w:val="none" w:sz="0" w:space="0" w:color="auto"/>
              </w:divBdr>
            </w:div>
            <w:div w:id="1994291243">
              <w:marLeft w:val="0"/>
              <w:marRight w:val="0"/>
              <w:marTop w:val="0"/>
              <w:marBottom w:val="0"/>
              <w:divBdr>
                <w:top w:val="none" w:sz="0" w:space="0" w:color="auto"/>
                <w:left w:val="none" w:sz="0" w:space="0" w:color="auto"/>
                <w:bottom w:val="none" w:sz="0" w:space="0" w:color="auto"/>
                <w:right w:val="none" w:sz="0" w:space="0" w:color="auto"/>
              </w:divBdr>
            </w:div>
            <w:div w:id="630596421">
              <w:marLeft w:val="0"/>
              <w:marRight w:val="0"/>
              <w:marTop w:val="0"/>
              <w:marBottom w:val="0"/>
              <w:divBdr>
                <w:top w:val="none" w:sz="0" w:space="0" w:color="auto"/>
                <w:left w:val="none" w:sz="0" w:space="0" w:color="auto"/>
                <w:bottom w:val="none" w:sz="0" w:space="0" w:color="auto"/>
                <w:right w:val="none" w:sz="0" w:space="0" w:color="auto"/>
              </w:divBdr>
            </w:div>
            <w:div w:id="328027645">
              <w:marLeft w:val="0"/>
              <w:marRight w:val="0"/>
              <w:marTop w:val="0"/>
              <w:marBottom w:val="0"/>
              <w:divBdr>
                <w:top w:val="none" w:sz="0" w:space="0" w:color="auto"/>
                <w:left w:val="none" w:sz="0" w:space="0" w:color="auto"/>
                <w:bottom w:val="none" w:sz="0" w:space="0" w:color="auto"/>
                <w:right w:val="none" w:sz="0" w:space="0" w:color="auto"/>
              </w:divBdr>
            </w:div>
            <w:div w:id="2136554583">
              <w:marLeft w:val="0"/>
              <w:marRight w:val="0"/>
              <w:marTop w:val="0"/>
              <w:marBottom w:val="0"/>
              <w:divBdr>
                <w:top w:val="none" w:sz="0" w:space="0" w:color="auto"/>
                <w:left w:val="none" w:sz="0" w:space="0" w:color="auto"/>
                <w:bottom w:val="none" w:sz="0" w:space="0" w:color="auto"/>
                <w:right w:val="none" w:sz="0" w:space="0" w:color="auto"/>
              </w:divBdr>
            </w:div>
            <w:div w:id="1865439230">
              <w:marLeft w:val="0"/>
              <w:marRight w:val="0"/>
              <w:marTop w:val="0"/>
              <w:marBottom w:val="0"/>
              <w:divBdr>
                <w:top w:val="none" w:sz="0" w:space="0" w:color="auto"/>
                <w:left w:val="none" w:sz="0" w:space="0" w:color="auto"/>
                <w:bottom w:val="none" w:sz="0" w:space="0" w:color="auto"/>
                <w:right w:val="none" w:sz="0" w:space="0" w:color="auto"/>
              </w:divBdr>
            </w:div>
            <w:div w:id="1530488243">
              <w:marLeft w:val="0"/>
              <w:marRight w:val="0"/>
              <w:marTop w:val="0"/>
              <w:marBottom w:val="0"/>
              <w:divBdr>
                <w:top w:val="none" w:sz="0" w:space="0" w:color="auto"/>
                <w:left w:val="none" w:sz="0" w:space="0" w:color="auto"/>
                <w:bottom w:val="none" w:sz="0" w:space="0" w:color="auto"/>
                <w:right w:val="none" w:sz="0" w:space="0" w:color="auto"/>
              </w:divBdr>
            </w:div>
            <w:div w:id="737630004">
              <w:marLeft w:val="0"/>
              <w:marRight w:val="0"/>
              <w:marTop w:val="0"/>
              <w:marBottom w:val="0"/>
              <w:divBdr>
                <w:top w:val="none" w:sz="0" w:space="0" w:color="auto"/>
                <w:left w:val="none" w:sz="0" w:space="0" w:color="auto"/>
                <w:bottom w:val="none" w:sz="0" w:space="0" w:color="auto"/>
                <w:right w:val="none" w:sz="0" w:space="0" w:color="auto"/>
              </w:divBdr>
            </w:div>
            <w:div w:id="119081200">
              <w:marLeft w:val="0"/>
              <w:marRight w:val="0"/>
              <w:marTop w:val="0"/>
              <w:marBottom w:val="0"/>
              <w:divBdr>
                <w:top w:val="none" w:sz="0" w:space="0" w:color="auto"/>
                <w:left w:val="none" w:sz="0" w:space="0" w:color="auto"/>
                <w:bottom w:val="none" w:sz="0" w:space="0" w:color="auto"/>
                <w:right w:val="none" w:sz="0" w:space="0" w:color="auto"/>
              </w:divBdr>
            </w:div>
            <w:div w:id="1621764890">
              <w:marLeft w:val="0"/>
              <w:marRight w:val="0"/>
              <w:marTop w:val="0"/>
              <w:marBottom w:val="0"/>
              <w:divBdr>
                <w:top w:val="none" w:sz="0" w:space="0" w:color="auto"/>
                <w:left w:val="none" w:sz="0" w:space="0" w:color="auto"/>
                <w:bottom w:val="none" w:sz="0" w:space="0" w:color="auto"/>
                <w:right w:val="none" w:sz="0" w:space="0" w:color="auto"/>
              </w:divBdr>
            </w:div>
            <w:div w:id="214050105">
              <w:marLeft w:val="0"/>
              <w:marRight w:val="0"/>
              <w:marTop w:val="0"/>
              <w:marBottom w:val="0"/>
              <w:divBdr>
                <w:top w:val="none" w:sz="0" w:space="0" w:color="auto"/>
                <w:left w:val="none" w:sz="0" w:space="0" w:color="auto"/>
                <w:bottom w:val="none" w:sz="0" w:space="0" w:color="auto"/>
                <w:right w:val="none" w:sz="0" w:space="0" w:color="auto"/>
              </w:divBdr>
            </w:div>
            <w:div w:id="360134458">
              <w:marLeft w:val="0"/>
              <w:marRight w:val="0"/>
              <w:marTop w:val="0"/>
              <w:marBottom w:val="0"/>
              <w:divBdr>
                <w:top w:val="none" w:sz="0" w:space="0" w:color="auto"/>
                <w:left w:val="none" w:sz="0" w:space="0" w:color="auto"/>
                <w:bottom w:val="none" w:sz="0" w:space="0" w:color="auto"/>
                <w:right w:val="none" w:sz="0" w:space="0" w:color="auto"/>
              </w:divBdr>
            </w:div>
            <w:div w:id="1167550777">
              <w:marLeft w:val="0"/>
              <w:marRight w:val="0"/>
              <w:marTop w:val="0"/>
              <w:marBottom w:val="0"/>
              <w:divBdr>
                <w:top w:val="none" w:sz="0" w:space="0" w:color="auto"/>
                <w:left w:val="none" w:sz="0" w:space="0" w:color="auto"/>
                <w:bottom w:val="none" w:sz="0" w:space="0" w:color="auto"/>
                <w:right w:val="none" w:sz="0" w:space="0" w:color="auto"/>
              </w:divBdr>
            </w:div>
            <w:div w:id="1530294759">
              <w:marLeft w:val="0"/>
              <w:marRight w:val="0"/>
              <w:marTop w:val="0"/>
              <w:marBottom w:val="0"/>
              <w:divBdr>
                <w:top w:val="none" w:sz="0" w:space="0" w:color="auto"/>
                <w:left w:val="none" w:sz="0" w:space="0" w:color="auto"/>
                <w:bottom w:val="none" w:sz="0" w:space="0" w:color="auto"/>
                <w:right w:val="none" w:sz="0" w:space="0" w:color="auto"/>
              </w:divBdr>
            </w:div>
            <w:div w:id="1688947031">
              <w:marLeft w:val="0"/>
              <w:marRight w:val="0"/>
              <w:marTop w:val="0"/>
              <w:marBottom w:val="0"/>
              <w:divBdr>
                <w:top w:val="none" w:sz="0" w:space="0" w:color="auto"/>
                <w:left w:val="none" w:sz="0" w:space="0" w:color="auto"/>
                <w:bottom w:val="none" w:sz="0" w:space="0" w:color="auto"/>
                <w:right w:val="none" w:sz="0" w:space="0" w:color="auto"/>
              </w:divBdr>
            </w:div>
            <w:div w:id="955597351">
              <w:marLeft w:val="0"/>
              <w:marRight w:val="0"/>
              <w:marTop w:val="0"/>
              <w:marBottom w:val="0"/>
              <w:divBdr>
                <w:top w:val="none" w:sz="0" w:space="0" w:color="auto"/>
                <w:left w:val="none" w:sz="0" w:space="0" w:color="auto"/>
                <w:bottom w:val="none" w:sz="0" w:space="0" w:color="auto"/>
                <w:right w:val="none" w:sz="0" w:space="0" w:color="auto"/>
              </w:divBdr>
            </w:div>
            <w:div w:id="178731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306">
      <w:bodyDiv w:val="1"/>
      <w:marLeft w:val="0"/>
      <w:marRight w:val="0"/>
      <w:marTop w:val="0"/>
      <w:marBottom w:val="0"/>
      <w:divBdr>
        <w:top w:val="none" w:sz="0" w:space="0" w:color="auto"/>
        <w:left w:val="none" w:sz="0" w:space="0" w:color="auto"/>
        <w:bottom w:val="none" w:sz="0" w:space="0" w:color="auto"/>
        <w:right w:val="none" w:sz="0" w:space="0" w:color="auto"/>
      </w:divBdr>
      <w:divsChild>
        <w:div w:id="219754227">
          <w:marLeft w:val="0"/>
          <w:marRight w:val="0"/>
          <w:marTop w:val="0"/>
          <w:marBottom w:val="0"/>
          <w:divBdr>
            <w:top w:val="none" w:sz="0" w:space="0" w:color="auto"/>
            <w:left w:val="none" w:sz="0" w:space="0" w:color="auto"/>
            <w:bottom w:val="none" w:sz="0" w:space="0" w:color="auto"/>
            <w:right w:val="none" w:sz="0" w:space="0" w:color="auto"/>
          </w:divBdr>
          <w:divsChild>
            <w:div w:id="1189220324">
              <w:marLeft w:val="0"/>
              <w:marRight w:val="0"/>
              <w:marTop w:val="0"/>
              <w:marBottom w:val="0"/>
              <w:divBdr>
                <w:top w:val="none" w:sz="0" w:space="0" w:color="auto"/>
                <w:left w:val="none" w:sz="0" w:space="0" w:color="auto"/>
                <w:bottom w:val="none" w:sz="0" w:space="0" w:color="auto"/>
                <w:right w:val="none" w:sz="0" w:space="0" w:color="auto"/>
              </w:divBdr>
            </w:div>
            <w:div w:id="740717869">
              <w:marLeft w:val="0"/>
              <w:marRight w:val="0"/>
              <w:marTop w:val="0"/>
              <w:marBottom w:val="0"/>
              <w:divBdr>
                <w:top w:val="none" w:sz="0" w:space="0" w:color="auto"/>
                <w:left w:val="none" w:sz="0" w:space="0" w:color="auto"/>
                <w:bottom w:val="none" w:sz="0" w:space="0" w:color="auto"/>
                <w:right w:val="none" w:sz="0" w:space="0" w:color="auto"/>
              </w:divBdr>
            </w:div>
            <w:div w:id="1605114014">
              <w:marLeft w:val="0"/>
              <w:marRight w:val="0"/>
              <w:marTop w:val="0"/>
              <w:marBottom w:val="0"/>
              <w:divBdr>
                <w:top w:val="none" w:sz="0" w:space="0" w:color="auto"/>
                <w:left w:val="none" w:sz="0" w:space="0" w:color="auto"/>
                <w:bottom w:val="none" w:sz="0" w:space="0" w:color="auto"/>
                <w:right w:val="none" w:sz="0" w:space="0" w:color="auto"/>
              </w:divBdr>
            </w:div>
            <w:div w:id="1785734482">
              <w:marLeft w:val="0"/>
              <w:marRight w:val="0"/>
              <w:marTop w:val="0"/>
              <w:marBottom w:val="0"/>
              <w:divBdr>
                <w:top w:val="none" w:sz="0" w:space="0" w:color="auto"/>
                <w:left w:val="none" w:sz="0" w:space="0" w:color="auto"/>
                <w:bottom w:val="none" w:sz="0" w:space="0" w:color="auto"/>
                <w:right w:val="none" w:sz="0" w:space="0" w:color="auto"/>
              </w:divBdr>
            </w:div>
            <w:div w:id="1511481797">
              <w:marLeft w:val="0"/>
              <w:marRight w:val="0"/>
              <w:marTop w:val="0"/>
              <w:marBottom w:val="0"/>
              <w:divBdr>
                <w:top w:val="none" w:sz="0" w:space="0" w:color="auto"/>
                <w:left w:val="none" w:sz="0" w:space="0" w:color="auto"/>
                <w:bottom w:val="none" w:sz="0" w:space="0" w:color="auto"/>
                <w:right w:val="none" w:sz="0" w:space="0" w:color="auto"/>
              </w:divBdr>
            </w:div>
            <w:div w:id="1769353731">
              <w:marLeft w:val="0"/>
              <w:marRight w:val="0"/>
              <w:marTop w:val="0"/>
              <w:marBottom w:val="0"/>
              <w:divBdr>
                <w:top w:val="none" w:sz="0" w:space="0" w:color="auto"/>
                <w:left w:val="none" w:sz="0" w:space="0" w:color="auto"/>
                <w:bottom w:val="none" w:sz="0" w:space="0" w:color="auto"/>
                <w:right w:val="none" w:sz="0" w:space="0" w:color="auto"/>
              </w:divBdr>
            </w:div>
            <w:div w:id="1103653277">
              <w:marLeft w:val="0"/>
              <w:marRight w:val="0"/>
              <w:marTop w:val="0"/>
              <w:marBottom w:val="0"/>
              <w:divBdr>
                <w:top w:val="none" w:sz="0" w:space="0" w:color="auto"/>
                <w:left w:val="none" w:sz="0" w:space="0" w:color="auto"/>
                <w:bottom w:val="none" w:sz="0" w:space="0" w:color="auto"/>
                <w:right w:val="none" w:sz="0" w:space="0" w:color="auto"/>
              </w:divBdr>
            </w:div>
            <w:div w:id="1141849217">
              <w:marLeft w:val="0"/>
              <w:marRight w:val="0"/>
              <w:marTop w:val="0"/>
              <w:marBottom w:val="0"/>
              <w:divBdr>
                <w:top w:val="none" w:sz="0" w:space="0" w:color="auto"/>
                <w:left w:val="none" w:sz="0" w:space="0" w:color="auto"/>
                <w:bottom w:val="none" w:sz="0" w:space="0" w:color="auto"/>
                <w:right w:val="none" w:sz="0" w:space="0" w:color="auto"/>
              </w:divBdr>
            </w:div>
            <w:div w:id="724912811">
              <w:marLeft w:val="0"/>
              <w:marRight w:val="0"/>
              <w:marTop w:val="0"/>
              <w:marBottom w:val="0"/>
              <w:divBdr>
                <w:top w:val="none" w:sz="0" w:space="0" w:color="auto"/>
                <w:left w:val="none" w:sz="0" w:space="0" w:color="auto"/>
                <w:bottom w:val="none" w:sz="0" w:space="0" w:color="auto"/>
                <w:right w:val="none" w:sz="0" w:space="0" w:color="auto"/>
              </w:divBdr>
            </w:div>
            <w:div w:id="752437160">
              <w:marLeft w:val="0"/>
              <w:marRight w:val="0"/>
              <w:marTop w:val="0"/>
              <w:marBottom w:val="0"/>
              <w:divBdr>
                <w:top w:val="none" w:sz="0" w:space="0" w:color="auto"/>
                <w:left w:val="none" w:sz="0" w:space="0" w:color="auto"/>
                <w:bottom w:val="none" w:sz="0" w:space="0" w:color="auto"/>
                <w:right w:val="none" w:sz="0" w:space="0" w:color="auto"/>
              </w:divBdr>
            </w:div>
            <w:div w:id="383992192">
              <w:marLeft w:val="0"/>
              <w:marRight w:val="0"/>
              <w:marTop w:val="0"/>
              <w:marBottom w:val="0"/>
              <w:divBdr>
                <w:top w:val="none" w:sz="0" w:space="0" w:color="auto"/>
                <w:left w:val="none" w:sz="0" w:space="0" w:color="auto"/>
                <w:bottom w:val="none" w:sz="0" w:space="0" w:color="auto"/>
                <w:right w:val="none" w:sz="0" w:space="0" w:color="auto"/>
              </w:divBdr>
            </w:div>
            <w:div w:id="2041858062">
              <w:marLeft w:val="0"/>
              <w:marRight w:val="0"/>
              <w:marTop w:val="0"/>
              <w:marBottom w:val="0"/>
              <w:divBdr>
                <w:top w:val="none" w:sz="0" w:space="0" w:color="auto"/>
                <w:left w:val="none" w:sz="0" w:space="0" w:color="auto"/>
                <w:bottom w:val="none" w:sz="0" w:space="0" w:color="auto"/>
                <w:right w:val="none" w:sz="0" w:space="0" w:color="auto"/>
              </w:divBdr>
            </w:div>
            <w:div w:id="1298561968">
              <w:marLeft w:val="0"/>
              <w:marRight w:val="0"/>
              <w:marTop w:val="0"/>
              <w:marBottom w:val="0"/>
              <w:divBdr>
                <w:top w:val="none" w:sz="0" w:space="0" w:color="auto"/>
                <w:left w:val="none" w:sz="0" w:space="0" w:color="auto"/>
                <w:bottom w:val="none" w:sz="0" w:space="0" w:color="auto"/>
                <w:right w:val="none" w:sz="0" w:space="0" w:color="auto"/>
              </w:divBdr>
            </w:div>
            <w:div w:id="972978993">
              <w:marLeft w:val="0"/>
              <w:marRight w:val="0"/>
              <w:marTop w:val="0"/>
              <w:marBottom w:val="0"/>
              <w:divBdr>
                <w:top w:val="none" w:sz="0" w:space="0" w:color="auto"/>
                <w:left w:val="none" w:sz="0" w:space="0" w:color="auto"/>
                <w:bottom w:val="none" w:sz="0" w:space="0" w:color="auto"/>
                <w:right w:val="none" w:sz="0" w:space="0" w:color="auto"/>
              </w:divBdr>
            </w:div>
            <w:div w:id="1051540169">
              <w:marLeft w:val="0"/>
              <w:marRight w:val="0"/>
              <w:marTop w:val="0"/>
              <w:marBottom w:val="0"/>
              <w:divBdr>
                <w:top w:val="none" w:sz="0" w:space="0" w:color="auto"/>
                <w:left w:val="none" w:sz="0" w:space="0" w:color="auto"/>
                <w:bottom w:val="none" w:sz="0" w:space="0" w:color="auto"/>
                <w:right w:val="none" w:sz="0" w:space="0" w:color="auto"/>
              </w:divBdr>
            </w:div>
            <w:div w:id="1500735783">
              <w:marLeft w:val="0"/>
              <w:marRight w:val="0"/>
              <w:marTop w:val="0"/>
              <w:marBottom w:val="0"/>
              <w:divBdr>
                <w:top w:val="none" w:sz="0" w:space="0" w:color="auto"/>
                <w:left w:val="none" w:sz="0" w:space="0" w:color="auto"/>
                <w:bottom w:val="none" w:sz="0" w:space="0" w:color="auto"/>
                <w:right w:val="none" w:sz="0" w:space="0" w:color="auto"/>
              </w:divBdr>
            </w:div>
            <w:div w:id="370812689">
              <w:marLeft w:val="0"/>
              <w:marRight w:val="0"/>
              <w:marTop w:val="0"/>
              <w:marBottom w:val="0"/>
              <w:divBdr>
                <w:top w:val="none" w:sz="0" w:space="0" w:color="auto"/>
                <w:left w:val="none" w:sz="0" w:space="0" w:color="auto"/>
                <w:bottom w:val="none" w:sz="0" w:space="0" w:color="auto"/>
                <w:right w:val="none" w:sz="0" w:space="0" w:color="auto"/>
              </w:divBdr>
            </w:div>
            <w:div w:id="1155537656">
              <w:marLeft w:val="0"/>
              <w:marRight w:val="0"/>
              <w:marTop w:val="0"/>
              <w:marBottom w:val="0"/>
              <w:divBdr>
                <w:top w:val="none" w:sz="0" w:space="0" w:color="auto"/>
                <w:left w:val="none" w:sz="0" w:space="0" w:color="auto"/>
                <w:bottom w:val="none" w:sz="0" w:space="0" w:color="auto"/>
                <w:right w:val="none" w:sz="0" w:space="0" w:color="auto"/>
              </w:divBdr>
            </w:div>
            <w:div w:id="639387355">
              <w:marLeft w:val="0"/>
              <w:marRight w:val="0"/>
              <w:marTop w:val="0"/>
              <w:marBottom w:val="0"/>
              <w:divBdr>
                <w:top w:val="none" w:sz="0" w:space="0" w:color="auto"/>
                <w:left w:val="none" w:sz="0" w:space="0" w:color="auto"/>
                <w:bottom w:val="none" w:sz="0" w:space="0" w:color="auto"/>
                <w:right w:val="none" w:sz="0" w:space="0" w:color="auto"/>
              </w:divBdr>
            </w:div>
            <w:div w:id="1256551108">
              <w:marLeft w:val="0"/>
              <w:marRight w:val="0"/>
              <w:marTop w:val="0"/>
              <w:marBottom w:val="0"/>
              <w:divBdr>
                <w:top w:val="none" w:sz="0" w:space="0" w:color="auto"/>
                <w:left w:val="none" w:sz="0" w:space="0" w:color="auto"/>
                <w:bottom w:val="none" w:sz="0" w:space="0" w:color="auto"/>
                <w:right w:val="none" w:sz="0" w:space="0" w:color="auto"/>
              </w:divBdr>
            </w:div>
            <w:div w:id="1858084138">
              <w:marLeft w:val="0"/>
              <w:marRight w:val="0"/>
              <w:marTop w:val="0"/>
              <w:marBottom w:val="0"/>
              <w:divBdr>
                <w:top w:val="none" w:sz="0" w:space="0" w:color="auto"/>
                <w:left w:val="none" w:sz="0" w:space="0" w:color="auto"/>
                <w:bottom w:val="none" w:sz="0" w:space="0" w:color="auto"/>
                <w:right w:val="none" w:sz="0" w:space="0" w:color="auto"/>
              </w:divBdr>
            </w:div>
            <w:div w:id="1914199156">
              <w:marLeft w:val="0"/>
              <w:marRight w:val="0"/>
              <w:marTop w:val="0"/>
              <w:marBottom w:val="0"/>
              <w:divBdr>
                <w:top w:val="none" w:sz="0" w:space="0" w:color="auto"/>
                <w:left w:val="none" w:sz="0" w:space="0" w:color="auto"/>
                <w:bottom w:val="none" w:sz="0" w:space="0" w:color="auto"/>
                <w:right w:val="none" w:sz="0" w:space="0" w:color="auto"/>
              </w:divBdr>
            </w:div>
            <w:div w:id="1866475662">
              <w:marLeft w:val="0"/>
              <w:marRight w:val="0"/>
              <w:marTop w:val="0"/>
              <w:marBottom w:val="0"/>
              <w:divBdr>
                <w:top w:val="none" w:sz="0" w:space="0" w:color="auto"/>
                <w:left w:val="none" w:sz="0" w:space="0" w:color="auto"/>
                <w:bottom w:val="none" w:sz="0" w:space="0" w:color="auto"/>
                <w:right w:val="none" w:sz="0" w:space="0" w:color="auto"/>
              </w:divBdr>
            </w:div>
            <w:div w:id="1472407464">
              <w:marLeft w:val="0"/>
              <w:marRight w:val="0"/>
              <w:marTop w:val="0"/>
              <w:marBottom w:val="0"/>
              <w:divBdr>
                <w:top w:val="none" w:sz="0" w:space="0" w:color="auto"/>
                <w:left w:val="none" w:sz="0" w:space="0" w:color="auto"/>
                <w:bottom w:val="none" w:sz="0" w:space="0" w:color="auto"/>
                <w:right w:val="none" w:sz="0" w:space="0" w:color="auto"/>
              </w:divBdr>
            </w:div>
            <w:div w:id="1974670274">
              <w:marLeft w:val="0"/>
              <w:marRight w:val="0"/>
              <w:marTop w:val="0"/>
              <w:marBottom w:val="0"/>
              <w:divBdr>
                <w:top w:val="none" w:sz="0" w:space="0" w:color="auto"/>
                <w:left w:val="none" w:sz="0" w:space="0" w:color="auto"/>
                <w:bottom w:val="none" w:sz="0" w:space="0" w:color="auto"/>
                <w:right w:val="none" w:sz="0" w:space="0" w:color="auto"/>
              </w:divBdr>
            </w:div>
            <w:div w:id="2038651933">
              <w:marLeft w:val="0"/>
              <w:marRight w:val="0"/>
              <w:marTop w:val="0"/>
              <w:marBottom w:val="0"/>
              <w:divBdr>
                <w:top w:val="none" w:sz="0" w:space="0" w:color="auto"/>
                <w:left w:val="none" w:sz="0" w:space="0" w:color="auto"/>
                <w:bottom w:val="none" w:sz="0" w:space="0" w:color="auto"/>
                <w:right w:val="none" w:sz="0" w:space="0" w:color="auto"/>
              </w:divBdr>
            </w:div>
            <w:div w:id="1723022384">
              <w:marLeft w:val="0"/>
              <w:marRight w:val="0"/>
              <w:marTop w:val="0"/>
              <w:marBottom w:val="0"/>
              <w:divBdr>
                <w:top w:val="none" w:sz="0" w:space="0" w:color="auto"/>
                <w:left w:val="none" w:sz="0" w:space="0" w:color="auto"/>
                <w:bottom w:val="none" w:sz="0" w:space="0" w:color="auto"/>
                <w:right w:val="none" w:sz="0" w:space="0" w:color="auto"/>
              </w:divBdr>
            </w:div>
            <w:div w:id="212009087">
              <w:marLeft w:val="0"/>
              <w:marRight w:val="0"/>
              <w:marTop w:val="0"/>
              <w:marBottom w:val="0"/>
              <w:divBdr>
                <w:top w:val="none" w:sz="0" w:space="0" w:color="auto"/>
                <w:left w:val="none" w:sz="0" w:space="0" w:color="auto"/>
                <w:bottom w:val="none" w:sz="0" w:space="0" w:color="auto"/>
                <w:right w:val="none" w:sz="0" w:space="0" w:color="auto"/>
              </w:divBdr>
            </w:div>
            <w:div w:id="437527671">
              <w:marLeft w:val="0"/>
              <w:marRight w:val="0"/>
              <w:marTop w:val="0"/>
              <w:marBottom w:val="0"/>
              <w:divBdr>
                <w:top w:val="none" w:sz="0" w:space="0" w:color="auto"/>
                <w:left w:val="none" w:sz="0" w:space="0" w:color="auto"/>
                <w:bottom w:val="none" w:sz="0" w:space="0" w:color="auto"/>
                <w:right w:val="none" w:sz="0" w:space="0" w:color="auto"/>
              </w:divBdr>
            </w:div>
            <w:div w:id="102385006">
              <w:marLeft w:val="0"/>
              <w:marRight w:val="0"/>
              <w:marTop w:val="0"/>
              <w:marBottom w:val="0"/>
              <w:divBdr>
                <w:top w:val="none" w:sz="0" w:space="0" w:color="auto"/>
                <w:left w:val="none" w:sz="0" w:space="0" w:color="auto"/>
                <w:bottom w:val="none" w:sz="0" w:space="0" w:color="auto"/>
                <w:right w:val="none" w:sz="0" w:space="0" w:color="auto"/>
              </w:divBdr>
            </w:div>
            <w:div w:id="561715943">
              <w:marLeft w:val="0"/>
              <w:marRight w:val="0"/>
              <w:marTop w:val="0"/>
              <w:marBottom w:val="0"/>
              <w:divBdr>
                <w:top w:val="none" w:sz="0" w:space="0" w:color="auto"/>
                <w:left w:val="none" w:sz="0" w:space="0" w:color="auto"/>
                <w:bottom w:val="none" w:sz="0" w:space="0" w:color="auto"/>
                <w:right w:val="none" w:sz="0" w:space="0" w:color="auto"/>
              </w:divBdr>
            </w:div>
            <w:div w:id="323364214">
              <w:marLeft w:val="0"/>
              <w:marRight w:val="0"/>
              <w:marTop w:val="0"/>
              <w:marBottom w:val="0"/>
              <w:divBdr>
                <w:top w:val="none" w:sz="0" w:space="0" w:color="auto"/>
                <w:left w:val="none" w:sz="0" w:space="0" w:color="auto"/>
                <w:bottom w:val="none" w:sz="0" w:space="0" w:color="auto"/>
                <w:right w:val="none" w:sz="0" w:space="0" w:color="auto"/>
              </w:divBdr>
            </w:div>
            <w:div w:id="693503701">
              <w:marLeft w:val="0"/>
              <w:marRight w:val="0"/>
              <w:marTop w:val="0"/>
              <w:marBottom w:val="0"/>
              <w:divBdr>
                <w:top w:val="none" w:sz="0" w:space="0" w:color="auto"/>
                <w:left w:val="none" w:sz="0" w:space="0" w:color="auto"/>
                <w:bottom w:val="none" w:sz="0" w:space="0" w:color="auto"/>
                <w:right w:val="none" w:sz="0" w:space="0" w:color="auto"/>
              </w:divBdr>
            </w:div>
            <w:div w:id="376902630">
              <w:marLeft w:val="0"/>
              <w:marRight w:val="0"/>
              <w:marTop w:val="0"/>
              <w:marBottom w:val="0"/>
              <w:divBdr>
                <w:top w:val="none" w:sz="0" w:space="0" w:color="auto"/>
                <w:left w:val="none" w:sz="0" w:space="0" w:color="auto"/>
                <w:bottom w:val="none" w:sz="0" w:space="0" w:color="auto"/>
                <w:right w:val="none" w:sz="0" w:space="0" w:color="auto"/>
              </w:divBdr>
            </w:div>
            <w:div w:id="1577131242">
              <w:marLeft w:val="0"/>
              <w:marRight w:val="0"/>
              <w:marTop w:val="0"/>
              <w:marBottom w:val="0"/>
              <w:divBdr>
                <w:top w:val="none" w:sz="0" w:space="0" w:color="auto"/>
                <w:left w:val="none" w:sz="0" w:space="0" w:color="auto"/>
                <w:bottom w:val="none" w:sz="0" w:space="0" w:color="auto"/>
                <w:right w:val="none" w:sz="0" w:space="0" w:color="auto"/>
              </w:divBdr>
            </w:div>
            <w:div w:id="1534491042">
              <w:marLeft w:val="0"/>
              <w:marRight w:val="0"/>
              <w:marTop w:val="0"/>
              <w:marBottom w:val="0"/>
              <w:divBdr>
                <w:top w:val="none" w:sz="0" w:space="0" w:color="auto"/>
                <w:left w:val="none" w:sz="0" w:space="0" w:color="auto"/>
                <w:bottom w:val="none" w:sz="0" w:space="0" w:color="auto"/>
                <w:right w:val="none" w:sz="0" w:space="0" w:color="auto"/>
              </w:divBdr>
            </w:div>
            <w:div w:id="1811248957">
              <w:marLeft w:val="0"/>
              <w:marRight w:val="0"/>
              <w:marTop w:val="0"/>
              <w:marBottom w:val="0"/>
              <w:divBdr>
                <w:top w:val="none" w:sz="0" w:space="0" w:color="auto"/>
                <w:left w:val="none" w:sz="0" w:space="0" w:color="auto"/>
                <w:bottom w:val="none" w:sz="0" w:space="0" w:color="auto"/>
                <w:right w:val="none" w:sz="0" w:space="0" w:color="auto"/>
              </w:divBdr>
            </w:div>
            <w:div w:id="443892674">
              <w:marLeft w:val="0"/>
              <w:marRight w:val="0"/>
              <w:marTop w:val="0"/>
              <w:marBottom w:val="0"/>
              <w:divBdr>
                <w:top w:val="none" w:sz="0" w:space="0" w:color="auto"/>
                <w:left w:val="none" w:sz="0" w:space="0" w:color="auto"/>
                <w:bottom w:val="none" w:sz="0" w:space="0" w:color="auto"/>
                <w:right w:val="none" w:sz="0" w:space="0" w:color="auto"/>
              </w:divBdr>
            </w:div>
            <w:div w:id="39329155">
              <w:marLeft w:val="0"/>
              <w:marRight w:val="0"/>
              <w:marTop w:val="0"/>
              <w:marBottom w:val="0"/>
              <w:divBdr>
                <w:top w:val="none" w:sz="0" w:space="0" w:color="auto"/>
                <w:left w:val="none" w:sz="0" w:space="0" w:color="auto"/>
                <w:bottom w:val="none" w:sz="0" w:space="0" w:color="auto"/>
                <w:right w:val="none" w:sz="0" w:space="0" w:color="auto"/>
              </w:divBdr>
            </w:div>
            <w:div w:id="1147286901">
              <w:marLeft w:val="0"/>
              <w:marRight w:val="0"/>
              <w:marTop w:val="0"/>
              <w:marBottom w:val="0"/>
              <w:divBdr>
                <w:top w:val="none" w:sz="0" w:space="0" w:color="auto"/>
                <w:left w:val="none" w:sz="0" w:space="0" w:color="auto"/>
                <w:bottom w:val="none" w:sz="0" w:space="0" w:color="auto"/>
                <w:right w:val="none" w:sz="0" w:space="0" w:color="auto"/>
              </w:divBdr>
            </w:div>
            <w:div w:id="19331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0990">
      <w:bodyDiv w:val="1"/>
      <w:marLeft w:val="0"/>
      <w:marRight w:val="0"/>
      <w:marTop w:val="0"/>
      <w:marBottom w:val="0"/>
      <w:divBdr>
        <w:top w:val="none" w:sz="0" w:space="0" w:color="auto"/>
        <w:left w:val="none" w:sz="0" w:space="0" w:color="auto"/>
        <w:bottom w:val="none" w:sz="0" w:space="0" w:color="auto"/>
        <w:right w:val="none" w:sz="0" w:space="0" w:color="auto"/>
      </w:divBdr>
    </w:div>
    <w:div w:id="998576030">
      <w:bodyDiv w:val="1"/>
      <w:marLeft w:val="0"/>
      <w:marRight w:val="0"/>
      <w:marTop w:val="0"/>
      <w:marBottom w:val="0"/>
      <w:divBdr>
        <w:top w:val="none" w:sz="0" w:space="0" w:color="auto"/>
        <w:left w:val="none" w:sz="0" w:space="0" w:color="auto"/>
        <w:bottom w:val="none" w:sz="0" w:space="0" w:color="auto"/>
        <w:right w:val="none" w:sz="0" w:space="0" w:color="auto"/>
      </w:divBdr>
    </w:div>
    <w:div w:id="1027100996">
      <w:bodyDiv w:val="1"/>
      <w:marLeft w:val="0"/>
      <w:marRight w:val="0"/>
      <w:marTop w:val="0"/>
      <w:marBottom w:val="0"/>
      <w:divBdr>
        <w:top w:val="none" w:sz="0" w:space="0" w:color="auto"/>
        <w:left w:val="none" w:sz="0" w:space="0" w:color="auto"/>
        <w:bottom w:val="none" w:sz="0" w:space="0" w:color="auto"/>
        <w:right w:val="none" w:sz="0" w:space="0" w:color="auto"/>
      </w:divBdr>
    </w:div>
    <w:div w:id="1065956123">
      <w:bodyDiv w:val="1"/>
      <w:marLeft w:val="0"/>
      <w:marRight w:val="0"/>
      <w:marTop w:val="0"/>
      <w:marBottom w:val="0"/>
      <w:divBdr>
        <w:top w:val="none" w:sz="0" w:space="0" w:color="auto"/>
        <w:left w:val="none" w:sz="0" w:space="0" w:color="auto"/>
        <w:bottom w:val="none" w:sz="0" w:space="0" w:color="auto"/>
        <w:right w:val="none" w:sz="0" w:space="0" w:color="auto"/>
      </w:divBdr>
    </w:div>
    <w:div w:id="1103842144">
      <w:bodyDiv w:val="1"/>
      <w:marLeft w:val="0"/>
      <w:marRight w:val="0"/>
      <w:marTop w:val="0"/>
      <w:marBottom w:val="0"/>
      <w:divBdr>
        <w:top w:val="none" w:sz="0" w:space="0" w:color="auto"/>
        <w:left w:val="none" w:sz="0" w:space="0" w:color="auto"/>
        <w:bottom w:val="none" w:sz="0" w:space="0" w:color="auto"/>
        <w:right w:val="none" w:sz="0" w:space="0" w:color="auto"/>
      </w:divBdr>
    </w:div>
    <w:div w:id="1104376030">
      <w:bodyDiv w:val="1"/>
      <w:marLeft w:val="0"/>
      <w:marRight w:val="0"/>
      <w:marTop w:val="0"/>
      <w:marBottom w:val="0"/>
      <w:divBdr>
        <w:top w:val="none" w:sz="0" w:space="0" w:color="auto"/>
        <w:left w:val="none" w:sz="0" w:space="0" w:color="auto"/>
        <w:bottom w:val="none" w:sz="0" w:space="0" w:color="auto"/>
        <w:right w:val="none" w:sz="0" w:space="0" w:color="auto"/>
      </w:divBdr>
    </w:div>
    <w:div w:id="1236621222">
      <w:bodyDiv w:val="1"/>
      <w:marLeft w:val="0"/>
      <w:marRight w:val="0"/>
      <w:marTop w:val="0"/>
      <w:marBottom w:val="0"/>
      <w:divBdr>
        <w:top w:val="none" w:sz="0" w:space="0" w:color="auto"/>
        <w:left w:val="none" w:sz="0" w:space="0" w:color="auto"/>
        <w:bottom w:val="none" w:sz="0" w:space="0" w:color="auto"/>
        <w:right w:val="none" w:sz="0" w:space="0" w:color="auto"/>
      </w:divBdr>
    </w:div>
    <w:div w:id="1333068023">
      <w:bodyDiv w:val="1"/>
      <w:marLeft w:val="0"/>
      <w:marRight w:val="0"/>
      <w:marTop w:val="0"/>
      <w:marBottom w:val="0"/>
      <w:divBdr>
        <w:top w:val="none" w:sz="0" w:space="0" w:color="auto"/>
        <w:left w:val="none" w:sz="0" w:space="0" w:color="auto"/>
        <w:bottom w:val="none" w:sz="0" w:space="0" w:color="auto"/>
        <w:right w:val="none" w:sz="0" w:space="0" w:color="auto"/>
      </w:divBdr>
    </w:div>
    <w:div w:id="1372877216">
      <w:bodyDiv w:val="1"/>
      <w:marLeft w:val="0"/>
      <w:marRight w:val="0"/>
      <w:marTop w:val="0"/>
      <w:marBottom w:val="0"/>
      <w:divBdr>
        <w:top w:val="none" w:sz="0" w:space="0" w:color="auto"/>
        <w:left w:val="none" w:sz="0" w:space="0" w:color="auto"/>
        <w:bottom w:val="none" w:sz="0" w:space="0" w:color="auto"/>
        <w:right w:val="none" w:sz="0" w:space="0" w:color="auto"/>
      </w:divBdr>
    </w:div>
    <w:div w:id="1477644435">
      <w:bodyDiv w:val="1"/>
      <w:marLeft w:val="0"/>
      <w:marRight w:val="0"/>
      <w:marTop w:val="0"/>
      <w:marBottom w:val="0"/>
      <w:divBdr>
        <w:top w:val="none" w:sz="0" w:space="0" w:color="auto"/>
        <w:left w:val="none" w:sz="0" w:space="0" w:color="auto"/>
        <w:bottom w:val="none" w:sz="0" w:space="0" w:color="auto"/>
        <w:right w:val="none" w:sz="0" w:space="0" w:color="auto"/>
      </w:divBdr>
    </w:div>
    <w:div w:id="1534343272">
      <w:bodyDiv w:val="1"/>
      <w:marLeft w:val="0"/>
      <w:marRight w:val="0"/>
      <w:marTop w:val="0"/>
      <w:marBottom w:val="0"/>
      <w:divBdr>
        <w:top w:val="none" w:sz="0" w:space="0" w:color="auto"/>
        <w:left w:val="none" w:sz="0" w:space="0" w:color="auto"/>
        <w:bottom w:val="none" w:sz="0" w:space="0" w:color="auto"/>
        <w:right w:val="none" w:sz="0" w:space="0" w:color="auto"/>
      </w:divBdr>
    </w:div>
    <w:div w:id="1604336264">
      <w:bodyDiv w:val="1"/>
      <w:marLeft w:val="0"/>
      <w:marRight w:val="0"/>
      <w:marTop w:val="0"/>
      <w:marBottom w:val="0"/>
      <w:divBdr>
        <w:top w:val="none" w:sz="0" w:space="0" w:color="auto"/>
        <w:left w:val="none" w:sz="0" w:space="0" w:color="auto"/>
        <w:bottom w:val="none" w:sz="0" w:space="0" w:color="auto"/>
        <w:right w:val="none" w:sz="0" w:space="0" w:color="auto"/>
      </w:divBdr>
      <w:divsChild>
        <w:div w:id="1919561477">
          <w:marLeft w:val="0"/>
          <w:marRight w:val="0"/>
          <w:marTop w:val="0"/>
          <w:marBottom w:val="0"/>
          <w:divBdr>
            <w:top w:val="none" w:sz="0" w:space="0" w:color="auto"/>
            <w:left w:val="none" w:sz="0" w:space="0" w:color="auto"/>
            <w:bottom w:val="none" w:sz="0" w:space="0" w:color="auto"/>
            <w:right w:val="none" w:sz="0" w:space="0" w:color="auto"/>
          </w:divBdr>
          <w:divsChild>
            <w:div w:id="692536673">
              <w:marLeft w:val="0"/>
              <w:marRight w:val="0"/>
              <w:marTop w:val="0"/>
              <w:marBottom w:val="0"/>
              <w:divBdr>
                <w:top w:val="none" w:sz="0" w:space="0" w:color="auto"/>
                <w:left w:val="none" w:sz="0" w:space="0" w:color="auto"/>
                <w:bottom w:val="none" w:sz="0" w:space="0" w:color="auto"/>
                <w:right w:val="none" w:sz="0" w:space="0" w:color="auto"/>
              </w:divBdr>
            </w:div>
            <w:div w:id="1229614421">
              <w:marLeft w:val="0"/>
              <w:marRight w:val="0"/>
              <w:marTop w:val="0"/>
              <w:marBottom w:val="0"/>
              <w:divBdr>
                <w:top w:val="none" w:sz="0" w:space="0" w:color="auto"/>
                <w:left w:val="none" w:sz="0" w:space="0" w:color="auto"/>
                <w:bottom w:val="none" w:sz="0" w:space="0" w:color="auto"/>
                <w:right w:val="none" w:sz="0" w:space="0" w:color="auto"/>
              </w:divBdr>
            </w:div>
            <w:div w:id="113599361">
              <w:marLeft w:val="0"/>
              <w:marRight w:val="0"/>
              <w:marTop w:val="0"/>
              <w:marBottom w:val="0"/>
              <w:divBdr>
                <w:top w:val="none" w:sz="0" w:space="0" w:color="auto"/>
                <w:left w:val="none" w:sz="0" w:space="0" w:color="auto"/>
                <w:bottom w:val="none" w:sz="0" w:space="0" w:color="auto"/>
                <w:right w:val="none" w:sz="0" w:space="0" w:color="auto"/>
              </w:divBdr>
            </w:div>
            <w:div w:id="1651640936">
              <w:marLeft w:val="0"/>
              <w:marRight w:val="0"/>
              <w:marTop w:val="0"/>
              <w:marBottom w:val="0"/>
              <w:divBdr>
                <w:top w:val="none" w:sz="0" w:space="0" w:color="auto"/>
                <w:left w:val="none" w:sz="0" w:space="0" w:color="auto"/>
                <w:bottom w:val="none" w:sz="0" w:space="0" w:color="auto"/>
                <w:right w:val="none" w:sz="0" w:space="0" w:color="auto"/>
              </w:divBdr>
            </w:div>
            <w:div w:id="1164276036">
              <w:marLeft w:val="0"/>
              <w:marRight w:val="0"/>
              <w:marTop w:val="0"/>
              <w:marBottom w:val="0"/>
              <w:divBdr>
                <w:top w:val="none" w:sz="0" w:space="0" w:color="auto"/>
                <w:left w:val="none" w:sz="0" w:space="0" w:color="auto"/>
                <w:bottom w:val="none" w:sz="0" w:space="0" w:color="auto"/>
                <w:right w:val="none" w:sz="0" w:space="0" w:color="auto"/>
              </w:divBdr>
            </w:div>
            <w:div w:id="1880585638">
              <w:marLeft w:val="0"/>
              <w:marRight w:val="0"/>
              <w:marTop w:val="0"/>
              <w:marBottom w:val="0"/>
              <w:divBdr>
                <w:top w:val="none" w:sz="0" w:space="0" w:color="auto"/>
                <w:left w:val="none" w:sz="0" w:space="0" w:color="auto"/>
                <w:bottom w:val="none" w:sz="0" w:space="0" w:color="auto"/>
                <w:right w:val="none" w:sz="0" w:space="0" w:color="auto"/>
              </w:divBdr>
            </w:div>
            <w:div w:id="493254282">
              <w:marLeft w:val="0"/>
              <w:marRight w:val="0"/>
              <w:marTop w:val="0"/>
              <w:marBottom w:val="0"/>
              <w:divBdr>
                <w:top w:val="none" w:sz="0" w:space="0" w:color="auto"/>
                <w:left w:val="none" w:sz="0" w:space="0" w:color="auto"/>
                <w:bottom w:val="none" w:sz="0" w:space="0" w:color="auto"/>
                <w:right w:val="none" w:sz="0" w:space="0" w:color="auto"/>
              </w:divBdr>
            </w:div>
            <w:div w:id="975522546">
              <w:marLeft w:val="0"/>
              <w:marRight w:val="0"/>
              <w:marTop w:val="0"/>
              <w:marBottom w:val="0"/>
              <w:divBdr>
                <w:top w:val="none" w:sz="0" w:space="0" w:color="auto"/>
                <w:left w:val="none" w:sz="0" w:space="0" w:color="auto"/>
                <w:bottom w:val="none" w:sz="0" w:space="0" w:color="auto"/>
                <w:right w:val="none" w:sz="0" w:space="0" w:color="auto"/>
              </w:divBdr>
            </w:div>
            <w:div w:id="1364668251">
              <w:marLeft w:val="0"/>
              <w:marRight w:val="0"/>
              <w:marTop w:val="0"/>
              <w:marBottom w:val="0"/>
              <w:divBdr>
                <w:top w:val="none" w:sz="0" w:space="0" w:color="auto"/>
                <w:left w:val="none" w:sz="0" w:space="0" w:color="auto"/>
                <w:bottom w:val="none" w:sz="0" w:space="0" w:color="auto"/>
                <w:right w:val="none" w:sz="0" w:space="0" w:color="auto"/>
              </w:divBdr>
            </w:div>
            <w:div w:id="1379624327">
              <w:marLeft w:val="0"/>
              <w:marRight w:val="0"/>
              <w:marTop w:val="0"/>
              <w:marBottom w:val="0"/>
              <w:divBdr>
                <w:top w:val="none" w:sz="0" w:space="0" w:color="auto"/>
                <w:left w:val="none" w:sz="0" w:space="0" w:color="auto"/>
                <w:bottom w:val="none" w:sz="0" w:space="0" w:color="auto"/>
                <w:right w:val="none" w:sz="0" w:space="0" w:color="auto"/>
              </w:divBdr>
            </w:div>
            <w:div w:id="299582373">
              <w:marLeft w:val="0"/>
              <w:marRight w:val="0"/>
              <w:marTop w:val="0"/>
              <w:marBottom w:val="0"/>
              <w:divBdr>
                <w:top w:val="none" w:sz="0" w:space="0" w:color="auto"/>
                <w:left w:val="none" w:sz="0" w:space="0" w:color="auto"/>
                <w:bottom w:val="none" w:sz="0" w:space="0" w:color="auto"/>
                <w:right w:val="none" w:sz="0" w:space="0" w:color="auto"/>
              </w:divBdr>
            </w:div>
            <w:div w:id="885794185">
              <w:marLeft w:val="0"/>
              <w:marRight w:val="0"/>
              <w:marTop w:val="0"/>
              <w:marBottom w:val="0"/>
              <w:divBdr>
                <w:top w:val="none" w:sz="0" w:space="0" w:color="auto"/>
                <w:left w:val="none" w:sz="0" w:space="0" w:color="auto"/>
                <w:bottom w:val="none" w:sz="0" w:space="0" w:color="auto"/>
                <w:right w:val="none" w:sz="0" w:space="0" w:color="auto"/>
              </w:divBdr>
            </w:div>
            <w:div w:id="125128759">
              <w:marLeft w:val="0"/>
              <w:marRight w:val="0"/>
              <w:marTop w:val="0"/>
              <w:marBottom w:val="0"/>
              <w:divBdr>
                <w:top w:val="none" w:sz="0" w:space="0" w:color="auto"/>
                <w:left w:val="none" w:sz="0" w:space="0" w:color="auto"/>
                <w:bottom w:val="none" w:sz="0" w:space="0" w:color="auto"/>
                <w:right w:val="none" w:sz="0" w:space="0" w:color="auto"/>
              </w:divBdr>
            </w:div>
            <w:div w:id="1761246933">
              <w:marLeft w:val="0"/>
              <w:marRight w:val="0"/>
              <w:marTop w:val="0"/>
              <w:marBottom w:val="0"/>
              <w:divBdr>
                <w:top w:val="none" w:sz="0" w:space="0" w:color="auto"/>
                <w:left w:val="none" w:sz="0" w:space="0" w:color="auto"/>
                <w:bottom w:val="none" w:sz="0" w:space="0" w:color="auto"/>
                <w:right w:val="none" w:sz="0" w:space="0" w:color="auto"/>
              </w:divBdr>
            </w:div>
            <w:div w:id="1918591779">
              <w:marLeft w:val="0"/>
              <w:marRight w:val="0"/>
              <w:marTop w:val="0"/>
              <w:marBottom w:val="0"/>
              <w:divBdr>
                <w:top w:val="none" w:sz="0" w:space="0" w:color="auto"/>
                <w:left w:val="none" w:sz="0" w:space="0" w:color="auto"/>
                <w:bottom w:val="none" w:sz="0" w:space="0" w:color="auto"/>
                <w:right w:val="none" w:sz="0" w:space="0" w:color="auto"/>
              </w:divBdr>
            </w:div>
            <w:div w:id="1286960318">
              <w:marLeft w:val="0"/>
              <w:marRight w:val="0"/>
              <w:marTop w:val="0"/>
              <w:marBottom w:val="0"/>
              <w:divBdr>
                <w:top w:val="none" w:sz="0" w:space="0" w:color="auto"/>
                <w:left w:val="none" w:sz="0" w:space="0" w:color="auto"/>
                <w:bottom w:val="none" w:sz="0" w:space="0" w:color="auto"/>
                <w:right w:val="none" w:sz="0" w:space="0" w:color="auto"/>
              </w:divBdr>
            </w:div>
            <w:div w:id="1310790078">
              <w:marLeft w:val="0"/>
              <w:marRight w:val="0"/>
              <w:marTop w:val="0"/>
              <w:marBottom w:val="0"/>
              <w:divBdr>
                <w:top w:val="none" w:sz="0" w:space="0" w:color="auto"/>
                <w:left w:val="none" w:sz="0" w:space="0" w:color="auto"/>
                <w:bottom w:val="none" w:sz="0" w:space="0" w:color="auto"/>
                <w:right w:val="none" w:sz="0" w:space="0" w:color="auto"/>
              </w:divBdr>
            </w:div>
            <w:div w:id="636379160">
              <w:marLeft w:val="0"/>
              <w:marRight w:val="0"/>
              <w:marTop w:val="0"/>
              <w:marBottom w:val="0"/>
              <w:divBdr>
                <w:top w:val="none" w:sz="0" w:space="0" w:color="auto"/>
                <w:left w:val="none" w:sz="0" w:space="0" w:color="auto"/>
                <w:bottom w:val="none" w:sz="0" w:space="0" w:color="auto"/>
                <w:right w:val="none" w:sz="0" w:space="0" w:color="auto"/>
              </w:divBdr>
            </w:div>
            <w:div w:id="691103822">
              <w:marLeft w:val="0"/>
              <w:marRight w:val="0"/>
              <w:marTop w:val="0"/>
              <w:marBottom w:val="0"/>
              <w:divBdr>
                <w:top w:val="none" w:sz="0" w:space="0" w:color="auto"/>
                <w:left w:val="none" w:sz="0" w:space="0" w:color="auto"/>
                <w:bottom w:val="none" w:sz="0" w:space="0" w:color="auto"/>
                <w:right w:val="none" w:sz="0" w:space="0" w:color="auto"/>
              </w:divBdr>
            </w:div>
            <w:div w:id="414933456">
              <w:marLeft w:val="0"/>
              <w:marRight w:val="0"/>
              <w:marTop w:val="0"/>
              <w:marBottom w:val="0"/>
              <w:divBdr>
                <w:top w:val="none" w:sz="0" w:space="0" w:color="auto"/>
                <w:left w:val="none" w:sz="0" w:space="0" w:color="auto"/>
                <w:bottom w:val="none" w:sz="0" w:space="0" w:color="auto"/>
                <w:right w:val="none" w:sz="0" w:space="0" w:color="auto"/>
              </w:divBdr>
            </w:div>
            <w:div w:id="336734589">
              <w:marLeft w:val="0"/>
              <w:marRight w:val="0"/>
              <w:marTop w:val="0"/>
              <w:marBottom w:val="0"/>
              <w:divBdr>
                <w:top w:val="none" w:sz="0" w:space="0" w:color="auto"/>
                <w:left w:val="none" w:sz="0" w:space="0" w:color="auto"/>
                <w:bottom w:val="none" w:sz="0" w:space="0" w:color="auto"/>
                <w:right w:val="none" w:sz="0" w:space="0" w:color="auto"/>
              </w:divBdr>
            </w:div>
            <w:div w:id="1026102514">
              <w:marLeft w:val="0"/>
              <w:marRight w:val="0"/>
              <w:marTop w:val="0"/>
              <w:marBottom w:val="0"/>
              <w:divBdr>
                <w:top w:val="none" w:sz="0" w:space="0" w:color="auto"/>
                <w:left w:val="none" w:sz="0" w:space="0" w:color="auto"/>
                <w:bottom w:val="none" w:sz="0" w:space="0" w:color="auto"/>
                <w:right w:val="none" w:sz="0" w:space="0" w:color="auto"/>
              </w:divBdr>
            </w:div>
            <w:div w:id="393741708">
              <w:marLeft w:val="0"/>
              <w:marRight w:val="0"/>
              <w:marTop w:val="0"/>
              <w:marBottom w:val="0"/>
              <w:divBdr>
                <w:top w:val="none" w:sz="0" w:space="0" w:color="auto"/>
                <w:left w:val="none" w:sz="0" w:space="0" w:color="auto"/>
                <w:bottom w:val="none" w:sz="0" w:space="0" w:color="auto"/>
                <w:right w:val="none" w:sz="0" w:space="0" w:color="auto"/>
              </w:divBdr>
            </w:div>
            <w:div w:id="1692147931">
              <w:marLeft w:val="0"/>
              <w:marRight w:val="0"/>
              <w:marTop w:val="0"/>
              <w:marBottom w:val="0"/>
              <w:divBdr>
                <w:top w:val="none" w:sz="0" w:space="0" w:color="auto"/>
                <w:left w:val="none" w:sz="0" w:space="0" w:color="auto"/>
                <w:bottom w:val="none" w:sz="0" w:space="0" w:color="auto"/>
                <w:right w:val="none" w:sz="0" w:space="0" w:color="auto"/>
              </w:divBdr>
            </w:div>
            <w:div w:id="2057310789">
              <w:marLeft w:val="0"/>
              <w:marRight w:val="0"/>
              <w:marTop w:val="0"/>
              <w:marBottom w:val="0"/>
              <w:divBdr>
                <w:top w:val="none" w:sz="0" w:space="0" w:color="auto"/>
                <w:left w:val="none" w:sz="0" w:space="0" w:color="auto"/>
                <w:bottom w:val="none" w:sz="0" w:space="0" w:color="auto"/>
                <w:right w:val="none" w:sz="0" w:space="0" w:color="auto"/>
              </w:divBdr>
            </w:div>
            <w:div w:id="1619944969">
              <w:marLeft w:val="0"/>
              <w:marRight w:val="0"/>
              <w:marTop w:val="0"/>
              <w:marBottom w:val="0"/>
              <w:divBdr>
                <w:top w:val="none" w:sz="0" w:space="0" w:color="auto"/>
                <w:left w:val="none" w:sz="0" w:space="0" w:color="auto"/>
                <w:bottom w:val="none" w:sz="0" w:space="0" w:color="auto"/>
                <w:right w:val="none" w:sz="0" w:space="0" w:color="auto"/>
              </w:divBdr>
            </w:div>
            <w:div w:id="291980416">
              <w:marLeft w:val="0"/>
              <w:marRight w:val="0"/>
              <w:marTop w:val="0"/>
              <w:marBottom w:val="0"/>
              <w:divBdr>
                <w:top w:val="none" w:sz="0" w:space="0" w:color="auto"/>
                <w:left w:val="none" w:sz="0" w:space="0" w:color="auto"/>
                <w:bottom w:val="none" w:sz="0" w:space="0" w:color="auto"/>
                <w:right w:val="none" w:sz="0" w:space="0" w:color="auto"/>
              </w:divBdr>
            </w:div>
            <w:div w:id="254024317">
              <w:marLeft w:val="0"/>
              <w:marRight w:val="0"/>
              <w:marTop w:val="0"/>
              <w:marBottom w:val="0"/>
              <w:divBdr>
                <w:top w:val="none" w:sz="0" w:space="0" w:color="auto"/>
                <w:left w:val="none" w:sz="0" w:space="0" w:color="auto"/>
                <w:bottom w:val="none" w:sz="0" w:space="0" w:color="auto"/>
                <w:right w:val="none" w:sz="0" w:space="0" w:color="auto"/>
              </w:divBdr>
            </w:div>
            <w:div w:id="1173884564">
              <w:marLeft w:val="0"/>
              <w:marRight w:val="0"/>
              <w:marTop w:val="0"/>
              <w:marBottom w:val="0"/>
              <w:divBdr>
                <w:top w:val="none" w:sz="0" w:space="0" w:color="auto"/>
                <w:left w:val="none" w:sz="0" w:space="0" w:color="auto"/>
                <w:bottom w:val="none" w:sz="0" w:space="0" w:color="auto"/>
                <w:right w:val="none" w:sz="0" w:space="0" w:color="auto"/>
              </w:divBdr>
            </w:div>
            <w:div w:id="1113789383">
              <w:marLeft w:val="0"/>
              <w:marRight w:val="0"/>
              <w:marTop w:val="0"/>
              <w:marBottom w:val="0"/>
              <w:divBdr>
                <w:top w:val="none" w:sz="0" w:space="0" w:color="auto"/>
                <w:left w:val="none" w:sz="0" w:space="0" w:color="auto"/>
                <w:bottom w:val="none" w:sz="0" w:space="0" w:color="auto"/>
                <w:right w:val="none" w:sz="0" w:space="0" w:color="auto"/>
              </w:divBdr>
            </w:div>
            <w:div w:id="979269817">
              <w:marLeft w:val="0"/>
              <w:marRight w:val="0"/>
              <w:marTop w:val="0"/>
              <w:marBottom w:val="0"/>
              <w:divBdr>
                <w:top w:val="none" w:sz="0" w:space="0" w:color="auto"/>
                <w:left w:val="none" w:sz="0" w:space="0" w:color="auto"/>
                <w:bottom w:val="none" w:sz="0" w:space="0" w:color="auto"/>
                <w:right w:val="none" w:sz="0" w:space="0" w:color="auto"/>
              </w:divBdr>
            </w:div>
            <w:div w:id="37971336">
              <w:marLeft w:val="0"/>
              <w:marRight w:val="0"/>
              <w:marTop w:val="0"/>
              <w:marBottom w:val="0"/>
              <w:divBdr>
                <w:top w:val="none" w:sz="0" w:space="0" w:color="auto"/>
                <w:left w:val="none" w:sz="0" w:space="0" w:color="auto"/>
                <w:bottom w:val="none" w:sz="0" w:space="0" w:color="auto"/>
                <w:right w:val="none" w:sz="0" w:space="0" w:color="auto"/>
              </w:divBdr>
            </w:div>
            <w:div w:id="798186477">
              <w:marLeft w:val="0"/>
              <w:marRight w:val="0"/>
              <w:marTop w:val="0"/>
              <w:marBottom w:val="0"/>
              <w:divBdr>
                <w:top w:val="none" w:sz="0" w:space="0" w:color="auto"/>
                <w:left w:val="none" w:sz="0" w:space="0" w:color="auto"/>
                <w:bottom w:val="none" w:sz="0" w:space="0" w:color="auto"/>
                <w:right w:val="none" w:sz="0" w:space="0" w:color="auto"/>
              </w:divBdr>
            </w:div>
            <w:div w:id="682436882">
              <w:marLeft w:val="0"/>
              <w:marRight w:val="0"/>
              <w:marTop w:val="0"/>
              <w:marBottom w:val="0"/>
              <w:divBdr>
                <w:top w:val="none" w:sz="0" w:space="0" w:color="auto"/>
                <w:left w:val="none" w:sz="0" w:space="0" w:color="auto"/>
                <w:bottom w:val="none" w:sz="0" w:space="0" w:color="auto"/>
                <w:right w:val="none" w:sz="0" w:space="0" w:color="auto"/>
              </w:divBdr>
            </w:div>
            <w:div w:id="752118959">
              <w:marLeft w:val="0"/>
              <w:marRight w:val="0"/>
              <w:marTop w:val="0"/>
              <w:marBottom w:val="0"/>
              <w:divBdr>
                <w:top w:val="none" w:sz="0" w:space="0" w:color="auto"/>
                <w:left w:val="none" w:sz="0" w:space="0" w:color="auto"/>
                <w:bottom w:val="none" w:sz="0" w:space="0" w:color="auto"/>
                <w:right w:val="none" w:sz="0" w:space="0" w:color="auto"/>
              </w:divBdr>
            </w:div>
            <w:div w:id="734739973">
              <w:marLeft w:val="0"/>
              <w:marRight w:val="0"/>
              <w:marTop w:val="0"/>
              <w:marBottom w:val="0"/>
              <w:divBdr>
                <w:top w:val="none" w:sz="0" w:space="0" w:color="auto"/>
                <w:left w:val="none" w:sz="0" w:space="0" w:color="auto"/>
                <w:bottom w:val="none" w:sz="0" w:space="0" w:color="auto"/>
                <w:right w:val="none" w:sz="0" w:space="0" w:color="auto"/>
              </w:divBdr>
            </w:div>
            <w:div w:id="1609654848">
              <w:marLeft w:val="0"/>
              <w:marRight w:val="0"/>
              <w:marTop w:val="0"/>
              <w:marBottom w:val="0"/>
              <w:divBdr>
                <w:top w:val="none" w:sz="0" w:space="0" w:color="auto"/>
                <w:left w:val="none" w:sz="0" w:space="0" w:color="auto"/>
                <w:bottom w:val="none" w:sz="0" w:space="0" w:color="auto"/>
                <w:right w:val="none" w:sz="0" w:space="0" w:color="auto"/>
              </w:divBdr>
            </w:div>
            <w:div w:id="1157766390">
              <w:marLeft w:val="0"/>
              <w:marRight w:val="0"/>
              <w:marTop w:val="0"/>
              <w:marBottom w:val="0"/>
              <w:divBdr>
                <w:top w:val="none" w:sz="0" w:space="0" w:color="auto"/>
                <w:left w:val="none" w:sz="0" w:space="0" w:color="auto"/>
                <w:bottom w:val="none" w:sz="0" w:space="0" w:color="auto"/>
                <w:right w:val="none" w:sz="0" w:space="0" w:color="auto"/>
              </w:divBdr>
            </w:div>
            <w:div w:id="638800142">
              <w:marLeft w:val="0"/>
              <w:marRight w:val="0"/>
              <w:marTop w:val="0"/>
              <w:marBottom w:val="0"/>
              <w:divBdr>
                <w:top w:val="none" w:sz="0" w:space="0" w:color="auto"/>
                <w:left w:val="none" w:sz="0" w:space="0" w:color="auto"/>
                <w:bottom w:val="none" w:sz="0" w:space="0" w:color="auto"/>
                <w:right w:val="none" w:sz="0" w:space="0" w:color="auto"/>
              </w:divBdr>
            </w:div>
            <w:div w:id="8689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5066">
      <w:bodyDiv w:val="1"/>
      <w:marLeft w:val="0"/>
      <w:marRight w:val="0"/>
      <w:marTop w:val="0"/>
      <w:marBottom w:val="0"/>
      <w:divBdr>
        <w:top w:val="none" w:sz="0" w:space="0" w:color="auto"/>
        <w:left w:val="none" w:sz="0" w:space="0" w:color="auto"/>
        <w:bottom w:val="none" w:sz="0" w:space="0" w:color="auto"/>
        <w:right w:val="none" w:sz="0" w:space="0" w:color="auto"/>
      </w:divBdr>
    </w:div>
    <w:div w:id="1650089531">
      <w:bodyDiv w:val="1"/>
      <w:marLeft w:val="0"/>
      <w:marRight w:val="0"/>
      <w:marTop w:val="0"/>
      <w:marBottom w:val="0"/>
      <w:divBdr>
        <w:top w:val="none" w:sz="0" w:space="0" w:color="auto"/>
        <w:left w:val="none" w:sz="0" w:space="0" w:color="auto"/>
        <w:bottom w:val="none" w:sz="0" w:space="0" w:color="auto"/>
        <w:right w:val="none" w:sz="0" w:space="0" w:color="auto"/>
      </w:divBdr>
    </w:div>
    <w:div w:id="1659184892">
      <w:bodyDiv w:val="1"/>
      <w:marLeft w:val="0"/>
      <w:marRight w:val="0"/>
      <w:marTop w:val="0"/>
      <w:marBottom w:val="0"/>
      <w:divBdr>
        <w:top w:val="none" w:sz="0" w:space="0" w:color="auto"/>
        <w:left w:val="none" w:sz="0" w:space="0" w:color="auto"/>
        <w:bottom w:val="none" w:sz="0" w:space="0" w:color="auto"/>
        <w:right w:val="none" w:sz="0" w:space="0" w:color="auto"/>
      </w:divBdr>
    </w:div>
    <w:div w:id="1682585050">
      <w:bodyDiv w:val="1"/>
      <w:marLeft w:val="0"/>
      <w:marRight w:val="0"/>
      <w:marTop w:val="0"/>
      <w:marBottom w:val="0"/>
      <w:divBdr>
        <w:top w:val="none" w:sz="0" w:space="0" w:color="auto"/>
        <w:left w:val="none" w:sz="0" w:space="0" w:color="auto"/>
        <w:bottom w:val="none" w:sz="0" w:space="0" w:color="auto"/>
        <w:right w:val="none" w:sz="0" w:space="0" w:color="auto"/>
      </w:divBdr>
    </w:div>
    <w:div w:id="1689913744">
      <w:bodyDiv w:val="1"/>
      <w:marLeft w:val="0"/>
      <w:marRight w:val="0"/>
      <w:marTop w:val="0"/>
      <w:marBottom w:val="0"/>
      <w:divBdr>
        <w:top w:val="none" w:sz="0" w:space="0" w:color="auto"/>
        <w:left w:val="none" w:sz="0" w:space="0" w:color="auto"/>
        <w:bottom w:val="none" w:sz="0" w:space="0" w:color="auto"/>
        <w:right w:val="none" w:sz="0" w:space="0" w:color="auto"/>
      </w:divBdr>
    </w:div>
    <w:div w:id="1984701382">
      <w:bodyDiv w:val="1"/>
      <w:marLeft w:val="0"/>
      <w:marRight w:val="0"/>
      <w:marTop w:val="0"/>
      <w:marBottom w:val="0"/>
      <w:divBdr>
        <w:top w:val="none" w:sz="0" w:space="0" w:color="auto"/>
        <w:left w:val="none" w:sz="0" w:space="0" w:color="auto"/>
        <w:bottom w:val="none" w:sz="0" w:space="0" w:color="auto"/>
        <w:right w:val="none" w:sz="0" w:space="0" w:color="auto"/>
      </w:divBdr>
    </w:div>
    <w:div w:id="2053722796">
      <w:bodyDiv w:val="1"/>
      <w:marLeft w:val="0"/>
      <w:marRight w:val="0"/>
      <w:marTop w:val="0"/>
      <w:marBottom w:val="0"/>
      <w:divBdr>
        <w:top w:val="none" w:sz="0" w:space="0" w:color="auto"/>
        <w:left w:val="none" w:sz="0" w:space="0" w:color="auto"/>
        <w:bottom w:val="none" w:sz="0" w:space="0" w:color="auto"/>
        <w:right w:val="none" w:sz="0" w:space="0" w:color="auto"/>
      </w:divBdr>
    </w:div>
    <w:div w:id="2063674334">
      <w:bodyDiv w:val="1"/>
      <w:marLeft w:val="0"/>
      <w:marRight w:val="0"/>
      <w:marTop w:val="0"/>
      <w:marBottom w:val="0"/>
      <w:divBdr>
        <w:top w:val="none" w:sz="0" w:space="0" w:color="auto"/>
        <w:left w:val="none" w:sz="0" w:space="0" w:color="auto"/>
        <w:bottom w:val="none" w:sz="0" w:space="0" w:color="auto"/>
        <w:right w:val="none" w:sz="0" w:space="0" w:color="auto"/>
      </w:divBdr>
      <w:divsChild>
        <w:div w:id="515924552">
          <w:marLeft w:val="360"/>
          <w:marRight w:val="0"/>
          <w:marTop w:val="200"/>
          <w:marBottom w:val="0"/>
          <w:divBdr>
            <w:top w:val="none" w:sz="0" w:space="0" w:color="auto"/>
            <w:left w:val="none" w:sz="0" w:space="0" w:color="auto"/>
            <w:bottom w:val="none" w:sz="0" w:space="0" w:color="auto"/>
            <w:right w:val="none" w:sz="0" w:space="0" w:color="auto"/>
          </w:divBdr>
        </w:div>
      </w:divsChild>
    </w:div>
    <w:div w:id="2088070241">
      <w:bodyDiv w:val="1"/>
      <w:marLeft w:val="0"/>
      <w:marRight w:val="0"/>
      <w:marTop w:val="0"/>
      <w:marBottom w:val="0"/>
      <w:divBdr>
        <w:top w:val="none" w:sz="0" w:space="0" w:color="auto"/>
        <w:left w:val="none" w:sz="0" w:space="0" w:color="auto"/>
        <w:bottom w:val="none" w:sz="0" w:space="0" w:color="auto"/>
        <w:right w:val="none" w:sz="0" w:space="0" w:color="auto"/>
      </w:divBdr>
      <w:divsChild>
        <w:div w:id="526679956">
          <w:marLeft w:val="0"/>
          <w:marRight w:val="0"/>
          <w:marTop w:val="0"/>
          <w:marBottom w:val="0"/>
          <w:divBdr>
            <w:top w:val="none" w:sz="0" w:space="0" w:color="auto"/>
            <w:left w:val="none" w:sz="0" w:space="0" w:color="auto"/>
            <w:bottom w:val="none" w:sz="0" w:space="0" w:color="auto"/>
            <w:right w:val="none" w:sz="0" w:space="0" w:color="auto"/>
          </w:divBdr>
          <w:divsChild>
            <w:div w:id="1117290330">
              <w:marLeft w:val="0"/>
              <w:marRight w:val="0"/>
              <w:marTop w:val="0"/>
              <w:marBottom w:val="0"/>
              <w:divBdr>
                <w:top w:val="none" w:sz="0" w:space="0" w:color="auto"/>
                <w:left w:val="none" w:sz="0" w:space="0" w:color="auto"/>
                <w:bottom w:val="none" w:sz="0" w:space="0" w:color="auto"/>
                <w:right w:val="none" w:sz="0" w:space="0" w:color="auto"/>
              </w:divBdr>
            </w:div>
            <w:div w:id="1067652508">
              <w:marLeft w:val="0"/>
              <w:marRight w:val="0"/>
              <w:marTop w:val="0"/>
              <w:marBottom w:val="0"/>
              <w:divBdr>
                <w:top w:val="none" w:sz="0" w:space="0" w:color="auto"/>
                <w:left w:val="none" w:sz="0" w:space="0" w:color="auto"/>
                <w:bottom w:val="none" w:sz="0" w:space="0" w:color="auto"/>
                <w:right w:val="none" w:sz="0" w:space="0" w:color="auto"/>
              </w:divBdr>
            </w:div>
            <w:div w:id="328679189">
              <w:marLeft w:val="0"/>
              <w:marRight w:val="0"/>
              <w:marTop w:val="0"/>
              <w:marBottom w:val="0"/>
              <w:divBdr>
                <w:top w:val="none" w:sz="0" w:space="0" w:color="auto"/>
                <w:left w:val="none" w:sz="0" w:space="0" w:color="auto"/>
                <w:bottom w:val="none" w:sz="0" w:space="0" w:color="auto"/>
                <w:right w:val="none" w:sz="0" w:space="0" w:color="auto"/>
              </w:divBdr>
            </w:div>
            <w:div w:id="500314208">
              <w:marLeft w:val="0"/>
              <w:marRight w:val="0"/>
              <w:marTop w:val="0"/>
              <w:marBottom w:val="0"/>
              <w:divBdr>
                <w:top w:val="none" w:sz="0" w:space="0" w:color="auto"/>
                <w:left w:val="none" w:sz="0" w:space="0" w:color="auto"/>
                <w:bottom w:val="none" w:sz="0" w:space="0" w:color="auto"/>
                <w:right w:val="none" w:sz="0" w:space="0" w:color="auto"/>
              </w:divBdr>
            </w:div>
            <w:div w:id="1573546747">
              <w:marLeft w:val="0"/>
              <w:marRight w:val="0"/>
              <w:marTop w:val="0"/>
              <w:marBottom w:val="0"/>
              <w:divBdr>
                <w:top w:val="none" w:sz="0" w:space="0" w:color="auto"/>
                <w:left w:val="none" w:sz="0" w:space="0" w:color="auto"/>
                <w:bottom w:val="none" w:sz="0" w:space="0" w:color="auto"/>
                <w:right w:val="none" w:sz="0" w:space="0" w:color="auto"/>
              </w:divBdr>
            </w:div>
            <w:div w:id="1218593782">
              <w:marLeft w:val="0"/>
              <w:marRight w:val="0"/>
              <w:marTop w:val="0"/>
              <w:marBottom w:val="0"/>
              <w:divBdr>
                <w:top w:val="none" w:sz="0" w:space="0" w:color="auto"/>
                <w:left w:val="none" w:sz="0" w:space="0" w:color="auto"/>
                <w:bottom w:val="none" w:sz="0" w:space="0" w:color="auto"/>
                <w:right w:val="none" w:sz="0" w:space="0" w:color="auto"/>
              </w:divBdr>
            </w:div>
            <w:div w:id="1562131884">
              <w:marLeft w:val="0"/>
              <w:marRight w:val="0"/>
              <w:marTop w:val="0"/>
              <w:marBottom w:val="0"/>
              <w:divBdr>
                <w:top w:val="none" w:sz="0" w:space="0" w:color="auto"/>
                <w:left w:val="none" w:sz="0" w:space="0" w:color="auto"/>
                <w:bottom w:val="none" w:sz="0" w:space="0" w:color="auto"/>
                <w:right w:val="none" w:sz="0" w:space="0" w:color="auto"/>
              </w:divBdr>
            </w:div>
            <w:div w:id="401636826">
              <w:marLeft w:val="0"/>
              <w:marRight w:val="0"/>
              <w:marTop w:val="0"/>
              <w:marBottom w:val="0"/>
              <w:divBdr>
                <w:top w:val="none" w:sz="0" w:space="0" w:color="auto"/>
                <w:left w:val="none" w:sz="0" w:space="0" w:color="auto"/>
                <w:bottom w:val="none" w:sz="0" w:space="0" w:color="auto"/>
                <w:right w:val="none" w:sz="0" w:space="0" w:color="auto"/>
              </w:divBdr>
            </w:div>
            <w:div w:id="1339893091">
              <w:marLeft w:val="0"/>
              <w:marRight w:val="0"/>
              <w:marTop w:val="0"/>
              <w:marBottom w:val="0"/>
              <w:divBdr>
                <w:top w:val="none" w:sz="0" w:space="0" w:color="auto"/>
                <w:left w:val="none" w:sz="0" w:space="0" w:color="auto"/>
                <w:bottom w:val="none" w:sz="0" w:space="0" w:color="auto"/>
                <w:right w:val="none" w:sz="0" w:space="0" w:color="auto"/>
              </w:divBdr>
            </w:div>
            <w:div w:id="1393894897">
              <w:marLeft w:val="0"/>
              <w:marRight w:val="0"/>
              <w:marTop w:val="0"/>
              <w:marBottom w:val="0"/>
              <w:divBdr>
                <w:top w:val="none" w:sz="0" w:space="0" w:color="auto"/>
                <w:left w:val="none" w:sz="0" w:space="0" w:color="auto"/>
                <w:bottom w:val="none" w:sz="0" w:space="0" w:color="auto"/>
                <w:right w:val="none" w:sz="0" w:space="0" w:color="auto"/>
              </w:divBdr>
            </w:div>
            <w:div w:id="322658895">
              <w:marLeft w:val="0"/>
              <w:marRight w:val="0"/>
              <w:marTop w:val="0"/>
              <w:marBottom w:val="0"/>
              <w:divBdr>
                <w:top w:val="none" w:sz="0" w:space="0" w:color="auto"/>
                <w:left w:val="none" w:sz="0" w:space="0" w:color="auto"/>
                <w:bottom w:val="none" w:sz="0" w:space="0" w:color="auto"/>
                <w:right w:val="none" w:sz="0" w:space="0" w:color="auto"/>
              </w:divBdr>
            </w:div>
            <w:div w:id="110905652">
              <w:marLeft w:val="0"/>
              <w:marRight w:val="0"/>
              <w:marTop w:val="0"/>
              <w:marBottom w:val="0"/>
              <w:divBdr>
                <w:top w:val="none" w:sz="0" w:space="0" w:color="auto"/>
                <w:left w:val="none" w:sz="0" w:space="0" w:color="auto"/>
                <w:bottom w:val="none" w:sz="0" w:space="0" w:color="auto"/>
                <w:right w:val="none" w:sz="0" w:space="0" w:color="auto"/>
              </w:divBdr>
            </w:div>
            <w:div w:id="1943026277">
              <w:marLeft w:val="0"/>
              <w:marRight w:val="0"/>
              <w:marTop w:val="0"/>
              <w:marBottom w:val="0"/>
              <w:divBdr>
                <w:top w:val="none" w:sz="0" w:space="0" w:color="auto"/>
                <w:left w:val="none" w:sz="0" w:space="0" w:color="auto"/>
                <w:bottom w:val="none" w:sz="0" w:space="0" w:color="auto"/>
                <w:right w:val="none" w:sz="0" w:space="0" w:color="auto"/>
              </w:divBdr>
            </w:div>
            <w:div w:id="1490824503">
              <w:marLeft w:val="0"/>
              <w:marRight w:val="0"/>
              <w:marTop w:val="0"/>
              <w:marBottom w:val="0"/>
              <w:divBdr>
                <w:top w:val="none" w:sz="0" w:space="0" w:color="auto"/>
                <w:left w:val="none" w:sz="0" w:space="0" w:color="auto"/>
                <w:bottom w:val="none" w:sz="0" w:space="0" w:color="auto"/>
                <w:right w:val="none" w:sz="0" w:space="0" w:color="auto"/>
              </w:divBdr>
            </w:div>
            <w:div w:id="581452509">
              <w:marLeft w:val="0"/>
              <w:marRight w:val="0"/>
              <w:marTop w:val="0"/>
              <w:marBottom w:val="0"/>
              <w:divBdr>
                <w:top w:val="none" w:sz="0" w:space="0" w:color="auto"/>
                <w:left w:val="none" w:sz="0" w:space="0" w:color="auto"/>
                <w:bottom w:val="none" w:sz="0" w:space="0" w:color="auto"/>
                <w:right w:val="none" w:sz="0" w:space="0" w:color="auto"/>
              </w:divBdr>
            </w:div>
            <w:div w:id="1122262038">
              <w:marLeft w:val="0"/>
              <w:marRight w:val="0"/>
              <w:marTop w:val="0"/>
              <w:marBottom w:val="0"/>
              <w:divBdr>
                <w:top w:val="none" w:sz="0" w:space="0" w:color="auto"/>
                <w:left w:val="none" w:sz="0" w:space="0" w:color="auto"/>
                <w:bottom w:val="none" w:sz="0" w:space="0" w:color="auto"/>
                <w:right w:val="none" w:sz="0" w:space="0" w:color="auto"/>
              </w:divBdr>
            </w:div>
            <w:div w:id="1348411142">
              <w:marLeft w:val="0"/>
              <w:marRight w:val="0"/>
              <w:marTop w:val="0"/>
              <w:marBottom w:val="0"/>
              <w:divBdr>
                <w:top w:val="none" w:sz="0" w:space="0" w:color="auto"/>
                <w:left w:val="none" w:sz="0" w:space="0" w:color="auto"/>
                <w:bottom w:val="none" w:sz="0" w:space="0" w:color="auto"/>
                <w:right w:val="none" w:sz="0" w:space="0" w:color="auto"/>
              </w:divBdr>
            </w:div>
            <w:div w:id="1111510694">
              <w:marLeft w:val="0"/>
              <w:marRight w:val="0"/>
              <w:marTop w:val="0"/>
              <w:marBottom w:val="0"/>
              <w:divBdr>
                <w:top w:val="none" w:sz="0" w:space="0" w:color="auto"/>
                <w:left w:val="none" w:sz="0" w:space="0" w:color="auto"/>
                <w:bottom w:val="none" w:sz="0" w:space="0" w:color="auto"/>
                <w:right w:val="none" w:sz="0" w:space="0" w:color="auto"/>
              </w:divBdr>
            </w:div>
            <w:div w:id="1459569109">
              <w:marLeft w:val="0"/>
              <w:marRight w:val="0"/>
              <w:marTop w:val="0"/>
              <w:marBottom w:val="0"/>
              <w:divBdr>
                <w:top w:val="none" w:sz="0" w:space="0" w:color="auto"/>
                <w:left w:val="none" w:sz="0" w:space="0" w:color="auto"/>
                <w:bottom w:val="none" w:sz="0" w:space="0" w:color="auto"/>
                <w:right w:val="none" w:sz="0" w:space="0" w:color="auto"/>
              </w:divBdr>
            </w:div>
            <w:div w:id="446123000">
              <w:marLeft w:val="0"/>
              <w:marRight w:val="0"/>
              <w:marTop w:val="0"/>
              <w:marBottom w:val="0"/>
              <w:divBdr>
                <w:top w:val="none" w:sz="0" w:space="0" w:color="auto"/>
                <w:left w:val="none" w:sz="0" w:space="0" w:color="auto"/>
                <w:bottom w:val="none" w:sz="0" w:space="0" w:color="auto"/>
                <w:right w:val="none" w:sz="0" w:space="0" w:color="auto"/>
              </w:divBdr>
            </w:div>
            <w:div w:id="2016027985">
              <w:marLeft w:val="0"/>
              <w:marRight w:val="0"/>
              <w:marTop w:val="0"/>
              <w:marBottom w:val="0"/>
              <w:divBdr>
                <w:top w:val="none" w:sz="0" w:space="0" w:color="auto"/>
                <w:left w:val="none" w:sz="0" w:space="0" w:color="auto"/>
                <w:bottom w:val="none" w:sz="0" w:space="0" w:color="auto"/>
                <w:right w:val="none" w:sz="0" w:space="0" w:color="auto"/>
              </w:divBdr>
            </w:div>
            <w:div w:id="6262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2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en.wikipedia.org/wiki/Information_system"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pythontutorial.net/"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cs.python.org/3/tutori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3schools.com/pyth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eeksforgeeks.org/python-programming-language/learn-python-tutoria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4B5DE-E75E-4E15-AE11-053E8BD3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57</Pages>
  <Words>6473</Words>
  <Characters>36897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Namit Verma</dc:creator>
  <cp:lastModifiedBy>UJJWAL SHARMA</cp:lastModifiedBy>
  <cp:revision>4</cp:revision>
  <cp:lastPrinted>2022-11-09T19:39:00Z</cp:lastPrinted>
  <dcterms:created xsi:type="dcterms:W3CDTF">2022-11-09T19:40:00Z</dcterms:created>
  <dcterms:modified xsi:type="dcterms:W3CDTF">2022-11-09T19:43:00Z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2022-04-29T00:00:00Z</vt:filetime>
  </property>
  <property fmtid="{D5CDD505-2E9C-101B-9397-08002B2CF9AE}" pid="3" name="Creator">
    <vt:lpwstr>Microsoft® Word 2019</vt:lpwstr>
  </property>
  <property fmtid="{D5CDD505-2E9C-101B-9397-08002B2CF9AE}" pid="4" name="LastSaved">
    <vt:filetime>2022-04-28T00:00:00Z</vt:filetime>
  </property>
</Properties>
</file>