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C27B" w14:textId="77777777" w:rsidR="0042397C" w:rsidRDefault="0063653D" w:rsidP="0042397C">
      <w:pPr>
        <w:spacing w:line="360" w:lineRule="auto"/>
        <w:ind w:left="450" w:right="771"/>
        <w:jc w:val="center"/>
        <w:rPr>
          <w:noProof/>
          <w:sz w:val="36"/>
          <w:szCs w:val="36"/>
        </w:rPr>
      </w:pPr>
      <w:r w:rsidRPr="00422D06">
        <w:rPr>
          <w:b/>
          <w:color w:val="CA400A"/>
          <w:sz w:val="32"/>
          <w:szCs w:val="36"/>
        </w:rPr>
        <w:t xml:space="preserve"> </w:t>
      </w:r>
      <w:r w:rsidR="007130E9" w:rsidRPr="00422D06">
        <w:rPr>
          <w:b/>
          <w:color w:val="CA400A"/>
          <w:sz w:val="32"/>
          <w:szCs w:val="36"/>
        </w:rPr>
        <w:t>INDUSTRY</w:t>
      </w:r>
      <w:r w:rsidR="002921C4" w:rsidRPr="00422D06">
        <w:rPr>
          <w:b/>
          <w:color w:val="CA400A"/>
          <w:sz w:val="32"/>
          <w:szCs w:val="36"/>
        </w:rPr>
        <w:t xml:space="preserve"> </w:t>
      </w:r>
      <w:r w:rsidR="00533B6A" w:rsidRPr="00422D06">
        <w:rPr>
          <w:b/>
          <w:color w:val="CA400A"/>
          <w:sz w:val="32"/>
          <w:szCs w:val="36"/>
        </w:rPr>
        <w:t>INTERNSHIP</w:t>
      </w:r>
      <w:r w:rsidR="00422D06" w:rsidRPr="00422D06">
        <w:rPr>
          <w:b/>
          <w:color w:val="CA400A"/>
          <w:sz w:val="32"/>
          <w:szCs w:val="36"/>
        </w:rPr>
        <w:t xml:space="preserve"> REPORT</w:t>
      </w:r>
      <w:r w:rsidR="00422D06">
        <w:rPr>
          <w:noProof/>
          <w:sz w:val="36"/>
          <w:szCs w:val="36"/>
        </w:rPr>
        <w:t xml:space="preserve"> </w:t>
      </w:r>
      <w:r w:rsidR="00061148" w:rsidRPr="00422D06">
        <w:rPr>
          <w:noProof/>
          <w:sz w:val="36"/>
          <w:szCs w:val="36"/>
        </w:rPr>
        <w:t xml:space="preserve"> </w:t>
      </w:r>
    </w:p>
    <w:p w14:paraId="1191E298" w14:textId="77777777" w:rsidR="00422D06" w:rsidRPr="0042397C" w:rsidRDefault="00061148" w:rsidP="0042397C">
      <w:pPr>
        <w:spacing w:line="360" w:lineRule="auto"/>
        <w:ind w:left="450" w:right="930"/>
        <w:jc w:val="center"/>
        <w:rPr>
          <w:noProof/>
          <w:sz w:val="36"/>
          <w:szCs w:val="36"/>
        </w:rPr>
      </w:pPr>
      <w:r w:rsidRPr="00422D06">
        <w:rPr>
          <w:b/>
          <w:color w:val="CA400A"/>
          <w:sz w:val="28"/>
          <w:szCs w:val="36"/>
        </w:rPr>
        <w:t xml:space="preserve">ON </w:t>
      </w:r>
    </w:p>
    <w:p w14:paraId="24AEA901" w14:textId="204F2F67" w:rsidR="007130E9" w:rsidRPr="0063653D" w:rsidRDefault="00E32793" w:rsidP="0042397C">
      <w:pPr>
        <w:ind w:right="480"/>
        <w:jc w:val="center"/>
        <w:rPr>
          <w:b/>
          <w:sz w:val="36"/>
          <w:szCs w:val="36"/>
        </w:rPr>
      </w:pPr>
      <w:r>
        <w:rPr>
          <w:noProof/>
          <w:sz w:val="28"/>
          <w:szCs w:val="36"/>
        </w:rPr>
        <mc:AlternateContent>
          <mc:Choice Requires="wps">
            <w:drawing>
              <wp:anchor distT="0" distB="0" distL="0" distR="0" simplePos="0" relativeHeight="251650560" behindDoc="1" locked="0" layoutInCell="1" allowOverlap="1" wp14:anchorId="3DD8D87C" wp14:editId="180C0602">
                <wp:simplePos x="0" y="0"/>
                <wp:positionH relativeFrom="page">
                  <wp:posOffset>781050</wp:posOffset>
                </wp:positionH>
                <wp:positionV relativeFrom="paragraph">
                  <wp:posOffset>359410</wp:posOffset>
                </wp:positionV>
                <wp:extent cx="6010275" cy="95250"/>
                <wp:effectExtent l="0" t="0" r="0" b="0"/>
                <wp:wrapTopAndBottom/>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B2F2E" id="Rectangle 268" o:spid="_x0000_s1026" style="position:absolute;margin-left:61.5pt;margin-top:28.3pt;width:473.25pt;height:7.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" fillcolor="#cc420c" stroked="f">
                <w10:wrap type="topAndBottom" anchorx="page"/>
              </v:rect>
            </w:pict>
          </mc:Fallback>
        </mc:AlternateContent>
      </w:r>
      <w:r w:rsidR="00061148">
        <w:rPr>
          <w:b/>
          <w:color w:val="CA400A"/>
          <w:sz w:val="36"/>
          <w:szCs w:val="36"/>
        </w:rPr>
        <w:t>“</w:t>
      </w:r>
      <w:r w:rsidR="00A35D21" w:rsidRPr="00A35D21">
        <w:rPr>
          <w:b/>
          <w:color w:val="CA400A"/>
          <w:sz w:val="32"/>
          <w:szCs w:val="32"/>
        </w:rPr>
        <w:t>ONLINE GROCERY STORE</w:t>
      </w:r>
      <w:r w:rsidR="00061148">
        <w:rPr>
          <w:b/>
          <w:color w:val="CA400A"/>
          <w:sz w:val="36"/>
          <w:szCs w:val="36"/>
        </w:rPr>
        <w:t>”</w:t>
      </w:r>
      <w:r w:rsidR="002921C4" w:rsidRPr="0063653D">
        <w:rPr>
          <w:b/>
          <w:color w:val="CA400A"/>
          <w:sz w:val="36"/>
          <w:szCs w:val="36"/>
        </w:rPr>
        <w:t xml:space="preserve"> </w:t>
      </w:r>
    </w:p>
    <w:p w14:paraId="5B963F4A" w14:textId="77777777" w:rsidR="00061148" w:rsidRDefault="00061148" w:rsidP="0063653D">
      <w:pPr>
        <w:pStyle w:val="BodyText"/>
        <w:jc w:val="center"/>
        <w:rPr>
          <w:b/>
          <w:bCs/>
          <w:color w:val="000000"/>
          <w:spacing w:val="-2"/>
          <w:shd w:val="clear" w:color="auto" w:fill="FFFFFF"/>
        </w:rPr>
      </w:pPr>
    </w:p>
    <w:p w14:paraId="2E06CF01" w14:textId="77777777" w:rsidR="00061148" w:rsidRDefault="00061148" w:rsidP="0063653D">
      <w:pPr>
        <w:pStyle w:val="BodyText"/>
        <w:jc w:val="center"/>
        <w:rPr>
          <w:b/>
          <w:bCs/>
          <w:color w:val="000000"/>
          <w:spacing w:val="-2"/>
          <w:shd w:val="clear" w:color="auto" w:fill="FFFFFF"/>
        </w:rPr>
      </w:pPr>
      <w:r>
        <w:rPr>
          <w:b/>
          <w:bCs/>
          <w:color w:val="000000"/>
          <w:spacing w:val="-2"/>
          <w:shd w:val="clear" w:color="auto" w:fill="FFFFFF"/>
        </w:rPr>
        <w:t>AT</w:t>
      </w:r>
    </w:p>
    <w:p w14:paraId="56401A06" w14:textId="77777777" w:rsidR="00061148" w:rsidRDefault="00061148" w:rsidP="0063653D">
      <w:pPr>
        <w:pStyle w:val="BodyText"/>
        <w:jc w:val="center"/>
        <w:rPr>
          <w:b/>
          <w:bCs/>
          <w:color w:val="000000"/>
          <w:spacing w:val="-2"/>
          <w:shd w:val="clear" w:color="auto" w:fill="FFFFFF"/>
        </w:rPr>
      </w:pPr>
    </w:p>
    <w:p w14:paraId="7B97BCDB" w14:textId="77777777" w:rsidR="00A35D21" w:rsidRPr="00A35D21" w:rsidRDefault="00A35D21" w:rsidP="00A35D21">
      <w:pPr>
        <w:widowControl/>
        <w:adjustRightInd w:val="0"/>
        <w:rPr>
          <w:rFonts w:eastAsiaTheme="minorHAnsi"/>
          <w:color w:val="000000"/>
          <w:sz w:val="24"/>
          <w:szCs w:val="24"/>
          <w:lang w:val="en-IN"/>
        </w:rPr>
      </w:pPr>
    </w:p>
    <w:p w14:paraId="7714359C" w14:textId="5D5998CE" w:rsidR="00A35D21" w:rsidRDefault="00A35D21" w:rsidP="00A35D21">
      <w:pPr>
        <w:pStyle w:val="BodyText"/>
        <w:jc w:val="center"/>
        <w:rPr>
          <w:rFonts w:eastAsiaTheme="minorHAnsi"/>
          <w:b/>
          <w:bCs/>
          <w:color w:val="000000"/>
          <w:sz w:val="28"/>
          <w:szCs w:val="28"/>
          <w:lang w:val="en-IN"/>
        </w:rPr>
      </w:pPr>
      <w:proofErr w:type="spellStart"/>
      <w:r w:rsidRPr="00A35D21">
        <w:rPr>
          <w:rFonts w:eastAsiaTheme="minorHAnsi"/>
          <w:b/>
          <w:bCs/>
          <w:color w:val="000000"/>
          <w:sz w:val="28"/>
          <w:szCs w:val="28"/>
          <w:lang w:val="en-IN"/>
        </w:rPr>
        <w:t>ThinkNEXT</w:t>
      </w:r>
      <w:proofErr w:type="spellEnd"/>
      <w:r w:rsidRPr="00A35D21">
        <w:rPr>
          <w:rFonts w:eastAsiaTheme="minorHAnsi"/>
          <w:b/>
          <w:bCs/>
          <w:color w:val="000000"/>
          <w:sz w:val="28"/>
          <w:szCs w:val="28"/>
          <w:lang w:val="en-IN"/>
        </w:rPr>
        <w:t xml:space="preserve"> Technologies Private Limited</w:t>
      </w:r>
    </w:p>
    <w:p w14:paraId="577E3112" w14:textId="5E4CBC74" w:rsidR="00A35D21" w:rsidRPr="00A35D21" w:rsidRDefault="00A35D21" w:rsidP="00A35D21">
      <w:pPr>
        <w:pStyle w:val="BodyText"/>
        <w:jc w:val="center"/>
        <w:rPr>
          <w:rFonts w:eastAsiaTheme="minorHAnsi"/>
          <w:b/>
          <w:bCs/>
          <w:color w:val="000000"/>
          <w:sz w:val="28"/>
          <w:szCs w:val="28"/>
          <w:lang w:val="en-IN"/>
        </w:rPr>
      </w:pPr>
      <w:r w:rsidRPr="00A35D21">
        <w:rPr>
          <w:rFonts w:ascii="Calibri" w:eastAsiaTheme="minorHAnsi" w:hAnsi="Calibri" w:cs="Calibri"/>
          <w:b/>
          <w:bCs/>
          <w:color w:val="000000"/>
          <w:lang w:val="en-IN"/>
        </w:rPr>
        <w:t>S.C.F-113, Phase-11, Mohali</w:t>
      </w:r>
    </w:p>
    <w:p w14:paraId="0CC03C1E" w14:textId="77777777" w:rsidR="00061148" w:rsidRDefault="00061148" w:rsidP="0063653D">
      <w:pPr>
        <w:pStyle w:val="BodyText"/>
        <w:jc w:val="center"/>
        <w:rPr>
          <w:b/>
          <w:bCs/>
          <w:color w:val="000000"/>
          <w:spacing w:val="-2"/>
          <w:shd w:val="clear" w:color="auto" w:fill="FFFFFF"/>
        </w:rPr>
      </w:pPr>
    </w:p>
    <w:p w14:paraId="45CF056B"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320FAE64"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1EA207F9"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4918A689" w14:textId="77777777" w:rsidR="0063653D" w:rsidRPr="0063653D" w:rsidRDefault="0063653D" w:rsidP="0063653D">
      <w:pPr>
        <w:pStyle w:val="BodyText"/>
        <w:jc w:val="center"/>
        <w:rPr>
          <w:b/>
          <w:bCs/>
          <w:color w:val="000000"/>
          <w:spacing w:val="-2"/>
          <w:shd w:val="clear" w:color="auto" w:fill="FFFFFF"/>
        </w:rPr>
      </w:pPr>
    </w:p>
    <w:p w14:paraId="51B9AFC2" w14:textId="77ED18B2"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BACHELOR OF ENGINEERING</w:t>
      </w:r>
    </w:p>
    <w:p w14:paraId="5B988515"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05366E25" w14:textId="122BA6A5" w:rsidR="0063653D" w:rsidRPr="00061148" w:rsidRDefault="00A35D21"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AND ENGINEERING</w:t>
      </w:r>
    </w:p>
    <w:p w14:paraId="142C2A0E" w14:textId="77777777" w:rsidR="0063653D" w:rsidRPr="0063653D" w:rsidRDefault="0063653D" w:rsidP="0063653D">
      <w:pPr>
        <w:pStyle w:val="BodyText"/>
        <w:jc w:val="center"/>
        <w:rPr>
          <w:color w:val="000000"/>
          <w:spacing w:val="-2"/>
          <w:shd w:val="clear" w:color="auto" w:fill="FFFFFF"/>
        </w:rPr>
      </w:pPr>
    </w:p>
    <w:p w14:paraId="7D561FCB" w14:textId="6BAE2966"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 xml:space="preserve">SUBMITTED </w:t>
      </w:r>
      <w:r w:rsidR="00A35D21" w:rsidRPr="00061148">
        <w:rPr>
          <w:b/>
          <w:color w:val="000000"/>
          <w:spacing w:val="-2"/>
          <w:sz w:val="28"/>
          <w:szCs w:val="28"/>
          <w:shd w:val="clear" w:color="auto" w:fill="FFFFFF"/>
        </w:rPr>
        <w:t>BY</w:t>
      </w:r>
      <w:r w:rsidR="00A35D21">
        <w:rPr>
          <w:b/>
          <w:color w:val="000000"/>
          <w:spacing w:val="-2"/>
          <w:sz w:val="28"/>
          <w:szCs w:val="28"/>
          <w:shd w:val="clear" w:color="auto" w:fill="FFFFFF"/>
        </w:rPr>
        <w:t>:</w:t>
      </w:r>
    </w:p>
    <w:p w14:paraId="6C0E9E3D" w14:textId="402FF1F4" w:rsidR="0063653D" w:rsidRPr="00061148" w:rsidRDefault="00A35D21" w:rsidP="0063653D">
      <w:pPr>
        <w:pStyle w:val="BodyText"/>
        <w:jc w:val="center"/>
        <w:rPr>
          <w:color w:val="000000"/>
          <w:spacing w:val="-2"/>
          <w:sz w:val="28"/>
          <w:szCs w:val="28"/>
          <w:shd w:val="clear" w:color="auto" w:fill="FFFFFF"/>
        </w:rPr>
      </w:pPr>
      <w:r>
        <w:rPr>
          <w:color w:val="000000"/>
          <w:spacing w:val="-2"/>
          <w:sz w:val="28"/>
          <w:szCs w:val="28"/>
          <w:shd w:val="clear" w:color="auto" w:fill="FFFFFF"/>
        </w:rPr>
        <w:t>UJJWAL SHARMA</w:t>
      </w:r>
    </w:p>
    <w:p w14:paraId="3B7C1320" w14:textId="36D82905" w:rsidR="00061148" w:rsidRDefault="0063653D" w:rsidP="0063653D">
      <w:pPr>
        <w:pStyle w:val="BodyText"/>
        <w:jc w:val="center"/>
        <w:rPr>
          <w:bCs/>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D27EF7">
        <w:rPr>
          <w:bCs/>
          <w:color w:val="000000"/>
          <w:spacing w:val="-2"/>
          <w:sz w:val="28"/>
          <w:szCs w:val="28"/>
          <w:shd w:val="clear" w:color="auto" w:fill="FFFFFF"/>
        </w:rPr>
        <w:t>2020a1r116.</w:t>
      </w:r>
    </w:p>
    <w:p w14:paraId="21F68101" w14:textId="705B1414" w:rsidR="00061148" w:rsidRDefault="00E32793"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51584" behindDoc="0" locked="0" layoutInCell="1" allowOverlap="1" wp14:anchorId="42F5E4F0" wp14:editId="009507DB">
                <wp:simplePos x="0" y="0"/>
                <wp:positionH relativeFrom="page">
                  <wp:posOffset>4344035</wp:posOffset>
                </wp:positionH>
                <wp:positionV relativeFrom="paragraph">
                  <wp:posOffset>121920</wp:posOffset>
                </wp:positionV>
                <wp:extent cx="3216910" cy="2618740"/>
                <wp:effectExtent l="0" t="0" r="0" b="0"/>
                <wp:wrapNone/>
                <wp:docPr id="26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263"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26546" id="Group 23" o:spid="_x0000_s1026" style="position:absolute;margin-left:342.05pt;margin-top:9.6pt;width:253.3pt;height:206.2pt;z-index:251651584;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52608" behindDoc="0" locked="0" layoutInCell="1" allowOverlap="1" wp14:anchorId="6E5CA77F" wp14:editId="6284380A">
                <wp:simplePos x="0" y="0"/>
                <wp:positionH relativeFrom="page">
                  <wp:posOffset>3810</wp:posOffset>
                </wp:positionH>
                <wp:positionV relativeFrom="paragraph">
                  <wp:posOffset>121285</wp:posOffset>
                </wp:positionV>
                <wp:extent cx="3216910" cy="2618740"/>
                <wp:effectExtent l="0" t="0" r="0" b="0"/>
                <wp:wrapNone/>
                <wp:docPr id="25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258"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5DA0B" id="Group 27" o:spid="_x0000_s1026" style="position:absolute;margin-left:.3pt;margin-top:9.55pt;width:253.3pt;height:206.2pt;flip:x;z-index:251652608;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08BFB6B1" w14:textId="77777777" w:rsidR="00061148" w:rsidRDefault="00061148" w:rsidP="0063653D">
      <w:pPr>
        <w:pStyle w:val="BodyText"/>
        <w:jc w:val="center"/>
        <w:rPr>
          <w:bCs/>
          <w:color w:val="000000"/>
          <w:spacing w:val="-2"/>
          <w:sz w:val="28"/>
          <w:szCs w:val="28"/>
          <w:shd w:val="clear" w:color="auto" w:fill="FFFFFF"/>
        </w:rPr>
      </w:pPr>
    </w:p>
    <w:p w14:paraId="3DD06809" w14:textId="77777777" w:rsidR="00BD6604" w:rsidRDefault="00BD6604" w:rsidP="0063653D">
      <w:pPr>
        <w:pStyle w:val="BodyText"/>
        <w:jc w:val="center"/>
        <w:rPr>
          <w:bCs/>
          <w:color w:val="000000"/>
          <w:spacing w:val="-2"/>
          <w:sz w:val="28"/>
          <w:szCs w:val="28"/>
          <w:shd w:val="clear" w:color="auto" w:fill="FFFFFF"/>
        </w:rPr>
      </w:pPr>
    </w:p>
    <w:p w14:paraId="7F3402E6" w14:textId="77777777" w:rsidR="00BD6604" w:rsidRDefault="00BD6604" w:rsidP="0063653D">
      <w:pPr>
        <w:pStyle w:val="BodyText"/>
        <w:jc w:val="center"/>
        <w:rPr>
          <w:bCs/>
          <w:color w:val="000000"/>
          <w:spacing w:val="-2"/>
          <w:sz w:val="28"/>
          <w:szCs w:val="28"/>
          <w:shd w:val="clear" w:color="auto" w:fill="FFFFFF"/>
        </w:rPr>
      </w:pPr>
    </w:p>
    <w:p w14:paraId="09602566" w14:textId="77777777" w:rsidR="00BD6604" w:rsidRDefault="00BD6604" w:rsidP="0063653D">
      <w:pPr>
        <w:pStyle w:val="BodyText"/>
        <w:jc w:val="center"/>
        <w:rPr>
          <w:bCs/>
          <w:color w:val="000000"/>
          <w:spacing w:val="-2"/>
          <w:sz w:val="28"/>
          <w:szCs w:val="28"/>
          <w:shd w:val="clear" w:color="auto" w:fill="FFFFFF"/>
        </w:rPr>
      </w:pPr>
    </w:p>
    <w:p w14:paraId="488766A3" w14:textId="77777777" w:rsidR="00BD6604" w:rsidRDefault="00BD6604" w:rsidP="0063653D">
      <w:pPr>
        <w:pStyle w:val="BodyText"/>
        <w:jc w:val="center"/>
        <w:rPr>
          <w:bCs/>
          <w:color w:val="000000"/>
          <w:spacing w:val="-2"/>
          <w:sz w:val="28"/>
          <w:szCs w:val="28"/>
          <w:shd w:val="clear" w:color="auto" w:fill="FFFFFF"/>
        </w:rPr>
      </w:pPr>
    </w:p>
    <w:p w14:paraId="0D7957FB" w14:textId="77777777" w:rsidR="00AD5C79" w:rsidRDefault="00AD5C79" w:rsidP="0063653D">
      <w:pPr>
        <w:pStyle w:val="BodyText"/>
        <w:jc w:val="center"/>
        <w:rPr>
          <w:bCs/>
          <w:color w:val="000000"/>
          <w:spacing w:val="-2"/>
          <w:sz w:val="28"/>
          <w:szCs w:val="28"/>
          <w:shd w:val="clear" w:color="auto" w:fill="FFFFFF"/>
        </w:rPr>
      </w:pPr>
    </w:p>
    <w:p w14:paraId="0330E6B8" w14:textId="77777777" w:rsidR="00061148" w:rsidRDefault="00061148" w:rsidP="0063653D">
      <w:pPr>
        <w:pStyle w:val="BodyText"/>
        <w:jc w:val="center"/>
        <w:rPr>
          <w:b/>
          <w:bCs/>
          <w:color w:val="000000"/>
          <w:spacing w:val="-2"/>
          <w:shd w:val="clear" w:color="auto" w:fill="FFFFFF"/>
        </w:rPr>
      </w:pPr>
    </w:p>
    <w:p w14:paraId="060FCC9B" w14:textId="77777777" w:rsidR="00AD5C79" w:rsidRPr="0063653D" w:rsidRDefault="00AD5C79" w:rsidP="0063653D">
      <w:pPr>
        <w:pStyle w:val="BodyText"/>
        <w:jc w:val="center"/>
        <w:rPr>
          <w:b/>
          <w:bCs/>
          <w:color w:val="000000"/>
          <w:spacing w:val="-2"/>
          <w:shd w:val="clear" w:color="auto" w:fill="FFFFFF"/>
        </w:rPr>
      </w:pPr>
    </w:p>
    <w:p w14:paraId="27290CC9" w14:textId="77777777" w:rsidR="007130E9" w:rsidRPr="0063653D" w:rsidRDefault="007130E9" w:rsidP="0063653D">
      <w:pPr>
        <w:pStyle w:val="BodyText"/>
        <w:jc w:val="center"/>
        <w:rPr>
          <w:b/>
        </w:rPr>
      </w:pPr>
    </w:p>
    <w:p w14:paraId="0F0583FE" w14:textId="77777777" w:rsidR="00F604C3" w:rsidRDefault="00E32793" w:rsidP="0063653D">
      <w:pPr>
        <w:pStyle w:val="BodyText"/>
        <w:jc w:val="center"/>
        <w:rPr>
          <w:b/>
          <w:sz w:val="26"/>
        </w:rPr>
      </w:pPr>
      <w:r>
        <w:rPr>
          <w:b/>
          <w:noProof/>
          <w:sz w:val="26"/>
        </w:rPr>
        <mc:AlternateContent>
          <mc:Choice Requires="wpg">
            <w:drawing>
              <wp:anchor distT="0" distB="0" distL="114300" distR="114300" simplePos="0" relativeHeight="251661824" behindDoc="0" locked="0" layoutInCell="1" allowOverlap="1" wp14:anchorId="7392AAF2" wp14:editId="0FFF9031">
                <wp:simplePos x="0" y="0"/>
                <wp:positionH relativeFrom="page">
                  <wp:posOffset>0</wp:posOffset>
                </wp:positionH>
                <wp:positionV relativeFrom="paragraph">
                  <wp:posOffset>1644650</wp:posOffset>
                </wp:positionV>
                <wp:extent cx="7560945" cy="1689735"/>
                <wp:effectExtent l="0" t="0" r="0" b="0"/>
                <wp:wrapNone/>
                <wp:docPr id="25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255"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3477" w14:textId="77777777" w:rsidR="00F604C3" w:rsidRDefault="00F604C3" w:rsidP="00F604C3">
                              <w:pPr>
                                <w:rPr>
                                  <w:sz w:val="26"/>
                                </w:rPr>
                              </w:pPr>
                            </w:p>
                            <w:p w14:paraId="21A2A31B" w14:textId="77777777" w:rsidR="00F604C3" w:rsidRPr="00BD6604" w:rsidRDefault="00F604C3" w:rsidP="00F604C3">
                              <w:pPr>
                                <w:spacing w:line="276" w:lineRule="auto"/>
                                <w:ind w:left="5372" w:right="3793" w:hanging="1512"/>
                                <w:jc w:val="center"/>
                                <w:rPr>
                                  <w:b/>
                                  <w:color w:val="FFFFFF"/>
                                  <w:sz w:val="28"/>
                                </w:rPr>
                              </w:pPr>
                              <w:r w:rsidRPr="00BD6604">
                                <w:rPr>
                                  <w:b/>
                                  <w:color w:val="FFFFFF"/>
                                  <w:sz w:val="28"/>
                                </w:rPr>
                                <w:t>SUBMITTED TO</w:t>
                              </w:r>
                            </w:p>
                            <w:p w14:paraId="77580F9B" w14:textId="77777777" w:rsidR="00F604C3" w:rsidRDefault="00F604C3" w:rsidP="00F604C3">
                              <w:pPr>
                                <w:spacing w:line="276" w:lineRule="auto"/>
                                <w:ind w:left="5372" w:right="3793" w:hanging="1512"/>
                                <w:jc w:val="center"/>
                                <w:rPr>
                                  <w:b/>
                                  <w:color w:val="FFFFFF"/>
                                  <w:sz w:val="24"/>
                                </w:rPr>
                              </w:pPr>
                            </w:p>
                            <w:p w14:paraId="10CBBDE0" w14:textId="77777777" w:rsidR="00A35D21" w:rsidRDefault="00A35D21" w:rsidP="00A35D21">
                              <w:pPr>
                                <w:spacing w:line="276" w:lineRule="auto"/>
                                <w:ind w:left="5372" w:right="3793" w:hanging="1512"/>
                                <w:jc w:val="center"/>
                                <w:rPr>
                                  <w:b/>
                                  <w:color w:val="FFFFFF" w:themeColor="background1"/>
                                  <w:sz w:val="30"/>
                                </w:rPr>
                              </w:pPr>
                              <w:r>
                                <w:rPr>
                                  <w:b/>
                                  <w:color w:val="FFFFFF" w:themeColor="background1"/>
                                  <w:sz w:val="30"/>
                                </w:rPr>
                                <w:t>COMPUTER SCIENCE AND</w:t>
                              </w:r>
                            </w:p>
                            <w:p w14:paraId="085BB47C" w14:textId="2D4D7D46" w:rsidR="00F604C3" w:rsidRPr="00BD6604" w:rsidRDefault="00A35D21" w:rsidP="00A35D21">
                              <w:pPr>
                                <w:spacing w:line="276" w:lineRule="auto"/>
                                <w:ind w:left="5372" w:right="3793" w:hanging="1512"/>
                                <w:jc w:val="center"/>
                                <w:rPr>
                                  <w:b/>
                                  <w:color w:val="FFFFFF" w:themeColor="background1"/>
                                  <w:sz w:val="30"/>
                                </w:rPr>
                              </w:pPr>
                              <w:r>
                                <w:rPr>
                                  <w:b/>
                                  <w:color w:val="FFFFFF" w:themeColor="background1"/>
                                  <w:sz w:val="30"/>
                                </w:rPr>
                                <w:t>ENGINEERING</w:t>
                              </w:r>
                            </w:p>
                            <w:p w14:paraId="4127A03C" w14:textId="77777777" w:rsidR="00F604C3" w:rsidRPr="00BD6604" w:rsidRDefault="00F604C3"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283AF790" w14:textId="77777777" w:rsidR="00F604C3" w:rsidRPr="00BD6604" w:rsidRDefault="00F604C3"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79381A03" w14:textId="77777777" w:rsidR="00F604C3" w:rsidRPr="00BD6604" w:rsidRDefault="00F604C3"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784AE8F6" w14:textId="77777777" w:rsidR="00F604C3" w:rsidRDefault="00F604C3"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2AAF2" id="Group 16" o:spid="_x0000_s1026" style="position:absolute;left:0;text-align:left;margin-left:0;margin-top:129.5pt;width:595.35pt;height:133.05pt;z-index:25166182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">
                <v:rect id="Rectangle 13" o:spid="_x0000_s1027"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" fillcolor="#3e1d5a" stroked="f"/>
                <v:shapetype id="_x0000_t202" coordsize="21600,21600" o:spt="202" path="m,l,21600r21600,l21600,xe">
                  <v:stroke joinstyle="miter"/>
                  <v:path gradientshapeok="t" o:connecttype="rect"/>
                </v:shapetype>
                <v:shape id="Text Box 14" o:spid="_x0000_s1028"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7C0D3477" w14:textId="77777777" w:rsidR="00F604C3" w:rsidRDefault="00F604C3" w:rsidP="00F604C3">
                        <w:pPr>
                          <w:rPr>
                            <w:sz w:val="26"/>
                          </w:rPr>
                        </w:pPr>
                      </w:p>
                      <w:p w14:paraId="21A2A31B" w14:textId="77777777" w:rsidR="00F604C3" w:rsidRPr="00BD6604" w:rsidRDefault="00F604C3" w:rsidP="00F604C3">
                        <w:pPr>
                          <w:spacing w:line="276" w:lineRule="auto"/>
                          <w:ind w:left="5372" w:right="3793" w:hanging="1512"/>
                          <w:jc w:val="center"/>
                          <w:rPr>
                            <w:b/>
                            <w:color w:val="FFFFFF"/>
                            <w:sz w:val="28"/>
                          </w:rPr>
                        </w:pPr>
                        <w:r w:rsidRPr="00BD6604">
                          <w:rPr>
                            <w:b/>
                            <w:color w:val="FFFFFF"/>
                            <w:sz w:val="28"/>
                          </w:rPr>
                          <w:t>SUBMITTED TO</w:t>
                        </w:r>
                      </w:p>
                      <w:p w14:paraId="77580F9B" w14:textId="77777777" w:rsidR="00F604C3" w:rsidRDefault="00F604C3" w:rsidP="00F604C3">
                        <w:pPr>
                          <w:spacing w:line="276" w:lineRule="auto"/>
                          <w:ind w:left="5372" w:right="3793" w:hanging="1512"/>
                          <w:jc w:val="center"/>
                          <w:rPr>
                            <w:b/>
                            <w:color w:val="FFFFFF"/>
                            <w:sz w:val="24"/>
                          </w:rPr>
                        </w:pPr>
                      </w:p>
                      <w:p w14:paraId="10CBBDE0" w14:textId="77777777" w:rsidR="00A35D21" w:rsidRDefault="00A35D21" w:rsidP="00A35D21">
                        <w:pPr>
                          <w:spacing w:line="276" w:lineRule="auto"/>
                          <w:ind w:left="5372" w:right="3793" w:hanging="1512"/>
                          <w:jc w:val="center"/>
                          <w:rPr>
                            <w:b/>
                            <w:color w:val="FFFFFF" w:themeColor="background1"/>
                            <w:sz w:val="30"/>
                          </w:rPr>
                        </w:pPr>
                        <w:r>
                          <w:rPr>
                            <w:b/>
                            <w:color w:val="FFFFFF" w:themeColor="background1"/>
                            <w:sz w:val="30"/>
                          </w:rPr>
                          <w:t>COMPUTER SCIENCE AND</w:t>
                        </w:r>
                      </w:p>
                      <w:p w14:paraId="085BB47C" w14:textId="2D4D7D46" w:rsidR="00F604C3" w:rsidRPr="00BD6604" w:rsidRDefault="00A35D21" w:rsidP="00A35D21">
                        <w:pPr>
                          <w:spacing w:line="276" w:lineRule="auto"/>
                          <w:ind w:left="5372" w:right="3793" w:hanging="1512"/>
                          <w:jc w:val="center"/>
                          <w:rPr>
                            <w:b/>
                            <w:color w:val="FFFFFF" w:themeColor="background1"/>
                            <w:sz w:val="30"/>
                          </w:rPr>
                        </w:pPr>
                        <w:r>
                          <w:rPr>
                            <w:b/>
                            <w:color w:val="FFFFFF" w:themeColor="background1"/>
                            <w:sz w:val="30"/>
                          </w:rPr>
                          <w:t>ENGINEERING</w:t>
                        </w:r>
                      </w:p>
                      <w:p w14:paraId="4127A03C" w14:textId="77777777" w:rsidR="00F604C3" w:rsidRPr="00BD6604" w:rsidRDefault="00F604C3" w:rsidP="00F604C3">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283AF790" w14:textId="77777777" w:rsidR="00F604C3" w:rsidRPr="00BD6604" w:rsidRDefault="00F604C3" w:rsidP="00F604C3">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79381A03" w14:textId="77777777" w:rsidR="00F604C3" w:rsidRPr="00BD6604" w:rsidRDefault="00F604C3" w:rsidP="00F604C3">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784AE8F6" w14:textId="77777777" w:rsidR="00F604C3" w:rsidRDefault="00F604C3" w:rsidP="00F604C3"/>
                    </w:txbxContent>
                  </v:textbox>
                </v:shape>
                <w10:wrap anchorx="page"/>
              </v:group>
            </w:pict>
          </mc:Fallback>
        </mc:AlternateContent>
      </w:r>
      <w:r w:rsidR="0063653D" w:rsidRPr="0063653D">
        <w:rPr>
          <w:b/>
          <w:noProof/>
          <w:sz w:val="26"/>
        </w:rPr>
        <w:drawing>
          <wp:inline distT="0" distB="0" distL="0" distR="0" wp14:anchorId="5CB4F0D6" wp14:editId="24882360">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8" cstate="print"/>
                    <a:stretch>
                      <a:fillRect/>
                    </a:stretch>
                  </pic:blipFill>
                  <pic:spPr>
                    <a:xfrm>
                      <a:off x="0" y="0"/>
                      <a:ext cx="3354870" cy="1471041"/>
                    </a:xfrm>
                    <a:prstGeom prst="rect">
                      <a:avLst/>
                    </a:prstGeom>
                  </pic:spPr>
                </pic:pic>
              </a:graphicData>
            </a:graphic>
          </wp:inline>
        </w:drawing>
      </w:r>
    </w:p>
    <w:p w14:paraId="6CDC4782" w14:textId="4300C154" w:rsidR="004130D1" w:rsidRDefault="004130D1" w:rsidP="0063653D">
      <w:pPr>
        <w:pStyle w:val="BodyText"/>
        <w:jc w:val="center"/>
        <w:rPr>
          <w:b/>
          <w:sz w:val="26"/>
        </w:rPr>
        <w:sectPr w:rsidR="004130D1" w:rsidSect="00DD6056">
          <w:footerReference w:type="default" r:id="rId9"/>
          <w:pgSz w:w="11910" w:h="16840"/>
          <w:pgMar w:top="1170" w:right="1440" w:bottom="1440" w:left="2160" w:header="0" w:footer="720" w:gutter="0"/>
          <w:cols w:space="720"/>
          <w:docGrid w:linePitch="299"/>
        </w:sectPr>
      </w:pPr>
    </w:p>
    <w:p w14:paraId="59B048A3" w14:textId="33DEE9EF" w:rsidR="00D016A2" w:rsidRPr="00B122F7" w:rsidRDefault="00E32793" w:rsidP="00746606">
      <w:pPr>
        <w:spacing w:line="360" w:lineRule="auto"/>
        <w:ind w:left="1440" w:firstLine="720"/>
        <w:jc w:val="both"/>
        <w:rPr>
          <w:sz w:val="32"/>
          <w:szCs w:val="32"/>
        </w:rPr>
      </w:pPr>
      <w:r>
        <w:rPr>
          <w:b/>
          <w:bCs/>
          <w:noProof/>
          <w:sz w:val="28"/>
          <w:szCs w:val="32"/>
          <w:lang w:bidi="hi-IN"/>
        </w:rPr>
        <w:lastRenderedPageBreak/>
        <mc:AlternateContent>
          <mc:Choice Requires="wps">
            <w:drawing>
              <wp:anchor distT="0" distB="0" distL="114300" distR="114300" simplePos="0" relativeHeight="251653632" behindDoc="0" locked="0" layoutInCell="1" allowOverlap="1" wp14:anchorId="15C1E75B" wp14:editId="670487E9">
                <wp:simplePos x="0" y="0"/>
                <wp:positionH relativeFrom="column">
                  <wp:posOffset>0</wp:posOffset>
                </wp:positionH>
                <wp:positionV relativeFrom="paragraph">
                  <wp:posOffset>236855</wp:posOffset>
                </wp:positionV>
                <wp:extent cx="5276850" cy="0"/>
                <wp:effectExtent l="0" t="0" r="0" b="0"/>
                <wp:wrapNone/>
                <wp:docPr id="25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C4BFBD" id="_x0000_t32" coordsize="21600,21600" o:spt="32" o:oned="t" path="m,l21600,21600e" filled="f">
                <v:path arrowok="t" fillok="f" o:connecttype="none"/>
                <o:lock v:ext="edit" shapetype="t"/>
              </v:shapetype>
              <v:shape id="AutoShape 32" o:spid="_x0000_s1026" type="#_x0000_t32" style="position:absolute;margin-left:0;margin-top:18.65pt;width:415.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"/>
            </w:pict>
          </mc:Fallback>
        </mc:AlternateContent>
      </w:r>
      <w:r w:rsidR="00E930C7" w:rsidRPr="00DC6ECD">
        <w:rPr>
          <w:b/>
          <w:bCs/>
          <w:sz w:val="28"/>
          <w:szCs w:val="32"/>
        </w:rPr>
        <w:t>CANDIDATE</w:t>
      </w:r>
      <w:r w:rsidR="00D016A2" w:rsidRPr="00DC6ECD">
        <w:rPr>
          <w:b/>
          <w:bCs/>
          <w:sz w:val="28"/>
          <w:szCs w:val="32"/>
        </w:rPr>
        <w:t>S</w:t>
      </w:r>
      <w:r w:rsidR="00E930C7" w:rsidRPr="00DC6ECD">
        <w:rPr>
          <w:b/>
          <w:bCs/>
          <w:sz w:val="28"/>
          <w:szCs w:val="32"/>
        </w:rPr>
        <w:t>’</w:t>
      </w:r>
      <w:r w:rsidR="00D016A2" w:rsidRPr="00DC6ECD">
        <w:rPr>
          <w:b/>
          <w:bCs/>
          <w:sz w:val="28"/>
          <w:szCs w:val="32"/>
        </w:rPr>
        <w:t xml:space="preserve"> DECLARATION</w:t>
      </w:r>
      <w:r w:rsidR="00D016A2" w:rsidRPr="00B122F7">
        <w:rPr>
          <w:sz w:val="32"/>
          <w:szCs w:val="32"/>
        </w:rPr>
        <w:t>  </w:t>
      </w:r>
    </w:p>
    <w:p w14:paraId="5ADF87EE" w14:textId="582B6136" w:rsidR="00D016A2" w:rsidRPr="00746606" w:rsidRDefault="00D016A2" w:rsidP="00D664C1">
      <w:pPr>
        <w:pStyle w:val="BodyText"/>
        <w:spacing w:line="360" w:lineRule="auto"/>
        <w:jc w:val="both"/>
        <w:rPr>
          <w:rFonts w:eastAsiaTheme="minorHAnsi"/>
          <w:b/>
          <w:bCs/>
          <w:color w:val="000000"/>
          <w:lang w:val="en-IN"/>
        </w:rPr>
      </w:pPr>
      <w:r w:rsidRPr="00746606">
        <w:t xml:space="preserve">I, </w:t>
      </w:r>
      <w:r w:rsidR="00A35D21" w:rsidRPr="00746606">
        <w:rPr>
          <w:b/>
        </w:rPr>
        <w:t>Ujjwal Sharma, 2020a1r116</w:t>
      </w:r>
      <w:r w:rsidRPr="00746606">
        <w:rPr>
          <w:b/>
        </w:rPr>
        <w:t>,</w:t>
      </w:r>
      <w:r w:rsidRPr="00746606">
        <w:t xml:space="preserve"> hereby declare that the work which is being presented in the Industry Internship Report entitled, “</w:t>
      </w:r>
      <w:r w:rsidR="00A35D21" w:rsidRPr="00746606">
        <w:rPr>
          <w:b/>
          <w:lang w:bidi="hi-IN"/>
        </w:rPr>
        <w:t>Online Grocery Store</w:t>
      </w:r>
      <w:r w:rsidRPr="00746606">
        <w:t>” in partial fulfillment of requirement for the award of degree of B.E. (Branch Name) and submitted in the Department Name, Model Institute of Engineering and Technology (Autonomous), Jammu  is an authentic record of my own work carried by me at “</w:t>
      </w:r>
      <w:proofErr w:type="spellStart"/>
      <w:r w:rsidR="00561C1F" w:rsidRPr="00746606">
        <w:rPr>
          <w:rFonts w:eastAsiaTheme="minorHAnsi"/>
          <w:color w:val="000000"/>
          <w:lang w:val="en-IN"/>
        </w:rPr>
        <w:t>ThinkNEXT</w:t>
      </w:r>
      <w:proofErr w:type="spellEnd"/>
      <w:r w:rsidR="00561C1F" w:rsidRPr="00746606">
        <w:rPr>
          <w:rFonts w:eastAsiaTheme="minorHAnsi"/>
          <w:color w:val="000000"/>
          <w:lang w:val="en-IN"/>
        </w:rPr>
        <w:t xml:space="preserve"> Technologies Private Limited S.C.F-113, Phase-11, Mohali</w:t>
      </w:r>
      <w:r w:rsidRPr="00746606">
        <w:t xml:space="preserve">” under the supervision and mentorship of </w:t>
      </w:r>
      <w:r w:rsidR="00A35D21" w:rsidRPr="00746606">
        <w:rPr>
          <w:b/>
        </w:rPr>
        <w:t xml:space="preserve">Ms. </w:t>
      </w:r>
      <w:r w:rsidR="00A35D21" w:rsidRPr="00746606">
        <w:rPr>
          <w:rFonts w:eastAsiaTheme="minorHAnsi"/>
          <w:b/>
          <w:bCs/>
          <w:color w:val="000000"/>
          <w:lang w:val="en-IN"/>
        </w:rPr>
        <w:t>Ramandeep Kaur</w:t>
      </w:r>
      <w:r w:rsidR="00A35D21" w:rsidRPr="00746606">
        <w:rPr>
          <w:rFonts w:eastAsiaTheme="minorHAnsi"/>
          <w:color w:val="000000"/>
          <w:lang w:val="en-IN"/>
        </w:rPr>
        <w:t xml:space="preserve"> </w:t>
      </w:r>
      <w:r w:rsidR="00A35D21" w:rsidRPr="00746606">
        <w:t>Branch Head</w:t>
      </w:r>
      <w:r w:rsidRPr="00746606">
        <w:t xml:space="preserve">, </w:t>
      </w:r>
      <w:proofErr w:type="spellStart"/>
      <w:r w:rsidR="00561C1F" w:rsidRPr="00746606">
        <w:rPr>
          <w:rFonts w:eastAsiaTheme="minorHAnsi"/>
          <w:color w:val="000000"/>
          <w:lang w:val="en-IN"/>
        </w:rPr>
        <w:t>ThinkNEXT</w:t>
      </w:r>
      <w:proofErr w:type="spellEnd"/>
      <w:r w:rsidR="00561C1F" w:rsidRPr="00746606">
        <w:rPr>
          <w:rFonts w:eastAsiaTheme="minorHAnsi"/>
          <w:color w:val="000000"/>
          <w:lang w:val="en-IN"/>
        </w:rPr>
        <w:t xml:space="preserve"> Technologies Private Limited S.C.F-113, Phase-11, Mohali</w:t>
      </w:r>
      <w:r w:rsidR="00561C1F" w:rsidRPr="00746606">
        <w:t xml:space="preserve"> </w:t>
      </w:r>
      <w:r w:rsidRPr="00746606">
        <w:t xml:space="preserve">and Faculty </w:t>
      </w:r>
      <w:r w:rsidR="00561C1F" w:rsidRPr="00746606">
        <w:rPr>
          <w:b/>
          <w:bCs/>
        </w:rPr>
        <w:t>Mr. Sunil Kumar</w:t>
      </w:r>
      <w:r w:rsidR="00561C1F" w:rsidRPr="00746606">
        <w:t>(</w:t>
      </w:r>
      <w:r w:rsidR="00561C1F" w:rsidRPr="00746606">
        <w:rPr>
          <w:color w:val="000000"/>
        </w:rPr>
        <w:t>Trainer cum Developer, Software Development</w:t>
      </w:r>
      <w:r w:rsidR="00561C1F" w:rsidRPr="00746606">
        <w:t xml:space="preserve">) </w:t>
      </w:r>
      <w:r w:rsidRPr="00746606">
        <w:t xml:space="preserve">respectively. The matter presented in this report has not been submitted </w:t>
      </w:r>
      <w:r w:rsidR="00561C1F" w:rsidRPr="00746606">
        <w:t>to</w:t>
      </w:r>
      <w:r w:rsidRPr="00746606">
        <w:t xml:space="preserve"> this or any other University / Institute for the award of B.E. Degree.</w:t>
      </w:r>
    </w:p>
    <w:p w14:paraId="4C6E92D2" w14:textId="77777777" w:rsidR="00143E08" w:rsidRDefault="00143E08" w:rsidP="00746606">
      <w:pPr>
        <w:pStyle w:val="BodyText"/>
        <w:spacing w:before="5"/>
        <w:jc w:val="both"/>
        <w:rPr>
          <w:sz w:val="25"/>
        </w:rPr>
      </w:pPr>
    </w:p>
    <w:p w14:paraId="49036891" w14:textId="77777777" w:rsidR="00D016A2" w:rsidRDefault="00D016A2" w:rsidP="00746606">
      <w:pPr>
        <w:pStyle w:val="BodyText"/>
        <w:spacing w:before="5"/>
        <w:jc w:val="both"/>
        <w:rPr>
          <w:sz w:val="25"/>
        </w:rPr>
      </w:pPr>
    </w:p>
    <w:p w14:paraId="22CF5A32" w14:textId="77777777" w:rsidR="00E930C7" w:rsidRPr="00746606" w:rsidRDefault="00E930C7" w:rsidP="00746606">
      <w:pPr>
        <w:jc w:val="both"/>
        <w:rPr>
          <w:i/>
          <w:iCs/>
          <w:sz w:val="24"/>
          <w:szCs w:val="24"/>
        </w:rPr>
      </w:pPr>
    </w:p>
    <w:p w14:paraId="07C3E9A3" w14:textId="77777777" w:rsidR="00E930C7" w:rsidRPr="00746606" w:rsidRDefault="00E930C7" w:rsidP="00046EC6">
      <w:pPr>
        <w:jc w:val="both"/>
        <w:rPr>
          <w:sz w:val="24"/>
          <w:szCs w:val="24"/>
        </w:rPr>
      </w:pPr>
      <w:r w:rsidRPr="00746606">
        <w:rPr>
          <w:i/>
          <w:iCs/>
          <w:sz w:val="24"/>
          <w:szCs w:val="24"/>
        </w:rPr>
        <w:t>Signature of the Student</w:t>
      </w:r>
      <w:r w:rsidRPr="00746606">
        <w:rPr>
          <w:sz w:val="24"/>
          <w:szCs w:val="24"/>
        </w:rPr>
        <w:t> </w:t>
      </w:r>
      <w:r w:rsidRPr="00746606">
        <w:rPr>
          <w:sz w:val="24"/>
          <w:szCs w:val="24"/>
        </w:rPr>
        <w:tab/>
      </w:r>
      <w:r w:rsidRPr="00746606">
        <w:rPr>
          <w:sz w:val="24"/>
          <w:szCs w:val="24"/>
        </w:rPr>
        <w:tab/>
      </w:r>
      <w:r w:rsidRPr="00746606">
        <w:rPr>
          <w:sz w:val="24"/>
          <w:szCs w:val="24"/>
        </w:rPr>
        <w:tab/>
      </w:r>
      <w:r w:rsidRPr="00746606">
        <w:rPr>
          <w:sz w:val="24"/>
          <w:szCs w:val="24"/>
        </w:rPr>
        <w:tab/>
      </w:r>
      <w:r w:rsidRPr="00746606">
        <w:rPr>
          <w:sz w:val="24"/>
          <w:szCs w:val="24"/>
        </w:rPr>
        <w:tab/>
      </w:r>
      <w:r w:rsidRPr="00746606">
        <w:rPr>
          <w:sz w:val="24"/>
          <w:szCs w:val="24"/>
        </w:rPr>
        <w:tab/>
      </w:r>
      <w:r w:rsidRPr="00746606">
        <w:rPr>
          <w:i/>
          <w:sz w:val="24"/>
          <w:szCs w:val="24"/>
        </w:rPr>
        <w:t>Dated</w:t>
      </w:r>
      <w:r w:rsidRPr="00746606">
        <w:rPr>
          <w:sz w:val="24"/>
          <w:szCs w:val="24"/>
        </w:rPr>
        <w:t>:</w:t>
      </w:r>
    </w:p>
    <w:p w14:paraId="1043EAF7" w14:textId="77777777" w:rsidR="00561C1F" w:rsidRPr="00746606" w:rsidRDefault="00561C1F" w:rsidP="00046EC6">
      <w:pPr>
        <w:jc w:val="both"/>
        <w:rPr>
          <w:sz w:val="24"/>
          <w:szCs w:val="24"/>
        </w:rPr>
      </w:pPr>
    </w:p>
    <w:p w14:paraId="0F0F73E5" w14:textId="4B01DE66" w:rsidR="00E930C7" w:rsidRPr="00746606" w:rsidRDefault="00E930C7" w:rsidP="00046EC6">
      <w:pPr>
        <w:jc w:val="both"/>
        <w:rPr>
          <w:b/>
          <w:sz w:val="24"/>
          <w:szCs w:val="24"/>
        </w:rPr>
      </w:pPr>
      <w:r w:rsidRPr="00746606">
        <w:rPr>
          <w:b/>
          <w:sz w:val="24"/>
          <w:szCs w:val="24"/>
        </w:rPr>
        <w:t>(</w:t>
      </w:r>
      <w:r w:rsidR="00561C1F" w:rsidRPr="00746606">
        <w:rPr>
          <w:b/>
          <w:sz w:val="24"/>
          <w:szCs w:val="24"/>
        </w:rPr>
        <w:t>Ujjwal Sharma</w:t>
      </w:r>
      <w:r w:rsidRPr="00746606">
        <w:rPr>
          <w:b/>
          <w:sz w:val="24"/>
          <w:szCs w:val="24"/>
        </w:rPr>
        <w:t>)</w:t>
      </w:r>
      <w:r w:rsidR="00561C1F" w:rsidRPr="00746606">
        <w:rPr>
          <w:b/>
          <w:sz w:val="24"/>
          <w:szCs w:val="24"/>
        </w:rPr>
        <w:tab/>
      </w:r>
      <w:r w:rsidR="00561C1F" w:rsidRPr="00746606">
        <w:rPr>
          <w:b/>
          <w:sz w:val="24"/>
          <w:szCs w:val="24"/>
        </w:rPr>
        <w:tab/>
      </w:r>
      <w:r w:rsidR="00561C1F" w:rsidRPr="00746606">
        <w:rPr>
          <w:b/>
          <w:sz w:val="24"/>
          <w:szCs w:val="24"/>
        </w:rPr>
        <w:tab/>
      </w:r>
      <w:r w:rsidR="00561C1F" w:rsidRPr="00746606">
        <w:rPr>
          <w:b/>
          <w:sz w:val="24"/>
          <w:szCs w:val="24"/>
        </w:rPr>
        <w:tab/>
      </w:r>
      <w:r w:rsidR="00561C1F" w:rsidRPr="00746606">
        <w:rPr>
          <w:b/>
          <w:sz w:val="24"/>
          <w:szCs w:val="24"/>
        </w:rPr>
        <w:tab/>
      </w:r>
      <w:r w:rsidR="00561C1F" w:rsidRPr="00746606">
        <w:rPr>
          <w:b/>
          <w:sz w:val="24"/>
          <w:szCs w:val="24"/>
        </w:rPr>
        <w:tab/>
        <w:t>3</w:t>
      </w:r>
      <w:r w:rsidR="00561C1F" w:rsidRPr="00746606">
        <w:rPr>
          <w:b/>
          <w:sz w:val="24"/>
          <w:szCs w:val="24"/>
          <w:vertAlign w:val="superscript"/>
        </w:rPr>
        <w:t>rd</w:t>
      </w:r>
      <w:r w:rsidR="00561C1F" w:rsidRPr="00746606">
        <w:rPr>
          <w:b/>
          <w:sz w:val="24"/>
          <w:szCs w:val="24"/>
        </w:rPr>
        <w:t xml:space="preserve"> of </w:t>
      </w:r>
      <w:r w:rsidR="003839CB" w:rsidRPr="00746606">
        <w:rPr>
          <w:b/>
          <w:sz w:val="24"/>
          <w:szCs w:val="24"/>
        </w:rPr>
        <w:t>October</w:t>
      </w:r>
      <w:r w:rsidR="00561C1F" w:rsidRPr="00746606">
        <w:rPr>
          <w:b/>
          <w:sz w:val="24"/>
          <w:szCs w:val="24"/>
        </w:rPr>
        <w:t xml:space="preserve"> 2022</w:t>
      </w:r>
    </w:p>
    <w:p w14:paraId="5EDDDE06" w14:textId="3B5ADC62" w:rsidR="00E930C7" w:rsidRPr="00746606" w:rsidRDefault="00561C1F" w:rsidP="00046EC6">
      <w:pPr>
        <w:jc w:val="both"/>
        <w:rPr>
          <w:b/>
          <w:sz w:val="24"/>
          <w:szCs w:val="24"/>
        </w:rPr>
      </w:pPr>
      <w:r w:rsidRPr="00746606">
        <w:rPr>
          <w:b/>
          <w:sz w:val="24"/>
          <w:szCs w:val="24"/>
        </w:rPr>
        <w:t xml:space="preserve">    2020a1r116</w:t>
      </w:r>
    </w:p>
    <w:p w14:paraId="009B881E" w14:textId="77777777" w:rsidR="00D016A2" w:rsidRPr="00746606" w:rsidRDefault="00D016A2" w:rsidP="00046EC6">
      <w:pPr>
        <w:spacing w:line="360" w:lineRule="auto"/>
        <w:jc w:val="both"/>
        <w:rPr>
          <w:b/>
          <w:sz w:val="28"/>
          <w:szCs w:val="28"/>
          <w:u w:val="single"/>
        </w:rPr>
      </w:pPr>
    </w:p>
    <w:p w14:paraId="69C184A5" w14:textId="77777777" w:rsidR="00D016A2" w:rsidRDefault="00D016A2" w:rsidP="008C23A5">
      <w:pPr>
        <w:spacing w:line="360" w:lineRule="auto"/>
        <w:jc w:val="center"/>
        <w:rPr>
          <w:b/>
          <w:sz w:val="28"/>
          <w:szCs w:val="28"/>
          <w:u w:val="single"/>
        </w:rPr>
      </w:pPr>
    </w:p>
    <w:p w14:paraId="400A8C0E" w14:textId="77777777" w:rsidR="00D016A2" w:rsidRDefault="00D016A2" w:rsidP="008C23A5">
      <w:pPr>
        <w:spacing w:line="360" w:lineRule="auto"/>
        <w:jc w:val="center"/>
        <w:rPr>
          <w:b/>
          <w:sz w:val="28"/>
          <w:szCs w:val="28"/>
          <w:u w:val="single"/>
        </w:rPr>
      </w:pPr>
    </w:p>
    <w:p w14:paraId="6FABB96B" w14:textId="77777777" w:rsidR="00D016A2" w:rsidRDefault="00D016A2" w:rsidP="008C23A5">
      <w:pPr>
        <w:spacing w:line="360" w:lineRule="auto"/>
        <w:jc w:val="center"/>
        <w:rPr>
          <w:b/>
          <w:sz w:val="28"/>
          <w:szCs w:val="28"/>
          <w:u w:val="single"/>
        </w:rPr>
      </w:pPr>
    </w:p>
    <w:p w14:paraId="29F530E3" w14:textId="77777777" w:rsidR="00D016A2" w:rsidRDefault="00D016A2" w:rsidP="008C23A5">
      <w:pPr>
        <w:spacing w:line="360" w:lineRule="auto"/>
        <w:jc w:val="center"/>
        <w:rPr>
          <w:b/>
          <w:sz w:val="28"/>
          <w:szCs w:val="28"/>
          <w:u w:val="single"/>
        </w:rPr>
      </w:pPr>
    </w:p>
    <w:p w14:paraId="3E614769" w14:textId="77777777" w:rsidR="00D016A2" w:rsidRDefault="00D016A2" w:rsidP="008C23A5">
      <w:pPr>
        <w:spacing w:line="360" w:lineRule="auto"/>
        <w:jc w:val="center"/>
        <w:rPr>
          <w:b/>
          <w:sz w:val="28"/>
          <w:szCs w:val="28"/>
          <w:u w:val="single"/>
        </w:rPr>
      </w:pPr>
    </w:p>
    <w:p w14:paraId="34FD63E8" w14:textId="77777777" w:rsidR="00D016A2" w:rsidRDefault="00D016A2" w:rsidP="008C23A5">
      <w:pPr>
        <w:spacing w:line="360" w:lineRule="auto"/>
        <w:jc w:val="center"/>
        <w:rPr>
          <w:b/>
          <w:sz w:val="28"/>
          <w:szCs w:val="28"/>
          <w:u w:val="single"/>
        </w:rPr>
      </w:pPr>
    </w:p>
    <w:p w14:paraId="77EE902C" w14:textId="77777777" w:rsidR="00D016A2" w:rsidRDefault="00D016A2" w:rsidP="008C23A5">
      <w:pPr>
        <w:spacing w:line="360" w:lineRule="auto"/>
        <w:jc w:val="center"/>
        <w:rPr>
          <w:b/>
          <w:sz w:val="28"/>
          <w:szCs w:val="28"/>
          <w:u w:val="single"/>
        </w:rPr>
      </w:pPr>
    </w:p>
    <w:p w14:paraId="161DE079" w14:textId="77777777" w:rsidR="00D016A2" w:rsidRDefault="00D016A2" w:rsidP="008C23A5">
      <w:pPr>
        <w:spacing w:line="360" w:lineRule="auto"/>
        <w:jc w:val="center"/>
        <w:rPr>
          <w:b/>
          <w:sz w:val="28"/>
          <w:szCs w:val="28"/>
          <w:u w:val="single"/>
        </w:rPr>
      </w:pPr>
    </w:p>
    <w:p w14:paraId="1339386F" w14:textId="77777777" w:rsidR="00D016A2" w:rsidRDefault="00D016A2" w:rsidP="008C23A5">
      <w:pPr>
        <w:spacing w:line="360" w:lineRule="auto"/>
        <w:jc w:val="center"/>
        <w:rPr>
          <w:b/>
          <w:sz w:val="28"/>
          <w:szCs w:val="28"/>
          <w:u w:val="single"/>
        </w:rPr>
      </w:pPr>
    </w:p>
    <w:p w14:paraId="1536AFD3" w14:textId="77777777" w:rsidR="00D016A2" w:rsidRDefault="00D016A2" w:rsidP="008C23A5">
      <w:pPr>
        <w:spacing w:line="360" w:lineRule="auto"/>
        <w:jc w:val="center"/>
        <w:rPr>
          <w:b/>
          <w:sz w:val="28"/>
          <w:szCs w:val="28"/>
          <w:u w:val="single"/>
        </w:rPr>
      </w:pPr>
    </w:p>
    <w:p w14:paraId="6E03FFA6" w14:textId="77777777" w:rsidR="00D016A2" w:rsidRDefault="00D016A2" w:rsidP="008C23A5">
      <w:pPr>
        <w:spacing w:line="360" w:lineRule="auto"/>
        <w:jc w:val="center"/>
        <w:rPr>
          <w:b/>
          <w:sz w:val="28"/>
          <w:szCs w:val="28"/>
          <w:u w:val="single"/>
        </w:rPr>
      </w:pPr>
    </w:p>
    <w:p w14:paraId="112CAB93" w14:textId="79BEF18D" w:rsidR="006544BA" w:rsidRDefault="006544BA" w:rsidP="008C23A5">
      <w:pPr>
        <w:spacing w:line="360" w:lineRule="auto"/>
        <w:jc w:val="center"/>
        <w:rPr>
          <w:b/>
          <w:sz w:val="28"/>
          <w:szCs w:val="28"/>
          <w:u w:val="single"/>
        </w:rPr>
      </w:pPr>
    </w:p>
    <w:p w14:paraId="2D45B58B" w14:textId="77777777" w:rsidR="006544BA" w:rsidRDefault="006544BA" w:rsidP="008C23A5">
      <w:pPr>
        <w:spacing w:line="360" w:lineRule="auto"/>
        <w:jc w:val="center"/>
        <w:rPr>
          <w:b/>
          <w:sz w:val="28"/>
          <w:szCs w:val="28"/>
          <w:u w:val="single"/>
        </w:rPr>
      </w:pPr>
    </w:p>
    <w:p w14:paraId="6E59DEC9" w14:textId="77777777" w:rsidR="00650D3C" w:rsidRDefault="00650D3C" w:rsidP="006976C9">
      <w:pPr>
        <w:pStyle w:val="NoSpacing"/>
        <w:ind w:left="-720" w:right="-450"/>
        <w:jc w:val="center"/>
        <w:rPr>
          <w:rFonts w:ascii="Times New Roman" w:hAnsi="Times New Roman"/>
          <w:b/>
          <w:sz w:val="28"/>
          <w:szCs w:val="28"/>
        </w:rPr>
      </w:pPr>
    </w:p>
    <w:p w14:paraId="4E11D583" w14:textId="6947461E" w:rsidR="00A61208" w:rsidRPr="005C5EFA" w:rsidRDefault="00A61208" w:rsidP="006976C9">
      <w:pPr>
        <w:pStyle w:val="NoSpacing"/>
        <w:ind w:left="-720" w:right="-450"/>
        <w:jc w:val="center"/>
        <w:rPr>
          <w:rFonts w:ascii="Times New Roman" w:hAnsi="Times New Roman"/>
          <w:b/>
          <w:sz w:val="28"/>
          <w:szCs w:val="28"/>
        </w:rPr>
      </w:pPr>
      <w:r w:rsidRPr="005C5EFA">
        <w:rPr>
          <w:rFonts w:ascii="Times New Roman" w:hAnsi="Times New Roman"/>
          <w:b/>
          <w:sz w:val="28"/>
          <w:szCs w:val="28"/>
        </w:rPr>
        <w:lastRenderedPageBreak/>
        <w:t>INTERNSHIP CERTIFICATE</w:t>
      </w:r>
    </w:p>
    <w:p w14:paraId="1D38CF18" w14:textId="6B33A3C8" w:rsidR="00A61208" w:rsidRPr="00A61208" w:rsidRDefault="00E32793" w:rsidP="006976C9">
      <w:pPr>
        <w:pStyle w:val="NoSpacing"/>
        <w:ind w:left="-720" w:right="-450"/>
        <w:jc w:val="center"/>
        <w:rPr>
          <w:rFonts w:ascii="Times New Roman" w:hAnsi="Times New Roman"/>
          <w:b/>
          <w:sz w:val="32"/>
          <w:szCs w:val="28"/>
        </w:rPr>
      </w:pPr>
      <w:r>
        <w:rPr>
          <w:rFonts w:ascii="Times New Roman" w:hAnsi="Times New Roman"/>
          <w:b/>
          <w:noProof/>
          <w:sz w:val="32"/>
          <w:szCs w:val="28"/>
        </w:rPr>
        <mc:AlternateContent>
          <mc:Choice Requires="wps">
            <w:drawing>
              <wp:anchor distT="0" distB="0" distL="114300" distR="114300" simplePos="0" relativeHeight="251655680" behindDoc="0" locked="0" layoutInCell="1" allowOverlap="1" wp14:anchorId="4AD53A7E" wp14:editId="2DD54E90">
                <wp:simplePos x="0" y="0"/>
                <wp:positionH relativeFrom="column">
                  <wp:posOffset>-161925</wp:posOffset>
                </wp:positionH>
                <wp:positionV relativeFrom="paragraph">
                  <wp:posOffset>37465</wp:posOffset>
                </wp:positionV>
                <wp:extent cx="5276850" cy="0"/>
                <wp:effectExtent l="0" t="0" r="0" b="0"/>
                <wp:wrapNone/>
                <wp:docPr id="25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443A8" id="AutoShape 40" o:spid="_x0000_s1026" type="#_x0000_t32" style="position:absolute;margin-left:-12.75pt;margin-top:2.95pt;width:415.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"/>
            </w:pict>
          </mc:Fallback>
        </mc:AlternateContent>
      </w:r>
    </w:p>
    <w:p w14:paraId="3601C81A" w14:textId="705BCCAC" w:rsidR="00D01C55" w:rsidRDefault="00D01C55" w:rsidP="006976C9">
      <w:pPr>
        <w:pStyle w:val="NoSpacing"/>
        <w:ind w:left="-720" w:right="-450"/>
        <w:jc w:val="center"/>
        <w:rPr>
          <w:rFonts w:ascii="Times New Roman" w:hAnsi="Times New Roman"/>
          <w:b/>
          <w:sz w:val="28"/>
          <w:szCs w:val="28"/>
        </w:rPr>
      </w:pPr>
    </w:p>
    <w:p w14:paraId="0CC7D461" w14:textId="692B444F" w:rsidR="00D01C55" w:rsidRDefault="00D01C55" w:rsidP="006976C9">
      <w:pPr>
        <w:pStyle w:val="NoSpacing"/>
        <w:ind w:left="-720" w:right="-450"/>
        <w:jc w:val="center"/>
        <w:rPr>
          <w:rFonts w:ascii="Times New Roman" w:hAnsi="Times New Roman"/>
          <w:b/>
          <w:sz w:val="28"/>
          <w:szCs w:val="28"/>
        </w:rPr>
      </w:pPr>
    </w:p>
    <w:p w14:paraId="3BE877F2" w14:textId="77777777" w:rsidR="00D01C55" w:rsidRDefault="00D01C55" w:rsidP="006976C9">
      <w:pPr>
        <w:pStyle w:val="NoSpacing"/>
        <w:ind w:left="-720" w:right="-450"/>
        <w:jc w:val="center"/>
        <w:rPr>
          <w:rFonts w:ascii="Times New Roman" w:hAnsi="Times New Roman"/>
          <w:b/>
          <w:sz w:val="28"/>
          <w:szCs w:val="28"/>
        </w:rPr>
      </w:pPr>
    </w:p>
    <w:p w14:paraId="58D7F841" w14:textId="77777777" w:rsidR="00D01C55" w:rsidRDefault="00D01C55" w:rsidP="006976C9">
      <w:pPr>
        <w:pStyle w:val="NoSpacing"/>
        <w:ind w:left="-720" w:right="-450"/>
        <w:jc w:val="center"/>
        <w:rPr>
          <w:rFonts w:ascii="Times New Roman" w:hAnsi="Times New Roman"/>
          <w:b/>
          <w:sz w:val="28"/>
          <w:szCs w:val="28"/>
        </w:rPr>
      </w:pPr>
    </w:p>
    <w:p w14:paraId="276D90A8" w14:textId="7D664E54" w:rsidR="006976C9" w:rsidRDefault="00D01C55" w:rsidP="006976C9">
      <w:pPr>
        <w:pStyle w:val="NoSpacing"/>
        <w:ind w:left="-720" w:right="-450"/>
        <w:jc w:val="center"/>
        <w:rPr>
          <w:rFonts w:ascii="Times New Roman" w:hAnsi="Times New Roman"/>
          <w:b/>
          <w:sz w:val="28"/>
          <w:szCs w:val="28"/>
        </w:rPr>
      </w:pPr>
      <w:r w:rsidRPr="00D01C55">
        <w:rPr>
          <w:rFonts w:ascii="Times New Roman" w:hAnsi="Times New Roman"/>
          <w:b/>
          <w:noProof/>
          <w:sz w:val="28"/>
          <w:szCs w:val="28"/>
        </w:rPr>
        <w:drawing>
          <wp:inline distT="0" distB="0" distL="0" distR="0" wp14:anchorId="5E38BD11" wp14:editId="0D8DCCA1">
            <wp:extent cx="6025515" cy="671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303" cy="6739878"/>
                    </a:xfrm>
                    <a:prstGeom prst="rect">
                      <a:avLst/>
                    </a:prstGeom>
                  </pic:spPr>
                </pic:pic>
              </a:graphicData>
            </a:graphic>
          </wp:inline>
        </w:drawing>
      </w:r>
    </w:p>
    <w:p w14:paraId="315334B4" w14:textId="77777777" w:rsidR="00A61208" w:rsidRDefault="00A61208" w:rsidP="006976C9">
      <w:pPr>
        <w:pStyle w:val="NoSpacing"/>
        <w:ind w:left="-720" w:right="-450"/>
        <w:jc w:val="center"/>
        <w:rPr>
          <w:rFonts w:ascii="Times New Roman" w:hAnsi="Times New Roman"/>
          <w:b/>
          <w:sz w:val="28"/>
          <w:szCs w:val="28"/>
        </w:rPr>
      </w:pPr>
    </w:p>
    <w:p w14:paraId="6019B5A8" w14:textId="77777777" w:rsidR="006976C9" w:rsidRDefault="006976C9" w:rsidP="006976C9">
      <w:pPr>
        <w:pStyle w:val="NoSpacing"/>
        <w:ind w:left="-720" w:right="-450"/>
        <w:jc w:val="center"/>
        <w:rPr>
          <w:rFonts w:ascii="Times New Roman" w:hAnsi="Times New Roman"/>
          <w:b/>
          <w:sz w:val="28"/>
          <w:szCs w:val="28"/>
        </w:rPr>
      </w:pPr>
    </w:p>
    <w:p w14:paraId="555AC6D2" w14:textId="77777777" w:rsidR="006976C9" w:rsidRDefault="006976C9" w:rsidP="006976C9">
      <w:pPr>
        <w:pStyle w:val="NoSpacing"/>
        <w:ind w:left="-720" w:right="-450"/>
        <w:jc w:val="center"/>
        <w:rPr>
          <w:rFonts w:ascii="Times New Roman" w:hAnsi="Times New Roman"/>
          <w:b/>
          <w:sz w:val="28"/>
          <w:szCs w:val="28"/>
        </w:rPr>
      </w:pPr>
    </w:p>
    <w:p w14:paraId="168A497F" w14:textId="3ECFCD4E" w:rsidR="00225621" w:rsidRDefault="00225621" w:rsidP="006976C9">
      <w:pPr>
        <w:pStyle w:val="NoSpacing"/>
        <w:ind w:left="-720" w:right="-450"/>
        <w:jc w:val="center"/>
        <w:rPr>
          <w:rFonts w:ascii="Times New Roman" w:hAnsi="Times New Roman"/>
          <w:b/>
          <w:sz w:val="28"/>
          <w:szCs w:val="28"/>
        </w:rPr>
      </w:pPr>
    </w:p>
    <w:p w14:paraId="148164B2" w14:textId="77777777" w:rsidR="004130D1" w:rsidRDefault="004130D1" w:rsidP="006976C9">
      <w:pPr>
        <w:pStyle w:val="NoSpacing"/>
        <w:ind w:left="-720" w:right="-450"/>
        <w:jc w:val="center"/>
        <w:rPr>
          <w:rFonts w:ascii="Times New Roman" w:hAnsi="Times New Roman"/>
          <w:b/>
          <w:sz w:val="28"/>
          <w:szCs w:val="28"/>
        </w:rPr>
      </w:pPr>
    </w:p>
    <w:p w14:paraId="5232537E" w14:textId="6F5E6CD0" w:rsidR="00F42A31" w:rsidRPr="00A61208" w:rsidRDefault="00545E9B" w:rsidP="006976C9">
      <w:pPr>
        <w:pStyle w:val="NoSpacing"/>
        <w:ind w:left="-720" w:right="-450"/>
        <w:jc w:val="center"/>
        <w:rPr>
          <w:rFonts w:ascii="Times New Roman" w:hAnsi="Times New Roman"/>
          <w:b/>
          <w:sz w:val="32"/>
          <w:szCs w:val="28"/>
        </w:rPr>
      </w:pPr>
      <w:r w:rsidRPr="005C5EFA">
        <w:rPr>
          <w:rFonts w:ascii="Times New Roman" w:hAnsi="Times New Roman"/>
          <w:b/>
          <w:sz w:val="28"/>
          <w:szCs w:val="28"/>
        </w:rPr>
        <w:lastRenderedPageBreak/>
        <w:t>SUPERVISOR EVALUATION OF INTERN</w:t>
      </w:r>
    </w:p>
    <w:p w14:paraId="6FB9F81D" w14:textId="7EB14AEA" w:rsidR="00FB411D" w:rsidRDefault="00E32793" w:rsidP="006976C9">
      <w:pPr>
        <w:pStyle w:val="NoSpacing"/>
        <w:ind w:left="-720" w:right="-450"/>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54656" behindDoc="0" locked="0" layoutInCell="1" allowOverlap="1" wp14:anchorId="2170184B" wp14:editId="6B6AE3C7">
                <wp:simplePos x="0" y="0"/>
                <wp:positionH relativeFrom="column">
                  <wp:posOffset>-438150</wp:posOffset>
                </wp:positionH>
                <wp:positionV relativeFrom="paragraph">
                  <wp:posOffset>41910</wp:posOffset>
                </wp:positionV>
                <wp:extent cx="5715000" cy="0"/>
                <wp:effectExtent l="0" t="0" r="0" b="0"/>
                <wp:wrapNone/>
                <wp:docPr id="2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4290A" id="AutoShape 35" o:spid="_x0000_s1026" type="#_x0000_t32" style="position:absolute;margin-left:-34.5pt;margin-top:3.3pt;width:450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"/>
            </w:pict>
          </mc:Fallback>
        </mc:AlternateContent>
      </w:r>
    </w:p>
    <w:p w14:paraId="4C706D97" w14:textId="7EE330A3" w:rsidR="00FB411D" w:rsidRDefault="00885F0B" w:rsidP="006976C9">
      <w:pPr>
        <w:pStyle w:val="NoSpacing"/>
        <w:ind w:left="-720" w:right="-450"/>
        <w:jc w:val="center"/>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43904" behindDoc="0" locked="0" layoutInCell="1" allowOverlap="1" wp14:anchorId="24337481" wp14:editId="1E3A42D9">
            <wp:simplePos x="0" y="0"/>
            <wp:positionH relativeFrom="column">
              <wp:posOffset>-409575</wp:posOffset>
            </wp:positionH>
            <wp:positionV relativeFrom="paragraph">
              <wp:posOffset>196215</wp:posOffset>
            </wp:positionV>
            <wp:extent cx="6010275" cy="7941310"/>
            <wp:effectExtent l="0" t="0" r="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10275" cy="7941310"/>
                    </a:xfrm>
                    <a:prstGeom prst="rect">
                      <a:avLst/>
                    </a:prstGeom>
                  </pic:spPr>
                </pic:pic>
              </a:graphicData>
            </a:graphic>
          </wp:anchor>
        </w:drawing>
      </w:r>
    </w:p>
    <w:p w14:paraId="102919D8" w14:textId="119416BC" w:rsidR="00FB411D" w:rsidRDefault="00FB411D" w:rsidP="006976C9">
      <w:pPr>
        <w:pStyle w:val="NoSpacing"/>
        <w:ind w:left="-720" w:right="-450"/>
        <w:jc w:val="center"/>
        <w:rPr>
          <w:rFonts w:ascii="Times New Roman" w:hAnsi="Times New Roman"/>
          <w:b/>
          <w:sz w:val="28"/>
          <w:szCs w:val="28"/>
        </w:rPr>
      </w:pPr>
    </w:p>
    <w:p w14:paraId="13D11ABC" w14:textId="77777777" w:rsidR="00FB411D" w:rsidRDefault="00FB411D" w:rsidP="006976C9">
      <w:pPr>
        <w:pStyle w:val="NoSpacing"/>
        <w:ind w:left="-720" w:right="-450"/>
        <w:jc w:val="center"/>
        <w:rPr>
          <w:rFonts w:ascii="Times New Roman" w:hAnsi="Times New Roman"/>
          <w:b/>
          <w:sz w:val="28"/>
          <w:szCs w:val="28"/>
        </w:rPr>
      </w:pPr>
    </w:p>
    <w:p w14:paraId="57FB58AA" w14:textId="77777777" w:rsidR="00FB411D" w:rsidRDefault="00FB411D" w:rsidP="006976C9">
      <w:pPr>
        <w:pStyle w:val="NoSpacing"/>
        <w:ind w:left="-720" w:right="-450"/>
        <w:jc w:val="center"/>
        <w:rPr>
          <w:rFonts w:ascii="Times New Roman" w:hAnsi="Times New Roman"/>
          <w:b/>
          <w:sz w:val="28"/>
          <w:szCs w:val="28"/>
        </w:rPr>
      </w:pPr>
    </w:p>
    <w:p w14:paraId="60855EB4" w14:textId="77777777" w:rsidR="00FB411D" w:rsidRDefault="00FB411D" w:rsidP="006976C9">
      <w:pPr>
        <w:pStyle w:val="NoSpacing"/>
        <w:ind w:left="-720" w:right="-450"/>
        <w:jc w:val="center"/>
        <w:rPr>
          <w:rFonts w:ascii="Times New Roman" w:hAnsi="Times New Roman"/>
          <w:b/>
          <w:sz w:val="28"/>
          <w:szCs w:val="28"/>
        </w:rPr>
      </w:pPr>
    </w:p>
    <w:p w14:paraId="778EFD46" w14:textId="77777777" w:rsidR="00FB411D" w:rsidRDefault="00FB411D" w:rsidP="006976C9">
      <w:pPr>
        <w:pStyle w:val="NoSpacing"/>
        <w:ind w:left="-720" w:right="-450"/>
        <w:jc w:val="center"/>
        <w:rPr>
          <w:rFonts w:ascii="Times New Roman" w:hAnsi="Times New Roman"/>
          <w:b/>
          <w:sz w:val="28"/>
          <w:szCs w:val="28"/>
        </w:rPr>
      </w:pPr>
    </w:p>
    <w:p w14:paraId="4397571F" w14:textId="77777777" w:rsidR="00FB411D" w:rsidRDefault="00FB411D" w:rsidP="006976C9">
      <w:pPr>
        <w:pStyle w:val="NoSpacing"/>
        <w:ind w:left="-720" w:right="-450"/>
        <w:jc w:val="center"/>
        <w:rPr>
          <w:rFonts w:ascii="Times New Roman" w:hAnsi="Times New Roman"/>
          <w:b/>
          <w:sz w:val="28"/>
          <w:szCs w:val="28"/>
        </w:rPr>
      </w:pPr>
    </w:p>
    <w:p w14:paraId="1FF6214C" w14:textId="77777777" w:rsidR="00FB411D" w:rsidRDefault="00FB411D" w:rsidP="006976C9">
      <w:pPr>
        <w:pStyle w:val="NoSpacing"/>
        <w:ind w:left="-720" w:right="-450"/>
        <w:jc w:val="center"/>
        <w:rPr>
          <w:rFonts w:ascii="Times New Roman" w:hAnsi="Times New Roman"/>
          <w:b/>
          <w:sz w:val="28"/>
          <w:szCs w:val="28"/>
        </w:rPr>
      </w:pPr>
    </w:p>
    <w:p w14:paraId="40681CB4" w14:textId="77777777" w:rsidR="00FB411D" w:rsidRDefault="00FB411D" w:rsidP="006976C9">
      <w:pPr>
        <w:pStyle w:val="NoSpacing"/>
        <w:ind w:left="-720" w:right="-450"/>
        <w:jc w:val="center"/>
        <w:rPr>
          <w:rFonts w:ascii="Times New Roman" w:hAnsi="Times New Roman"/>
          <w:b/>
          <w:sz w:val="28"/>
          <w:szCs w:val="28"/>
        </w:rPr>
      </w:pPr>
    </w:p>
    <w:p w14:paraId="7521F2CA" w14:textId="77777777" w:rsidR="00FB411D" w:rsidRDefault="00FB411D" w:rsidP="006976C9">
      <w:pPr>
        <w:pStyle w:val="NoSpacing"/>
        <w:ind w:left="-720" w:right="-450"/>
        <w:jc w:val="center"/>
        <w:rPr>
          <w:rFonts w:ascii="Times New Roman" w:hAnsi="Times New Roman"/>
          <w:b/>
          <w:sz w:val="28"/>
          <w:szCs w:val="28"/>
        </w:rPr>
      </w:pPr>
    </w:p>
    <w:p w14:paraId="326C2193" w14:textId="77777777" w:rsidR="00FB411D" w:rsidRDefault="00FB411D" w:rsidP="006976C9">
      <w:pPr>
        <w:pStyle w:val="NoSpacing"/>
        <w:ind w:left="-720" w:right="-450"/>
        <w:jc w:val="center"/>
        <w:rPr>
          <w:rFonts w:ascii="Times New Roman" w:hAnsi="Times New Roman"/>
          <w:b/>
          <w:sz w:val="28"/>
          <w:szCs w:val="28"/>
        </w:rPr>
      </w:pPr>
    </w:p>
    <w:p w14:paraId="7950D758" w14:textId="77777777" w:rsidR="00FB411D" w:rsidRDefault="00FB411D" w:rsidP="006976C9">
      <w:pPr>
        <w:pStyle w:val="NoSpacing"/>
        <w:ind w:left="-720" w:right="-450"/>
        <w:jc w:val="center"/>
        <w:rPr>
          <w:rFonts w:ascii="Times New Roman" w:hAnsi="Times New Roman"/>
          <w:b/>
          <w:sz w:val="28"/>
          <w:szCs w:val="28"/>
        </w:rPr>
      </w:pPr>
    </w:p>
    <w:p w14:paraId="2D624E18" w14:textId="77777777" w:rsidR="00FB411D" w:rsidRDefault="00FB411D" w:rsidP="006976C9">
      <w:pPr>
        <w:pStyle w:val="NoSpacing"/>
        <w:ind w:left="-720" w:right="-450"/>
        <w:jc w:val="center"/>
        <w:rPr>
          <w:rFonts w:ascii="Times New Roman" w:hAnsi="Times New Roman"/>
          <w:b/>
          <w:sz w:val="28"/>
          <w:szCs w:val="28"/>
        </w:rPr>
      </w:pPr>
    </w:p>
    <w:p w14:paraId="2F5AC3C4" w14:textId="77777777" w:rsidR="00FB411D" w:rsidRDefault="00FB411D" w:rsidP="006976C9">
      <w:pPr>
        <w:pStyle w:val="NoSpacing"/>
        <w:ind w:left="-720" w:right="-450"/>
        <w:jc w:val="center"/>
        <w:rPr>
          <w:rFonts w:ascii="Times New Roman" w:hAnsi="Times New Roman"/>
          <w:b/>
          <w:sz w:val="28"/>
          <w:szCs w:val="28"/>
        </w:rPr>
      </w:pPr>
    </w:p>
    <w:p w14:paraId="4814EFE6" w14:textId="77777777" w:rsidR="00FB411D" w:rsidRDefault="00FB411D" w:rsidP="006976C9">
      <w:pPr>
        <w:pStyle w:val="NoSpacing"/>
        <w:ind w:left="-720" w:right="-450"/>
        <w:jc w:val="center"/>
        <w:rPr>
          <w:rFonts w:ascii="Times New Roman" w:hAnsi="Times New Roman"/>
          <w:b/>
          <w:sz w:val="28"/>
          <w:szCs w:val="28"/>
        </w:rPr>
      </w:pPr>
    </w:p>
    <w:p w14:paraId="66441F26" w14:textId="77777777" w:rsidR="00FB411D" w:rsidRDefault="00FB411D" w:rsidP="006976C9">
      <w:pPr>
        <w:pStyle w:val="NoSpacing"/>
        <w:ind w:left="-720" w:right="-450"/>
        <w:jc w:val="center"/>
        <w:rPr>
          <w:rFonts w:ascii="Times New Roman" w:hAnsi="Times New Roman"/>
          <w:b/>
          <w:sz w:val="28"/>
          <w:szCs w:val="28"/>
        </w:rPr>
      </w:pPr>
    </w:p>
    <w:p w14:paraId="5E6BD16A" w14:textId="77777777" w:rsidR="00FB411D" w:rsidRDefault="00FB411D" w:rsidP="006976C9">
      <w:pPr>
        <w:pStyle w:val="NoSpacing"/>
        <w:ind w:left="-720" w:right="-450"/>
        <w:jc w:val="center"/>
        <w:rPr>
          <w:rFonts w:ascii="Times New Roman" w:hAnsi="Times New Roman"/>
          <w:b/>
          <w:sz w:val="28"/>
          <w:szCs w:val="28"/>
        </w:rPr>
      </w:pPr>
    </w:p>
    <w:p w14:paraId="694DBCD3" w14:textId="77777777" w:rsidR="00FB411D" w:rsidRDefault="00FB411D" w:rsidP="006976C9">
      <w:pPr>
        <w:pStyle w:val="NoSpacing"/>
        <w:ind w:left="-720" w:right="-450"/>
        <w:jc w:val="center"/>
        <w:rPr>
          <w:rFonts w:ascii="Times New Roman" w:hAnsi="Times New Roman"/>
          <w:b/>
          <w:sz w:val="28"/>
          <w:szCs w:val="28"/>
        </w:rPr>
      </w:pPr>
    </w:p>
    <w:p w14:paraId="6651EB61" w14:textId="77777777" w:rsidR="00FB411D" w:rsidRDefault="00FB411D" w:rsidP="006976C9">
      <w:pPr>
        <w:pStyle w:val="NoSpacing"/>
        <w:ind w:left="-720" w:right="-450"/>
        <w:jc w:val="center"/>
        <w:rPr>
          <w:rFonts w:ascii="Times New Roman" w:hAnsi="Times New Roman"/>
          <w:b/>
          <w:sz w:val="28"/>
          <w:szCs w:val="28"/>
        </w:rPr>
      </w:pPr>
    </w:p>
    <w:p w14:paraId="6FBFC453" w14:textId="77777777" w:rsidR="00FB411D" w:rsidRDefault="00FB411D" w:rsidP="006976C9">
      <w:pPr>
        <w:pStyle w:val="NoSpacing"/>
        <w:ind w:left="-720" w:right="-450"/>
        <w:jc w:val="center"/>
        <w:rPr>
          <w:rFonts w:ascii="Times New Roman" w:hAnsi="Times New Roman"/>
          <w:b/>
          <w:sz w:val="28"/>
          <w:szCs w:val="28"/>
        </w:rPr>
      </w:pPr>
    </w:p>
    <w:p w14:paraId="2ADB870F" w14:textId="77777777" w:rsidR="00FB411D" w:rsidRDefault="00FB411D" w:rsidP="006976C9">
      <w:pPr>
        <w:pStyle w:val="NoSpacing"/>
        <w:ind w:left="-720" w:right="-450"/>
        <w:jc w:val="center"/>
        <w:rPr>
          <w:rFonts w:ascii="Times New Roman" w:hAnsi="Times New Roman"/>
          <w:b/>
          <w:sz w:val="28"/>
          <w:szCs w:val="28"/>
        </w:rPr>
      </w:pPr>
    </w:p>
    <w:p w14:paraId="42D91B4C" w14:textId="77777777" w:rsidR="00FB411D" w:rsidRDefault="00FB411D" w:rsidP="006976C9">
      <w:pPr>
        <w:pStyle w:val="NoSpacing"/>
        <w:ind w:left="-720" w:right="-450"/>
        <w:jc w:val="center"/>
        <w:rPr>
          <w:rFonts w:ascii="Times New Roman" w:hAnsi="Times New Roman"/>
          <w:b/>
          <w:sz w:val="28"/>
          <w:szCs w:val="28"/>
        </w:rPr>
      </w:pPr>
    </w:p>
    <w:p w14:paraId="1DF90C13" w14:textId="77777777" w:rsidR="00FB411D" w:rsidRDefault="00FB411D" w:rsidP="006976C9">
      <w:pPr>
        <w:pStyle w:val="NoSpacing"/>
        <w:ind w:left="-720" w:right="-450"/>
        <w:jc w:val="center"/>
        <w:rPr>
          <w:rFonts w:ascii="Times New Roman" w:hAnsi="Times New Roman"/>
          <w:b/>
          <w:sz w:val="28"/>
          <w:szCs w:val="28"/>
        </w:rPr>
      </w:pPr>
    </w:p>
    <w:p w14:paraId="76510A18" w14:textId="77777777" w:rsidR="00FB411D" w:rsidRDefault="00FB411D" w:rsidP="006976C9">
      <w:pPr>
        <w:pStyle w:val="NoSpacing"/>
        <w:ind w:left="-720" w:right="-450"/>
        <w:jc w:val="center"/>
        <w:rPr>
          <w:rFonts w:ascii="Times New Roman" w:hAnsi="Times New Roman"/>
          <w:b/>
          <w:sz w:val="28"/>
          <w:szCs w:val="28"/>
        </w:rPr>
      </w:pPr>
    </w:p>
    <w:p w14:paraId="1DFD28B7" w14:textId="77777777" w:rsidR="00FB411D" w:rsidRDefault="00FB411D" w:rsidP="006976C9">
      <w:pPr>
        <w:pStyle w:val="NoSpacing"/>
        <w:ind w:left="-720" w:right="-450"/>
        <w:jc w:val="center"/>
        <w:rPr>
          <w:rFonts w:ascii="Times New Roman" w:hAnsi="Times New Roman"/>
          <w:b/>
          <w:sz w:val="28"/>
          <w:szCs w:val="28"/>
        </w:rPr>
      </w:pPr>
    </w:p>
    <w:p w14:paraId="140FC0D6" w14:textId="77777777" w:rsidR="00FB411D" w:rsidRDefault="00FB411D" w:rsidP="006976C9">
      <w:pPr>
        <w:pStyle w:val="NoSpacing"/>
        <w:ind w:left="-720" w:right="-450"/>
        <w:jc w:val="center"/>
        <w:rPr>
          <w:rFonts w:ascii="Times New Roman" w:hAnsi="Times New Roman"/>
          <w:b/>
          <w:sz w:val="28"/>
          <w:szCs w:val="28"/>
        </w:rPr>
      </w:pPr>
    </w:p>
    <w:p w14:paraId="3B6588BD" w14:textId="77777777" w:rsidR="00FB411D" w:rsidRDefault="00FB411D" w:rsidP="006976C9">
      <w:pPr>
        <w:pStyle w:val="NoSpacing"/>
        <w:ind w:left="-720" w:right="-450"/>
        <w:jc w:val="center"/>
        <w:rPr>
          <w:rFonts w:ascii="Times New Roman" w:hAnsi="Times New Roman"/>
          <w:b/>
          <w:sz w:val="28"/>
          <w:szCs w:val="28"/>
        </w:rPr>
      </w:pPr>
    </w:p>
    <w:p w14:paraId="413BA0F0" w14:textId="77777777" w:rsidR="00FB411D" w:rsidRDefault="00FB411D" w:rsidP="006976C9">
      <w:pPr>
        <w:pStyle w:val="NoSpacing"/>
        <w:ind w:left="-720" w:right="-450"/>
        <w:jc w:val="center"/>
        <w:rPr>
          <w:rFonts w:ascii="Times New Roman" w:hAnsi="Times New Roman"/>
          <w:b/>
          <w:sz w:val="28"/>
          <w:szCs w:val="28"/>
        </w:rPr>
      </w:pPr>
    </w:p>
    <w:p w14:paraId="2799EEB5" w14:textId="77777777" w:rsidR="00FB411D" w:rsidRDefault="00FB411D" w:rsidP="006976C9">
      <w:pPr>
        <w:pStyle w:val="NoSpacing"/>
        <w:ind w:left="-720" w:right="-450"/>
        <w:jc w:val="center"/>
        <w:rPr>
          <w:rFonts w:ascii="Times New Roman" w:hAnsi="Times New Roman"/>
          <w:b/>
          <w:sz w:val="28"/>
          <w:szCs w:val="28"/>
        </w:rPr>
      </w:pPr>
    </w:p>
    <w:p w14:paraId="57674F39" w14:textId="77777777" w:rsidR="00545E9B" w:rsidRDefault="00545E9B" w:rsidP="006976C9">
      <w:pPr>
        <w:pStyle w:val="NoSpacing"/>
        <w:ind w:left="-720" w:right="-450"/>
        <w:jc w:val="center"/>
        <w:rPr>
          <w:rFonts w:ascii="Times New Roman" w:hAnsi="Times New Roman"/>
          <w:b/>
          <w:sz w:val="28"/>
          <w:szCs w:val="28"/>
        </w:rPr>
      </w:pPr>
    </w:p>
    <w:p w14:paraId="315723C3" w14:textId="77777777" w:rsidR="00545E9B" w:rsidRDefault="00545E9B" w:rsidP="006976C9">
      <w:pPr>
        <w:pStyle w:val="NoSpacing"/>
        <w:ind w:left="-720" w:right="-450"/>
        <w:jc w:val="center"/>
        <w:rPr>
          <w:rFonts w:ascii="Times New Roman" w:hAnsi="Times New Roman"/>
          <w:b/>
          <w:sz w:val="28"/>
          <w:szCs w:val="28"/>
        </w:rPr>
      </w:pPr>
    </w:p>
    <w:p w14:paraId="7703B273" w14:textId="77777777" w:rsidR="00545E9B" w:rsidRDefault="00545E9B" w:rsidP="006976C9">
      <w:pPr>
        <w:pStyle w:val="NoSpacing"/>
        <w:ind w:left="-720" w:right="-450"/>
        <w:jc w:val="center"/>
        <w:rPr>
          <w:rFonts w:ascii="Times New Roman" w:hAnsi="Times New Roman"/>
          <w:b/>
          <w:sz w:val="28"/>
          <w:szCs w:val="28"/>
        </w:rPr>
      </w:pPr>
    </w:p>
    <w:p w14:paraId="63E1D1F9" w14:textId="77777777" w:rsidR="00545E9B" w:rsidRDefault="00545E9B" w:rsidP="006976C9">
      <w:pPr>
        <w:pStyle w:val="NoSpacing"/>
        <w:ind w:left="-720" w:right="-450"/>
        <w:jc w:val="center"/>
        <w:rPr>
          <w:rFonts w:ascii="Times New Roman" w:hAnsi="Times New Roman"/>
          <w:b/>
          <w:sz w:val="28"/>
          <w:szCs w:val="28"/>
        </w:rPr>
      </w:pPr>
    </w:p>
    <w:p w14:paraId="69412262" w14:textId="77777777" w:rsidR="00545E9B" w:rsidRDefault="00545E9B" w:rsidP="006976C9">
      <w:pPr>
        <w:pStyle w:val="NoSpacing"/>
        <w:ind w:left="-720" w:right="-450"/>
        <w:jc w:val="center"/>
        <w:rPr>
          <w:rFonts w:ascii="Times New Roman" w:hAnsi="Times New Roman"/>
          <w:b/>
          <w:sz w:val="28"/>
          <w:szCs w:val="28"/>
        </w:rPr>
      </w:pPr>
    </w:p>
    <w:p w14:paraId="02D0FD25" w14:textId="77777777" w:rsidR="00545E9B" w:rsidRDefault="00545E9B" w:rsidP="006976C9">
      <w:pPr>
        <w:pStyle w:val="NoSpacing"/>
        <w:ind w:left="-720" w:right="-450"/>
        <w:jc w:val="center"/>
        <w:rPr>
          <w:rFonts w:ascii="Times New Roman" w:hAnsi="Times New Roman"/>
          <w:b/>
          <w:sz w:val="28"/>
          <w:szCs w:val="28"/>
        </w:rPr>
      </w:pPr>
    </w:p>
    <w:p w14:paraId="268C2B5E" w14:textId="77777777" w:rsidR="00545E9B" w:rsidRDefault="00545E9B" w:rsidP="006976C9">
      <w:pPr>
        <w:pStyle w:val="NoSpacing"/>
        <w:ind w:left="-720" w:right="-450"/>
        <w:jc w:val="center"/>
        <w:rPr>
          <w:rFonts w:ascii="Times New Roman" w:hAnsi="Times New Roman"/>
          <w:b/>
          <w:sz w:val="28"/>
          <w:szCs w:val="28"/>
        </w:rPr>
      </w:pPr>
    </w:p>
    <w:p w14:paraId="6A686E18" w14:textId="77777777" w:rsidR="00FB411D" w:rsidRDefault="00FB411D" w:rsidP="006976C9">
      <w:pPr>
        <w:pStyle w:val="NoSpacing"/>
        <w:ind w:left="-720" w:right="-450"/>
        <w:jc w:val="center"/>
        <w:rPr>
          <w:rFonts w:ascii="Times New Roman" w:hAnsi="Times New Roman"/>
          <w:b/>
          <w:sz w:val="28"/>
          <w:szCs w:val="28"/>
        </w:rPr>
      </w:pPr>
    </w:p>
    <w:p w14:paraId="4354815C" w14:textId="77777777" w:rsidR="00FB411D" w:rsidRDefault="00FB411D" w:rsidP="006976C9">
      <w:pPr>
        <w:pStyle w:val="NoSpacing"/>
        <w:ind w:left="-720" w:right="-450"/>
        <w:jc w:val="center"/>
        <w:rPr>
          <w:rFonts w:ascii="Times New Roman" w:hAnsi="Times New Roman"/>
          <w:b/>
          <w:sz w:val="28"/>
          <w:szCs w:val="28"/>
        </w:rPr>
      </w:pPr>
    </w:p>
    <w:p w14:paraId="1BF37CD1" w14:textId="6CCDCD3B" w:rsidR="00545E9B" w:rsidRDefault="00545E9B" w:rsidP="006976C9">
      <w:pPr>
        <w:pStyle w:val="NoSpacing"/>
        <w:ind w:left="-720" w:right="-450"/>
        <w:jc w:val="center"/>
        <w:rPr>
          <w:rFonts w:ascii="Times New Roman" w:hAnsi="Times New Roman"/>
          <w:b/>
          <w:sz w:val="28"/>
          <w:szCs w:val="28"/>
        </w:rPr>
      </w:pPr>
    </w:p>
    <w:p w14:paraId="2E473F8E" w14:textId="7E5DEC72" w:rsidR="00885F0B" w:rsidRDefault="00885F0B" w:rsidP="006976C9">
      <w:pPr>
        <w:pStyle w:val="NoSpacing"/>
        <w:ind w:left="-720" w:right="-450"/>
        <w:jc w:val="center"/>
        <w:rPr>
          <w:rFonts w:ascii="Times New Roman" w:hAnsi="Times New Roman"/>
          <w:b/>
          <w:sz w:val="28"/>
          <w:szCs w:val="28"/>
        </w:rPr>
      </w:pPr>
    </w:p>
    <w:p w14:paraId="7444C4A7" w14:textId="0D392299" w:rsidR="00885F0B" w:rsidRDefault="00885F0B" w:rsidP="006976C9">
      <w:pPr>
        <w:pStyle w:val="NoSpacing"/>
        <w:ind w:left="-720" w:right="-450"/>
        <w:jc w:val="center"/>
        <w:rPr>
          <w:rFonts w:ascii="Times New Roman" w:hAnsi="Times New Roman"/>
          <w:b/>
          <w:sz w:val="28"/>
          <w:szCs w:val="28"/>
        </w:rPr>
      </w:pPr>
    </w:p>
    <w:p w14:paraId="63F0F8A8" w14:textId="09C78227" w:rsidR="00885F0B" w:rsidRDefault="00885F0B" w:rsidP="006976C9">
      <w:pPr>
        <w:pStyle w:val="NoSpacing"/>
        <w:ind w:left="-720" w:right="-45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45D8D468" wp14:editId="61F674DA">
            <wp:extent cx="6187596" cy="8753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92316" cy="8760152"/>
                    </a:xfrm>
                    <a:prstGeom prst="rect">
                      <a:avLst/>
                    </a:prstGeom>
                  </pic:spPr>
                </pic:pic>
              </a:graphicData>
            </a:graphic>
          </wp:inline>
        </w:drawing>
      </w:r>
    </w:p>
    <w:p w14:paraId="33D52BE5" w14:textId="77777777" w:rsidR="00F04F0A" w:rsidRDefault="00F04F0A" w:rsidP="006976C9">
      <w:pPr>
        <w:pStyle w:val="NoSpacing"/>
        <w:ind w:left="-720" w:right="-450"/>
        <w:jc w:val="center"/>
        <w:rPr>
          <w:rFonts w:ascii="Times New Roman" w:hAnsi="Times New Roman"/>
          <w:b/>
          <w:sz w:val="28"/>
          <w:szCs w:val="28"/>
        </w:rPr>
      </w:pPr>
      <w:bookmarkStart w:id="0" w:name="OLE_LINK1"/>
      <w:bookmarkStart w:id="1" w:name="OLE_LINK2"/>
    </w:p>
    <w:p w14:paraId="2BB4476D" w14:textId="0CF52690" w:rsidR="006976C9" w:rsidRPr="007A0ADA" w:rsidRDefault="001E45E7" w:rsidP="006976C9">
      <w:pPr>
        <w:pStyle w:val="NoSpacing"/>
        <w:ind w:left="-720" w:right="-450"/>
        <w:jc w:val="center"/>
        <w:rPr>
          <w:rFonts w:ascii="Times New Roman" w:hAnsi="Times New Roman"/>
          <w:sz w:val="28"/>
          <w:szCs w:val="28"/>
        </w:rPr>
      </w:pPr>
      <w:r>
        <w:rPr>
          <w:rFonts w:ascii="Times New Roman" w:hAnsi="Times New Roman"/>
          <w:b/>
          <w:sz w:val="28"/>
          <w:szCs w:val="28"/>
        </w:rPr>
        <w:lastRenderedPageBreak/>
        <w:t>COMPUTER SCIENCE AND ENGINEERING</w:t>
      </w:r>
    </w:p>
    <w:p w14:paraId="3E24E156" w14:textId="77777777" w:rsidR="006976C9"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0"/>
      <w:bookmarkEnd w:id="1"/>
      <w:proofErr w:type="spellStart"/>
      <w:r>
        <w:rPr>
          <w:rFonts w:ascii="Times New Roman" w:hAnsi="Times New Roman"/>
          <w:b/>
          <w:sz w:val="32"/>
          <w:szCs w:val="32"/>
        </w:rPr>
        <w:t>Kot</w:t>
      </w:r>
      <w:proofErr w:type="spellEnd"/>
      <w:r>
        <w:rPr>
          <w:rFonts w:ascii="Times New Roman" w:hAnsi="Times New Roman"/>
          <w:b/>
          <w:sz w:val="32"/>
          <w:szCs w:val="32"/>
        </w:rPr>
        <w:t xml:space="preserve"> </w:t>
      </w:r>
      <w:proofErr w:type="spellStart"/>
      <w:r>
        <w:rPr>
          <w:rFonts w:ascii="Times New Roman" w:hAnsi="Times New Roman"/>
          <w:b/>
          <w:sz w:val="32"/>
          <w:szCs w:val="32"/>
        </w:rPr>
        <w:t>Bhalwal</w:t>
      </w:r>
      <w:proofErr w:type="spellEnd"/>
      <w:r>
        <w:rPr>
          <w:rFonts w:ascii="Times New Roman" w:hAnsi="Times New Roman"/>
          <w:b/>
          <w:sz w:val="32"/>
          <w:szCs w:val="32"/>
        </w:rPr>
        <w:t>, Jammu, India</w:t>
      </w:r>
    </w:p>
    <w:p w14:paraId="27E577AF" w14:textId="77777777" w:rsidR="006976C9" w:rsidRDefault="006976C9" w:rsidP="006976C9">
      <w:pPr>
        <w:pStyle w:val="NoSpacing"/>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292D4D71" w14:textId="4F24805E" w:rsidR="006976C9" w:rsidRDefault="00E32793" w:rsidP="006976C9">
      <w:pPr>
        <w:pStyle w:val="NoSpacing"/>
        <w:ind w:left="-720"/>
        <w:jc w:val="center"/>
        <w:rPr>
          <w:rFonts w:ascii="Times New Roman" w:hAnsi="Times New Roman"/>
          <w:b/>
          <w:color w:val="FF0000"/>
          <w:sz w:val="32"/>
          <w:szCs w:val="32"/>
        </w:rPr>
      </w:pPr>
      <w:r>
        <w:rPr>
          <w:rFonts w:ascii="Times New Roman" w:hAnsi="Times New Roman"/>
          <w:b/>
          <w:noProof/>
          <w:color w:val="FF0000"/>
          <w:sz w:val="32"/>
          <w:szCs w:val="32"/>
        </w:rPr>
        <mc:AlternateContent>
          <mc:Choice Requires="wps">
            <w:drawing>
              <wp:anchor distT="0" distB="0" distL="114300" distR="114300" simplePos="0" relativeHeight="251656704" behindDoc="0" locked="0" layoutInCell="1" allowOverlap="1" wp14:anchorId="6460B9BB" wp14:editId="36F42461">
                <wp:simplePos x="0" y="0"/>
                <wp:positionH relativeFrom="column">
                  <wp:posOffset>-47625</wp:posOffset>
                </wp:positionH>
                <wp:positionV relativeFrom="paragraph">
                  <wp:posOffset>62230</wp:posOffset>
                </wp:positionV>
                <wp:extent cx="5276850" cy="0"/>
                <wp:effectExtent l="0" t="0" r="0" b="0"/>
                <wp:wrapNone/>
                <wp:docPr id="25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E5CD8" id="AutoShape 41" o:spid="_x0000_s1026" type="#_x0000_t32" style="position:absolute;margin-left:-3.75pt;margin-top:4.9pt;width:41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"/>
            </w:pict>
          </mc:Fallback>
        </mc:AlternateContent>
      </w:r>
      <w:r w:rsidR="006976C9" w:rsidRPr="00976A68">
        <w:rPr>
          <w:rFonts w:ascii="Times New Roman" w:hAnsi="Times New Roman"/>
          <w:b/>
          <w:color w:val="FF0000"/>
          <w:sz w:val="32"/>
          <w:szCs w:val="32"/>
        </w:rPr>
        <w:t xml:space="preserve"> </w:t>
      </w:r>
    </w:p>
    <w:p w14:paraId="4A00ABDC" w14:textId="28B8FD93" w:rsidR="006976C9" w:rsidRDefault="006976C9" w:rsidP="00E32EB4">
      <w:pPr>
        <w:pStyle w:val="NoSpacing"/>
        <w:spacing w:line="360" w:lineRule="auto"/>
        <w:jc w:val="both"/>
        <w:rPr>
          <w:rFonts w:ascii="Times New Roman" w:hAnsi="Times New Roman"/>
          <w:b/>
          <w:sz w:val="24"/>
          <w:szCs w:val="24"/>
        </w:rPr>
      </w:pPr>
      <w:r w:rsidRPr="005B60F9">
        <w:rPr>
          <w:rFonts w:ascii="Times New Roman" w:hAnsi="Times New Roman"/>
          <w:b/>
          <w:sz w:val="28"/>
          <w:szCs w:val="28"/>
        </w:rPr>
        <w:t>Ref. No.:</w:t>
      </w:r>
      <w:r w:rsidR="00885F0B">
        <w:rPr>
          <w:rFonts w:ascii="Times New Roman" w:hAnsi="Times New Roman"/>
          <w:b/>
          <w:sz w:val="28"/>
          <w:szCs w:val="28"/>
        </w:rPr>
        <w:t xml:space="preserve"> 2020A1R116</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1E45E7">
        <w:rPr>
          <w:rFonts w:ascii="Times New Roman" w:hAnsi="Times New Roman"/>
          <w:b/>
          <w:sz w:val="24"/>
          <w:szCs w:val="24"/>
        </w:rPr>
        <w:t xml:space="preserve"> </w:t>
      </w:r>
      <w:r w:rsidR="001E45E7">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r w:rsidR="00885F0B">
        <w:rPr>
          <w:rFonts w:ascii="Times New Roman" w:hAnsi="Times New Roman"/>
          <w:b/>
          <w:sz w:val="24"/>
          <w:szCs w:val="24"/>
        </w:rPr>
        <w:t>03</w:t>
      </w:r>
      <w:r w:rsidR="00885F0B" w:rsidRPr="00885F0B">
        <w:rPr>
          <w:rFonts w:ascii="Times New Roman" w:hAnsi="Times New Roman"/>
          <w:b/>
          <w:sz w:val="24"/>
          <w:szCs w:val="24"/>
          <w:vertAlign w:val="superscript"/>
        </w:rPr>
        <w:t>RD</w:t>
      </w:r>
      <w:r w:rsidR="00885F0B">
        <w:rPr>
          <w:rFonts w:ascii="Times New Roman" w:hAnsi="Times New Roman"/>
          <w:b/>
          <w:sz w:val="24"/>
          <w:szCs w:val="24"/>
        </w:rPr>
        <w:t xml:space="preserve"> </w:t>
      </w:r>
      <w:r w:rsidR="001E45E7">
        <w:rPr>
          <w:rFonts w:ascii="Times New Roman" w:hAnsi="Times New Roman"/>
          <w:b/>
          <w:sz w:val="24"/>
          <w:szCs w:val="24"/>
        </w:rPr>
        <w:t>OCT 2022</w:t>
      </w:r>
    </w:p>
    <w:p w14:paraId="55AB0BA7" w14:textId="77777777" w:rsidR="00E32EB4" w:rsidRDefault="006976C9" w:rsidP="00E32EB4">
      <w:pPr>
        <w:pStyle w:val="NoSpacing"/>
        <w:spacing w:line="360" w:lineRule="auto"/>
        <w:ind w:left="-720"/>
        <w:jc w:val="center"/>
        <w:rPr>
          <w:rFonts w:ascii="Times New Roman" w:hAnsi="Times New Roman"/>
          <w:b/>
          <w:sz w:val="24"/>
          <w:szCs w:val="24"/>
        </w:rPr>
      </w:pPr>
      <w:r>
        <w:rPr>
          <w:rFonts w:ascii="Times New Roman" w:hAnsi="Times New Roman"/>
          <w:b/>
          <w:sz w:val="24"/>
          <w:szCs w:val="24"/>
        </w:rPr>
        <w:tab/>
      </w:r>
    </w:p>
    <w:p w14:paraId="77D08108" w14:textId="78A10E35" w:rsidR="006976C9" w:rsidRPr="00E32EB4" w:rsidRDefault="006976C9" w:rsidP="00AA13A6">
      <w:pPr>
        <w:pStyle w:val="NoSpacing"/>
        <w:spacing w:line="360" w:lineRule="auto"/>
        <w:ind w:left="-720"/>
        <w:jc w:val="center"/>
        <w:rPr>
          <w:rFonts w:ascii="Times New Roman" w:hAnsi="Times New Roman"/>
          <w:b/>
          <w:sz w:val="24"/>
          <w:szCs w:val="24"/>
        </w:rPr>
      </w:pPr>
      <w:r w:rsidRPr="00E32EB4">
        <w:rPr>
          <w:rFonts w:ascii="Times New Roman" w:hAnsi="Times New Roman"/>
          <w:b/>
          <w:sz w:val="28"/>
          <w:szCs w:val="32"/>
        </w:rPr>
        <w:t>CERTIFICATE</w:t>
      </w:r>
    </w:p>
    <w:p w14:paraId="14F30971" w14:textId="30AA9CD8" w:rsidR="006976C9" w:rsidRPr="00E32EB4" w:rsidRDefault="006976C9" w:rsidP="00AA13A6">
      <w:pPr>
        <w:spacing w:line="360" w:lineRule="auto"/>
        <w:jc w:val="both"/>
        <w:rPr>
          <w:sz w:val="24"/>
          <w:szCs w:val="24"/>
        </w:rPr>
      </w:pPr>
      <w:r w:rsidRPr="00E32EB4">
        <w:rPr>
          <w:sz w:val="24"/>
          <w:szCs w:val="24"/>
        </w:rPr>
        <w:t xml:space="preserve">Certified that this Industry Internship Report entitled </w:t>
      </w:r>
      <w:r w:rsidRPr="00E32EB4">
        <w:rPr>
          <w:b/>
          <w:bCs/>
          <w:sz w:val="24"/>
          <w:szCs w:val="24"/>
        </w:rPr>
        <w:t>“</w:t>
      </w:r>
      <w:r w:rsidR="001E45E7" w:rsidRPr="00E32EB4">
        <w:rPr>
          <w:b/>
          <w:bCs/>
          <w:sz w:val="24"/>
          <w:szCs w:val="24"/>
        </w:rPr>
        <w:t>ONLINE GROCERY STORE</w:t>
      </w:r>
      <w:r w:rsidRPr="00E32EB4">
        <w:rPr>
          <w:b/>
          <w:bCs/>
          <w:sz w:val="24"/>
          <w:szCs w:val="24"/>
        </w:rPr>
        <w:t xml:space="preserve">” </w:t>
      </w:r>
      <w:r w:rsidRPr="00E32EB4">
        <w:rPr>
          <w:sz w:val="24"/>
          <w:szCs w:val="24"/>
        </w:rPr>
        <w:t xml:space="preserve">is the </w:t>
      </w:r>
      <w:proofErr w:type="spellStart"/>
      <w:r w:rsidRPr="00E32EB4">
        <w:rPr>
          <w:sz w:val="24"/>
          <w:szCs w:val="24"/>
        </w:rPr>
        <w:t>bonafide</w:t>
      </w:r>
      <w:proofErr w:type="spellEnd"/>
      <w:r w:rsidRPr="00E32EB4">
        <w:rPr>
          <w:sz w:val="24"/>
          <w:szCs w:val="24"/>
        </w:rPr>
        <w:t xml:space="preserve"> work of “</w:t>
      </w:r>
      <w:r w:rsidR="001E45E7" w:rsidRPr="00E32EB4">
        <w:rPr>
          <w:b/>
          <w:bCs/>
          <w:sz w:val="24"/>
          <w:szCs w:val="24"/>
        </w:rPr>
        <w:t>Ujjwal Sharma</w:t>
      </w:r>
      <w:r w:rsidRPr="00E32EB4">
        <w:rPr>
          <w:b/>
          <w:bCs/>
          <w:sz w:val="24"/>
          <w:szCs w:val="24"/>
        </w:rPr>
        <w:t>,</w:t>
      </w:r>
      <w:r w:rsidR="001E45E7" w:rsidRPr="00E32EB4">
        <w:rPr>
          <w:b/>
          <w:bCs/>
          <w:sz w:val="24"/>
          <w:szCs w:val="24"/>
        </w:rPr>
        <w:t xml:space="preserve"> 2020a1r116</w:t>
      </w:r>
      <w:r w:rsidRPr="00E32EB4">
        <w:rPr>
          <w:b/>
          <w:bCs/>
          <w:sz w:val="24"/>
          <w:szCs w:val="24"/>
        </w:rPr>
        <w:t xml:space="preserve">, of </w:t>
      </w:r>
      <w:r w:rsidR="001E45E7" w:rsidRPr="00E32EB4">
        <w:rPr>
          <w:b/>
          <w:bCs/>
          <w:sz w:val="24"/>
          <w:szCs w:val="24"/>
        </w:rPr>
        <w:t>5</w:t>
      </w:r>
      <w:r w:rsidRPr="00E32EB4">
        <w:rPr>
          <w:b/>
          <w:bCs/>
          <w:sz w:val="24"/>
          <w:szCs w:val="24"/>
          <w:vertAlign w:val="superscript"/>
        </w:rPr>
        <w:t>th</w:t>
      </w:r>
      <w:r w:rsidRPr="00E32EB4">
        <w:rPr>
          <w:b/>
          <w:bCs/>
          <w:sz w:val="24"/>
          <w:szCs w:val="24"/>
        </w:rPr>
        <w:t xml:space="preserve"> Semester, </w:t>
      </w:r>
      <w:r w:rsidR="001E45E7" w:rsidRPr="00E32EB4">
        <w:rPr>
          <w:b/>
          <w:bCs/>
          <w:sz w:val="24"/>
          <w:szCs w:val="24"/>
        </w:rPr>
        <w:t>Computer Science and Engineering</w:t>
      </w:r>
      <w:r w:rsidRPr="00E32EB4">
        <w:rPr>
          <w:b/>
          <w:bCs/>
          <w:sz w:val="24"/>
          <w:szCs w:val="24"/>
        </w:rPr>
        <w:t>, Model Institute of Engineering and Technology (Autonomous), Jammu”,</w:t>
      </w:r>
      <w:r w:rsidRPr="00E32EB4">
        <w:rPr>
          <w:sz w:val="24"/>
          <w:szCs w:val="24"/>
        </w:rPr>
        <w:t xml:space="preserve"> who carried out the Industry Internship at “</w:t>
      </w:r>
      <w:proofErr w:type="spellStart"/>
      <w:r w:rsidR="001E45E7" w:rsidRPr="00E32EB4">
        <w:rPr>
          <w:rFonts w:eastAsiaTheme="minorHAnsi"/>
          <w:color w:val="000000"/>
          <w:sz w:val="24"/>
          <w:szCs w:val="24"/>
          <w:lang w:val="en-IN"/>
        </w:rPr>
        <w:t>ThinkNEXT</w:t>
      </w:r>
      <w:proofErr w:type="spellEnd"/>
      <w:r w:rsidR="001E45E7" w:rsidRPr="00E32EB4">
        <w:rPr>
          <w:rFonts w:eastAsiaTheme="minorHAnsi"/>
          <w:color w:val="000000"/>
          <w:sz w:val="24"/>
          <w:szCs w:val="24"/>
          <w:lang w:val="en-IN"/>
        </w:rPr>
        <w:t xml:space="preserve"> Technologies Private Limited S.C.F-113, Phase-11, Mohali</w:t>
      </w:r>
      <w:r w:rsidRPr="00E32EB4">
        <w:rPr>
          <w:sz w:val="24"/>
          <w:szCs w:val="24"/>
        </w:rPr>
        <w:t>” work</w:t>
      </w:r>
      <w:r w:rsidR="00ED2A71" w:rsidRPr="00E32EB4">
        <w:rPr>
          <w:sz w:val="24"/>
          <w:szCs w:val="24"/>
        </w:rPr>
        <w:t xml:space="preserve"> </w:t>
      </w:r>
      <w:r w:rsidRPr="00E32EB4">
        <w:rPr>
          <w:sz w:val="24"/>
          <w:szCs w:val="24"/>
        </w:rPr>
        <w:t xml:space="preserve">under </w:t>
      </w:r>
      <w:r w:rsidR="003E4EF5" w:rsidRPr="00E32EB4">
        <w:rPr>
          <w:sz w:val="24"/>
          <w:szCs w:val="24"/>
        </w:rPr>
        <w:t>my mentorship</w:t>
      </w:r>
      <w:r w:rsidRPr="00E32EB4">
        <w:rPr>
          <w:sz w:val="24"/>
          <w:szCs w:val="24"/>
        </w:rPr>
        <w:t xml:space="preserve"> during </w:t>
      </w:r>
      <w:r w:rsidR="001E45E7" w:rsidRPr="00E32EB4">
        <w:rPr>
          <w:sz w:val="24"/>
          <w:szCs w:val="24"/>
        </w:rPr>
        <w:t>20</w:t>
      </w:r>
      <w:r w:rsidR="001E45E7" w:rsidRPr="00E32EB4">
        <w:rPr>
          <w:sz w:val="24"/>
          <w:szCs w:val="24"/>
          <w:vertAlign w:val="superscript"/>
        </w:rPr>
        <w:t>th</w:t>
      </w:r>
      <w:r w:rsidR="001E45E7" w:rsidRPr="00E32EB4">
        <w:rPr>
          <w:sz w:val="24"/>
          <w:szCs w:val="24"/>
        </w:rPr>
        <w:t xml:space="preserve"> </w:t>
      </w:r>
      <w:r w:rsidR="00D27EF7" w:rsidRPr="00E32EB4">
        <w:rPr>
          <w:sz w:val="24"/>
          <w:szCs w:val="24"/>
        </w:rPr>
        <w:t>July</w:t>
      </w:r>
      <w:r w:rsidR="001E45E7" w:rsidRPr="00E32EB4">
        <w:rPr>
          <w:sz w:val="24"/>
          <w:szCs w:val="24"/>
        </w:rPr>
        <w:t xml:space="preserve"> 2022 to 29</w:t>
      </w:r>
      <w:r w:rsidR="001E45E7" w:rsidRPr="00E32EB4">
        <w:rPr>
          <w:sz w:val="24"/>
          <w:szCs w:val="24"/>
          <w:vertAlign w:val="superscript"/>
        </w:rPr>
        <w:t>th</w:t>
      </w:r>
      <w:r w:rsidR="001E45E7" w:rsidRPr="00E32EB4">
        <w:rPr>
          <w:sz w:val="24"/>
          <w:szCs w:val="24"/>
        </w:rPr>
        <w:t xml:space="preserve"> </w:t>
      </w:r>
      <w:r w:rsidR="00E32EB4" w:rsidRPr="00E32EB4">
        <w:rPr>
          <w:sz w:val="24"/>
          <w:szCs w:val="24"/>
        </w:rPr>
        <w:t>August</w:t>
      </w:r>
      <w:r w:rsidR="001E45E7" w:rsidRPr="00E32EB4">
        <w:rPr>
          <w:sz w:val="24"/>
          <w:szCs w:val="24"/>
        </w:rPr>
        <w:t xml:space="preserve"> 2022</w:t>
      </w:r>
    </w:p>
    <w:p w14:paraId="4ABDFF81" w14:textId="77777777" w:rsidR="006976C9" w:rsidRDefault="006976C9" w:rsidP="00AA13A6">
      <w:pPr>
        <w:spacing w:line="360" w:lineRule="auto"/>
        <w:jc w:val="center"/>
        <w:rPr>
          <w:sz w:val="24"/>
          <w:szCs w:val="24"/>
        </w:rPr>
      </w:pPr>
    </w:p>
    <w:p w14:paraId="75FFCE54" w14:textId="77777777" w:rsidR="003E4EF5" w:rsidRDefault="003E4EF5" w:rsidP="00E32EB4">
      <w:pPr>
        <w:spacing w:line="360" w:lineRule="auto"/>
        <w:jc w:val="both"/>
        <w:rPr>
          <w:b/>
          <w:bCs/>
          <w:sz w:val="24"/>
          <w:szCs w:val="24"/>
        </w:rPr>
      </w:pPr>
    </w:p>
    <w:p w14:paraId="719B5DE1" w14:textId="012459DC" w:rsidR="006976C9" w:rsidRPr="00E32EB4" w:rsidRDefault="001E45E7" w:rsidP="00E32EB4">
      <w:pPr>
        <w:spacing w:line="360" w:lineRule="auto"/>
        <w:jc w:val="both"/>
        <w:rPr>
          <w:b/>
          <w:bCs/>
          <w:sz w:val="24"/>
          <w:szCs w:val="24"/>
        </w:rPr>
      </w:pPr>
      <w:r w:rsidRPr="00E32EB4">
        <w:rPr>
          <w:b/>
          <w:bCs/>
          <w:color w:val="000000"/>
          <w:sz w:val="24"/>
          <w:szCs w:val="24"/>
        </w:rPr>
        <w:t>Dr. Swati Goel</w:t>
      </w:r>
      <w:r w:rsidR="006976C9" w:rsidRPr="00E32EB4">
        <w:rPr>
          <w:b/>
          <w:bCs/>
          <w:sz w:val="24"/>
          <w:szCs w:val="24"/>
        </w:rPr>
        <w:t xml:space="preserve"> </w:t>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r>
      <w:r w:rsidR="003E4EF5" w:rsidRPr="00E32EB4">
        <w:rPr>
          <w:b/>
          <w:bCs/>
          <w:sz w:val="24"/>
          <w:szCs w:val="24"/>
        </w:rPr>
        <w:tab/>
      </w:r>
      <w:r w:rsidR="003E4EF5" w:rsidRPr="00E32EB4">
        <w:rPr>
          <w:b/>
          <w:bCs/>
          <w:sz w:val="24"/>
          <w:szCs w:val="24"/>
        </w:rPr>
        <w:tab/>
      </w:r>
    </w:p>
    <w:p w14:paraId="706D7A32" w14:textId="77777777" w:rsidR="006976C9" w:rsidRPr="00E32EB4" w:rsidRDefault="003E4EF5" w:rsidP="00E32EB4">
      <w:pPr>
        <w:spacing w:line="360" w:lineRule="auto"/>
        <w:jc w:val="both"/>
        <w:rPr>
          <w:b/>
          <w:bCs/>
          <w:sz w:val="24"/>
          <w:szCs w:val="24"/>
        </w:rPr>
      </w:pPr>
      <w:r w:rsidRPr="00E32EB4">
        <w:rPr>
          <w:b/>
          <w:bCs/>
          <w:sz w:val="24"/>
          <w:szCs w:val="24"/>
        </w:rPr>
        <w:t>Mentor-Internal Supervisor</w:t>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t xml:space="preserve"> </w:t>
      </w:r>
      <w:r w:rsidR="006976C9" w:rsidRPr="00E32EB4">
        <w:rPr>
          <w:b/>
          <w:bCs/>
          <w:sz w:val="24"/>
          <w:szCs w:val="24"/>
        </w:rPr>
        <w:tab/>
      </w:r>
    </w:p>
    <w:p w14:paraId="32F5BAF0" w14:textId="22DB0D08" w:rsidR="006976C9" w:rsidRPr="00E32EB4" w:rsidRDefault="001E45E7" w:rsidP="00E32EB4">
      <w:pPr>
        <w:spacing w:line="360" w:lineRule="auto"/>
        <w:jc w:val="both"/>
        <w:rPr>
          <w:b/>
          <w:bCs/>
          <w:sz w:val="24"/>
          <w:szCs w:val="24"/>
        </w:rPr>
      </w:pPr>
      <w:r w:rsidRPr="00E32EB4">
        <w:rPr>
          <w:b/>
          <w:bCs/>
          <w:sz w:val="24"/>
          <w:szCs w:val="24"/>
        </w:rPr>
        <w:t>Assistant Professor</w:t>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r>
      <w:r w:rsidR="006976C9" w:rsidRPr="00E32EB4">
        <w:rPr>
          <w:b/>
          <w:bCs/>
          <w:sz w:val="24"/>
          <w:szCs w:val="24"/>
        </w:rPr>
        <w:tab/>
      </w:r>
    </w:p>
    <w:p w14:paraId="18115CE3" w14:textId="2557A344" w:rsidR="003E4EF5" w:rsidRPr="00E32EB4" w:rsidRDefault="001E45E7" w:rsidP="00E32EB4">
      <w:pPr>
        <w:spacing w:line="360" w:lineRule="auto"/>
        <w:jc w:val="both"/>
        <w:rPr>
          <w:b/>
          <w:bCs/>
          <w:sz w:val="24"/>
          <w:szCs w:val="24"/>
        </w:rPr>
      </w:pPr>
      <w:r w:rsidRPr="00E32EB4">
        <w:rPr>
          <w:b/>
          <w:bCs/>
          <w:sz w:val="24"/>
          <w:szCs w:val="24"/>
        </w:rPr>
        <w:t>Computer Science and Engineering</w:t>
      </w:r>
      <w:r w:rsidR="006976C9" w:rsidRPr="00E32EB4">
        <w:rPr>
          <w:b/>
          <w:bCs/>
          <w:sz w:val="24"/>
          <w:szCs w:val="24"/>
        </w:rPr>
        <w:t>, MIET</w:t>
      </w:r>
      <w:r w:rsidR="006976C9" w:rsidRPr="00E32EB4">
        <w:rPr>
          <w:b/>
          <w:bCs/>
          <w:sz w:val="24"/>
          <w:szCs w:val="24"/>
        </w:rPr>
        <w:tab/>
      </w:r>
    </w:p>
    <w:p w14:paraId="6D251FD1" w14:textId="77777777" w:rsidR="006976C9" w:rsidRPr="00E32EB4" w:rsidRDefault="006976C9" w:rsidP="00E32EB4">
      <w:pPr>
        <w:spacing w:line="360" w:lineRule="auto"/>
        <w:jc w:val="both"/>
        <w:rPr>
          <w:b/>
          <w:bCs/>
          <w:sz w:val="24"/>
          <w:szCs w:val="24"/>
        </w:rPr>
      </w:pPr>
      <w:r w:rsidRPr="00E32EB4">
        <w:rPr>
          <w:b/>
          <w:bCs/>
          <w:sz w:val="24"/>
          <w:szCs w:val="24"/>
        </w:rPr>
        <w:tab/>
      </w:r>
      <w:r w:rsidRPr="00E32EB4">
        <w:rPr>
          <w:b/>
          <w:bCs/>
          <w:sz w:val="24"/>
          <w:szCs w:val="24"/>
        </w:rPr>
        <w:tab/>
      </w:r>
      <w:r w:rsidRPr="00E32EB4">
        <w:rPr>
          <w:b/>
          <w:bCs/>
          <w:sz w:val="24"/>
          <w:szCs w:val="24"/>
        </w:rPr>
        <w:tab/>
      </w:r>
      <w:r w:rsidRPr="00E32EB4">
        <w:rPr>
          <w:b/>
          <w:bCs/>
          <w:sz w:val="24"/>
          <w:szCs w:val="24"/>
        </w:rPr>
        <w:tab/>
      </w:r>
      <w:r w:rsidRPr="00E32EB4">
        <w:rPr>
          <w:b/>
          <w:bCs/>
          <w:sz w:val="24"/>
          <w:szCs w:val="24"/>
        </w:rPr>
        <w:tab/>
      </w:r>
      <w:r w:rsidRPr="00E32EB4">
        <w:rPr>
          <w:b/>
          <w:bCs/>
          <w:sz w:val="24"/>
          <w:szCs w:val="24"/>
        </w:rPr>
        <w:tab/>
      </w:r>
      <w:r w:rsidRPr="00E32EB4">
        <w:rPr>
          <w:b/>
          <w:bCs/>
          <w:sz w:val="24"/>
          <w:szCs w:val="24"/>
        </w:rPr>
        <w:tab/>
      </w:r>
      <w:r w:rsidRPr="00E32EB4">
        <w:rPr>
          <w:b/>
          <w:bCs/>
          <w:sz w:val="24"/>
          <w:szCs w:val="24"/>
        </w:rPr>
        <w:tab/>
      </w:r>
    </w:p>
    <w:p w14:paraId="44428D56" w14:textId="77777777" w:rsidR="006976C9" w:rsidRPr="00E32EB4" w:rsidRDefault="006976C9" w:rsidP="00E32EB4">
      <w:pPr>
        <w:spacing w:line="360" w:lineRule="auto"/>
        <w:jc w:val="both"/>
        <w:rPr>
          <w:i/>
          <w:iCs/>
          <w:sz w:val="24"/>
          <w:szCs w:val="24"/>
        </w:rPr>
      </w:pPr>
    </w:p>
    <w:p w14:paraId="4834F22F" w14:textId="77777777" w:rsidR="006976C9" w:rsidRPr="00E32EB4" w:rsidRDefault="006976C9" w:rsidP="00E32EB4">
      <w:pPr>
        <w:spacing w:line="360" w:lineRule="auto"/>
        <w:jc w:val="both"/>
        <w:rPr>
          <w:b/>
          <w:bCs/>
          <w:i/>
          <w:iCs/>
          <w:sz w:val="24"/>
          <w:szCs w:val="24"/>
        </w:rPr>
      </w:pPr>
      <w:r w:rsidRPr="00E32EB4">
        <w:rPr>
          <w:i/>
          <w:iCs/>
          <w:sz w:val="24"/>
          <w:szCs w:val="24"/>
        </w:rPr>
        <w:t>This is to certify that the above stateme</w:t>
      </w:r>
      <w:r w:rsidR="003E4EF5" w:rsidRPr="00E32EB4">
        <w:rPr>
          <w:i/>
          <w:iCs/>
          <w:sz w:val="24"/>
          <w:szCs w:val="24"/>
        </w:rPr>
        <w:t>nt is correct to the best of my</w:t>
      </w:r>
      <w:r w:rsidRPr="00E32EB4">
        <w:rPr>
          <w:i/>
          <w:iCs/>
          <w:sz w:val="24"/>
          <w:szCs w:val="24"/>
        </w:rPr>
        <w:t xml:space="preserve"> knowledge.</w:t>
      </w:r>
    </w:p>
    <w:p w14:paraId="093A3122" w14:textId="77777777" w:rsidR="001E45E7" w:rsidRPr="00E32EB4" w:rsidRDefault="001E45E7" w:rsidP="00E32EB4">
      <w:pPr>
        <w:spacing w:line="360" w:lineRule="auto"/>
        <w:jc w:val="both"/>
        <w:rPr>
          <w:b/>
          <w:bCs/>
          <w:sz w:val="24"/>
          <w:szCs w:val="24"/>
        </w:rPr>
      </w:pPr>
    </w:p>
    <w:p w14:paraId="5A073EA6" w14:textId="77777777" w:rsidR="001E45E7" w:rsidRPr="00E32EB4" w:rsidRDefault="001E45E7" w:rsidP="00E32EB4">
      <w:pPr>
        <w:spacing w:line="360" w:lineRule="auto"/>
        <w:jc w:val="both"/>
        <w:rPr>
          <w:b/>
          <w:bCs/>
          <w:sz w:val="24"/>
          <w:szCs w:val="24"/>
        </w:rPr>
      </w:pPr>
    </w:p>
    <w:p w14:paraId="5FAFB0E2" w14:textId="77777777" w:rsidR="001E45E7" w:rsidRPr="00E32EB4" w:rsidRDefault="001E45E7" w:rsidP="00E32EB4">
      <w:pPr>
        <w:spacing w:line="360" w:lineRule="auto"/>
        <w:jc w:val="both"/>
        <w:rPr>
          <w:b/>
          <w:bCs/>
          <w:sz w:val="24"/>
          <w:szCs w:val="24"/>
        </w:rPr>
      </w:pPr>
    </w:p>
    <w:p w14:paraId="7B208A8B" w14:textId="77777777" w:rsidR="004D6577" w:rsidRPr="00E32EB4" w:rsidRDefault="004D6577" w:rsidP="00E32EB4">
      <w:pPr>
        <w:spacing w:line="360" w:lineRule="auto"/>
        <w:jc w:val="both"/>
        <w:rPr>
          <w:b/>
          <w:bCs/>
          <w:sz w:val="24"/>
          <w:szCs w:val="24"/>
        </w:rPr>
      </w:pPr>
      <w:r w:rsidRPr="00E32EB4">
        <w:rPr>
          <w:b/>
          <w:bCs/>
          <w:sz w:val="24"/>
          <w:szCs w:val="24"/>
        </w:rPr>
        <w:t>Dr. Ashok Kumar</w:t>
      </w:r>
    </w:p>
    <w:p w14:paraId="2A6FE491" w14:textId="77777777" w:rsidR="004D6577" w:rsidRPr="00E32EB4" w:rsidRDefault="004D6577" w:rsidP="00E32EB4">
      <w:pPr>
        <w:spacing w:line="360" w:lineRule="auto"/>
        <w:jc w:val="both"/>
        <w:rPr>
          <w:b/>
          <w:bCs/>
          <w:sz w:val="24"/>
          <w:szCs w:val="24"/>
        </w:rPr>
      </w:pPr>
      <w:r w:rsidRPr="00E32EB4">
        <w:rPr>
          <w:b/>
          <w:bCs/>
          <w:sz w:val="24"/>
          <w:szCs w:val="24"/>
        </w:rPr>
        <w:t>Dean Academics Affairs</w:t>
      </w:r>
    </w:p>
    <w:p w14:paraId="21A06213" w14:textId="77777777" w:rsidR="004D6577" w:rsidRPr="00E32EB4" w:rsidRDefault="004D6577" w:rsidP="00E32EB4">
      <w:pPr>
        <w:spacing w:line="360" w:lineRule="auto"/>
        <w:jc w:val="both"/>
        <w:rPr>
          <w:b/>
          <w:bCs/>
          <w:sz w:val="24"/>
          <w:szCs w:val="24"/>
        </w:rPr>
      </w:pPr>
      <w:r w:rsidRPr="00E32EB4">
        <w:rPr>
          <w:b/>
          <w:bCs/>
          <w:sz w:val="24"/>
          <w:szCs w:val="24"/>
        </w:rPr>
        <w:t>Model Institute of Engineering &amp; Technology (Autonomous)</w:t>
      </w:r>
    </w:p>
    <w:p w14:paraId="575ED619" w14:textId="77777777" w:rsidR="00231045" w:rsidRDefault="00231045" w:rsidP="001920CA">
      <w:pPr>
        <w:pStyle w:val="BodyText"/>
        <w:spacing w:line="480" w:lineRule="auto"/>
        <w:jc w:val="center"/>
        <w:rPr>
          <w:b/>
          <w:bCs/>
          <w:sz w:val="36"/>
          <w:szCs w:val="36"/>
          <w:u w:val="single"/>
        </w:rPr>
      </w:pPr>
    </w:p>
    <w:p w14:paraId="6C486455" w14:textId="77777777" w:rsidR="00914C5D" w:rsidRDefault="00914C5D" w:rsidP="005D6170">
      <w:pPr>
        <w:jc w:val="center"/>
        <w:rPr>
          <w:b/>
          <w:bCs/>
          <w:sz w:val="28"/>
          <w:szCs w:val="28"/>
        </w:rPr>
      </w:pPr>
    </w:p>
    <w:p w14:paraId="303DF642" w14:textId="77777777" w:rsidR="00225621" w:rsidRDefault="00225621" w:rsidP="005D6170">
      <w:pPr>
        <w:jc w:val="center"/>
        <w:rPr>
          <w:b/>
          <w:bCs/>
          <w:sz w:val="28"/>
          <w:szCs w:val="28"/>
        </w:rPr>
      </w:pPr>
    </w:p>
    <w:p w14:paraId="4E807842" w14:textId="77777777" w:rsidR="00E32EB4" w:rsidRDefault="00E32EB4" w:rsidP="005D6170">
      <w:pPr>
        <w:jc w:val="center"/>
        <w:rPr>
          <w:b/>
          <w:bCs/>
          <w:sz w:val="28"/>
          <w:szCs w:val="28"/>
        </w:rPr>
      </w:pPr>
    </w:p>
    <w:p w14:paraId="57BEEFE8" w14:textId="77777777" w:rsidR="00E32EB4" w:rsidRDefault="00E32EB4" w:rsidP="005D6170">
      <w:pPr>
        <w:jc w:val="center"/>
        <w:rPr>
          <w:b/>
          <w:bCs/>
          <w:sz w:val="28"/>
          <w:szCs w:val="28"/>
        </w:rPr>
      </w:pPr>
    </w:p>
    <w:p w14:paraId="38095120" w14:textId="77777777" w:rsidR="00E32EB4" w:rsidRDefault="00E32EB4" w:rsidP="005D6170">
      <w:pPr>
        <w:jc w:val="center"/>
        <w:rPr>
          <w:b/>
          <w:bCs/>
          <w:sz w:val="28"/>
          <w:szCs w:val="28"/>
        </w:rPr>
      </w:pPr>
    </w:p>
    <w:p w14:paraId="541D12AC" w14:textId="5306697A" w:rsidR="005D6170" w:rsidRPr="005C5EFA" w:rsidRDefault="005D6170" w:rsidP="005D6170">
      <w:pPr>
        <w:jc w:val="center"/>
        <w:rPr>
          <w:b/>
          <w:bCs/>
          <w:sz w:val="28"/>
          <w:szCs w:val="28"/>
        </w:rPr>
      </w:pPr>
      <w:r w:rsidRPr="005C5EFA">
        <w:rPr>
          <w:b/>
          <w:bCs/>
          <w:sz w:val="28"/>
          <w:szCs w:val="28"/>
        </w:rPr>
        <w:lastRenderedPageBreak/>
        <w:t>ACKNOWLEDGEMENTS</w:t>
      </w:r>
    </w:p>
    <w:p w14:paraId="7A62425F" w14:textId="20D9F326" w:rsidR="00914C5D" w:rsidRDefault="00E32793" w:rsidP="005D6170">
      <w:pPr>
        <w:jc w:val="both"/>
        <w:rPr>
          <w:b/>
          <w:bCs/>
          <w:color w:val="000000"/>
          <w:sz w:val="20"/>
          <w:szCs w:val="20"/>
        </w:rPr>
      </w:pPr>
      <w:r>
        <w:rPr>
          <w:b/>
          <w:bCs/>
          <w:noProof/>
          <w:sz w:val="28"/>
          <w:szCs w:val="28"/>
        </w:rPr>
        <mc:AlternateContent>
          <mc:Choice Requires="wps">
            <w:drawing>
              <wp:anchor distT="0" distB="0" distL="114300" distR="114300" simplePos="0" relativeHeight="251657728" behindDoc="0" locked="0" layoutInCell="1" allowOverlap="1" wp14:anchorId="6DC21585" wp14:editId="27A9316D">
                <wp:simplePos x="0" y="0"/>
                <wp:positionH relativeFrom="column">
                  <wp:posOffset>-19050</wp:posOffset>
                </wp:positionH>
                <wp:positionV relativeFrom="paragraph">
                  <wp:posOffset>57785</wp:posOffset>
                </wp:positionV>
                <wp:extent cx="5276850" cy="0"/>
                <wp:effectExtent l="0" t="0" r="0" b="0"/>
                <wp:wrapNone/>
                <wp:docPr id="24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281F8" id="AutoShape 42" o:spid="_x0000_s1026" type="#_x0000_t32" style="position:absolute;margin-left:-1.5pt;margin-top:4.55pt;width:41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"/>
            </w:pict>
          </mc:Fallback>
        </mc:AlternateContent>
      </w:r>
    </w:p>
    <w:p w14:paraId="4ABBE59C" w14:textId="77777777" w:rsidR="00CC0EA8" w:rsidRDefault="00DD7CE2" w:rsidP="00E028C9">
      <w:pPr>
        <w:spacing w:line="360" w:lineRule="auto"/>
        <w:jc w:val="both"/>
        <w:rPr>
          <w:bCs/>
          <w:sz w:val="24"/>
          <w:szCs w:val="24"/>
        </w:rPr>
      </w:pPr>
      <w:r w:rsidRPr="0041117B">
        <w:rPr>
          <w:bCs/>
          <w:sz w:val="24"/>
          <w:szCs w:val="24"/>
        </w:rPr>
        <w:t>Industry Internship</w:t>
      </w:r>
      <w:r w:rsidR="005D6170" w:rsidRPr="0041117B">
        <w:rPr>
          <w:bCs/>
          <w:sz w:val="24"/>
          <w:szCs w:val="24"/>
        </w:rPr>
        <w:t xml:space="preserve"> is an important aspect in the field of engineering, where </w:t>
      </w:r>
      <w:r w:rsidR="00462193" w:rsidRPr="0041117B">
        <w:rPr>
          <w:bCs/>
          <w:sz w:val="24"/>
          <w:szCs w:val="24"/>
        </w:rPr>
        <w:t>contributions are</w:t>
      </w:r>
      <w:r w:rsidR="005D6170" w:rsidRPr="0041117B">
        <w:rPr>
          <w:bCs/>
          <w:sz w:val="24"/>
          <w:szCs w:val="24"/>
        </w:rPr>
        <w:t xml:space="preserve"> made by many </w:t>
      </w:r>
      <w:r w:rsidR="007759A2" w:rsidRPr="0041117B">
        <w:rPr>
          <w:bCs/>
          <w:sz w:val="24"/>
          <w:szCs w:val="24"/>
        </w:rPr>
        <w:t>people</w:t>
      </w:r>
      <w:r w:rsidR="005D6170" w:rsidRPr="0041117B">
        <w:rPr>
          <w:bCs/>
          <w:sz w:val="24"/>
          <w:szCs w:val="24"/>
        </w:rPr>
        <w:t xml:space="preserve"> and organizations. The present shape of this work has come forth after contribution from different spheres.</w:t>
      </w:r>
    </w:p>
    <w:p w14:paraId="28390749" w14:textId="77777777" w:rsidR="00CC0EA8" w:rsidRDefault="007759A2" w:rsidP="00E028C9">
      <w:pPr>
        <w:spacing w:line="360" w:lineRule="auto"/>
        <w:jc w:val="both"/>
      </w:pPr>
      <w:r w:rsidRPr="0041117B">
        <w:rPr>
          <w:bCs/>
        </w:rPr>
        <w:t xml:space="preserve">Firstly, I would like to express my special thanks of gratitude to my teacher (Mr. Sunil Kumar) who gave me the golden opportunity to do this wonderful project on the topic (Python Django), which also helped me in doing a lot of Research and I came to know about so many new things I am thankful to them. </w:t>
      </w:r>
      <w:r w:rsidR="005D6170" w:rsidRPr="0041117B">
        <w:t xml:space="preserve">I would also like to thank my parents, friends etc. who helped me in my </w:t>
      </w:r>
      <w:r w:rsidR="00DD7CE2" w:rsidRPr="0041117B">
        <w:t>Industry Internship</w:t>
      </w:r>
      <w:r w:rsidR="005D6170" w:rsidRPr="0041117B">
        <w:t>.</w:t>
      </w:r>
    </w:p>
    <w:p w14:paraId="730490C9" w14:textId="77777777" w:rsidR="00CC0EA8" w:rsidRDefault="007759A2" w:rsidP="00E028C9">
      <w:pPr>
        <w:spacing w:line="360" w:lineRule="auto"/>
        <w:jc w:val="both"/>
      </w:pPr>
      <w:r w:rsidRPr="0041117B">
        <w:t>Secondly, I would also like to thank my parents and friends who helped me a lot in finalizing this project within the limited time frame.</w:t>
      </w:r>
    </w:p>
    <w:p w14:paraId="364FC602" w14:textId="77777777" w:rsidR="00CC0EA8" w:rsidRDefault="007759A2" w:rsidP="00E028C9">
      <w:pPr>
        <w:spacing w:line="360" w:lineRule="auto"/>
        <w:jc w:val="both"/>
      </w:pPr>
      <w:r w:rsidRPr="0041117B">
        <w:t xml:space="preserve">I must record my deep sense of gratitude to Prof. (Dr.) Ankur Gupta (Director, MIET) and Prof. (Dr.) Ashok Kumar (Dean Academics &amp; HOD CSE, MIET) for their guidance, constant </w:t>
      </w:r>
      <w:r w:rsidR="00D27EF7" w:rsidRPr="0041117B">
        <w:t>inspiration,</w:t>
      </w:r>
      <w:r w:rsidRPr="0041117B">
        <w:t xml:space="preserve"> and encouragement, and for their keen involvement</w:t>
      </w:r>
      <w:r w:rsidR="00200E20" w:rsidRPr="0041117B">
        <w:t xml:space="preserve"> </w:t>
      </w:r>
      <w:r w:rsidRPr="0041117B">
        <w:t>throughout the course of present work.</w:t>
      </w:r>
    </w:p>
    <w:p w14:paraId="39BCE065" w14:textId="77777777" w:rsidR="00CC0EA8" w:rsidRDefault="00DD7CE2" w:rsidP="00E028C9">
      <w:pPr>
        <w:spacing w:line="360" w:lineRule="auto"/>
        <w:jc w:val="both"/>
        <w:rPr>
          <w:bCs/>
          <w:sz w:val="24"/>
          <w:szCs w:val="24"/>
        </w:rPr>
      </w:pPr>
      <w:r w:rsidRPr="0041117B">
        <w:t>I express my sincere gratitude to “</w:t>
      </w:r>
      <w:proofErr w:type="spellStart"/>
      <w:r w:rsidR="007759A2" w:rsidRPr="0041117B">
        <w:rPr>
          <w:rFonts w:eastAsiaTheme="minorHAnsi"/>
          <w:color w:val="000000"/>
          <w:lang w:val="en-IN"/>
        </w:rPr>
        <w:t>ThinkNEXT</w:t>
      </w:r>
      <w:proofErr w:type="spellEnd"/>
      <w:r w:rsidR="007759A2" w:rsidRPr="0041117B">
        <w:rPr>
          <w:rFonts w:eastAsiaTheme="minorHAnsi"/>
          <w:color w:val="000000"/>
          <w:lang w:val="en-IN"/>
        </w:rPr>
        <w:t xml:space="preserve"> Technologies Private Limited S.C.F-113, Phase-11, Mohali</w:t>
      </w:r>
      <w:r w:rsidRPr="0041117B">
        <w:t>” for giving me the opportu</w:t>
      </w:r>
      <w:r w:rsidR="00300F6A" w:rsidRPr="0041117B">
        <w:t xml:space="preserve">nity to work on </w:t>
      </w:r>
      <w:r w:rsidR="007759A2" w:rsidRPr="0041117B">
        <w:t>an Industry</w:t>
      </w:r>
      <w:r w:rsidRPr="0041117B">
        <w:t xml:space="preserve"> Internship during my</w:t>
      </w:r>
      <w:r w:rsidR="007759A2" w:rsidRPr="0041117B">
        <w:t xml:space="preserve"> 3</w:t>
      </w:r>
      <w:r w:rsidR="007759A2" w:rsidRPr="0041117B">
        <w:rPr>
          <w:vertAlign w:val="superscript"/>
        </w:rPr>
        <w:t>rd</w:t>
      </w:r>
      <w:r w:rsidR="007759A2" w:rsidRPr="0041117B">
        <w:t xml:space="preserve"> year</w:t>
      </w:r>
      <w:r w:rsidRPr="0041117B">
        <w:t xml:space="preserve"> of B.E. </w:t>
      </w:r>
    </w:p>
    <w:p w14:paraId="607A420C" w14:textId="77777777" w:rsidR="00CC0EA8" w:rsidRDefault="005D6170" w:rsidP="00E028C9">
      <w:pPr>
        <w:spacing w:line="360" w:lineRule="auto"/>
        <w:jc w:val="both"/>
        <w:rPr>
          <w:bCs/>
          <w:sz w:val="24"/>
          <w:szCs w:val="24"/>
        </w:rPr>
      </w:pPr>
      <w:r w:rsidRPr="0041117B">
        <w:rPr>
          <w:bCs/>
          <w:sz w:val="24"/>
          <w:szCs w:val="24"/>
        </w:rPr>
        <w:t>I express my sincere gratitude to Model Institute of Engineering and Technology (Autonomous), Jammu for giving me</w:t>
      </w:r>
      <w:r w:rsidR="00DD7CE2" w:rsidRPr="0041117B">
        <w:rPr>
          <w:bCs/>
          <w:sz w:val="24"/>
          <w:szCs w:val="24"/>
        </w:rPr>
        <w:t xml:space="preserve"> </w:t>
      </w:r>
      <w:r w:rsidRPr="0041117B">
        <w:rPr>
          <w:bCs/>
          <w:sz w:val="24"/>
          <w:szCs w:val="24"/>
        </w:rPr>
        <w:t>the opportu</w:t>
      </w:r>
      <w:r w:rsidR="00FB411D" w:rsidRPr="0041117B">
        <w:rPr>
          <w:bCs/>
          <w:sz w:val="24"/>
          <w:szCs w:val="24"/>
        </w:rPr>
        <w:t xml:space="preserve">nity to work on </w:t>
      </w:r>
      <w:r w:rsidR="00DD7CE2" w:rsidRPr="0041117B">
        <w:rPr>
          <w:bCs/>
          <w:sz w:val="24"/>
          <w:szCs w:val="24"/>
        </w:rPr>
        <w:t>Industry Internship</w:t>
      </w:r>
      <w:r w:rsidRPr="0041117B">
        <w:rPr>
          <w:bCs/>
          <w:sz w:val="24"/>
          <w:szCs w:val="24"/>
        </w:rPr>
        <w:t xml:space="preserve"> during my</w:t>
      </w:r>
      <w:r w:rsidR="00DD7CE2" w:rsidRPr="0041117B">
        <w:rPr>
          <w:bCs/>
          <w:sz w:val="24"/>
          <w:szCs w:val="24"/>
        </w:rPr>
        <w:t xml:space="preserve"> </w:t>
      </w:r>
      <w:r w:rsidR="007759A2" w:rsidRPr="0041117B">
        <w:rPr>
          <w:bCs/>
          <w:sz w:val="24"/>
          <w:szCs w:val="24"/>
        </w:rPr>
        <w:t>3</w:t>
      </w:r>
      <w:r w:rsidR="007759A2" w:rsidRPr="0041117B">
        <w:rPr>
          <w:bCs/>
          <w:sz w:val="24"/>
          <w:szCs w:val="24"/>
          <w:vertAlign w:val="superscript"/>
        </w:rPr>
        <w:t>rd</w:t>
      </w:r>
      <w:r w:rsidR="007759A2" w:rsidRPr="0041117B">
        <w:rPr>
          <w:bCs/>
          <w:sz w:val="24"/>
          <w:szCs w:val="24"/>
        </w:rPr>
        <w:t xml:space="preserve"> </w:t>
      </w:r>
      <w:r w:rsidRPr="0041117B">
        <w:rPr>
          <w:bCs/>
          <w:sz w:val="24"/>
          <w:szCs w:val="24"/>
        </w:rPr>
        <w:t>year of B.E.</w:t>
      </w:r>
    </w:p>
    <w:p w14:paraId="4321530F" w14:textId="77777777" w:rsidR="00CC0EA8" w:rsidRDefault="00200E20" w:rsidP="00E028C9">
      <w:pPr>
        <w:spacing w:line="360" w:lineRule="auto"/>
        <w:jc w:val="both"/>
        <w:rPr>
          <w:bCs/>
          <w:sz w:val="24"/>
          <w:szCs w:val="24"/>
        </w:rPr>
      </w:pPr>
      <w:r w:rsidRPr="0041117B">
        <w:rPr>
          <w:color w:val="000000"/>
          <w:sz w:val="24"/>
          <w:szCs w:val="24"/>
        </w:rPr>
        <w:t xml:space="preserve">I express my sincere gratitude to </w:t>
      </w:r>
      <w:proofErr w:type="spellStart"/>
      <w:r w:rsidRPr="0041117B">
        <w:rPr>
          <w:rFonts w:eastAsiaTheme="minorHAnsi"/>
          <w:color w:val="000000"/>
          <w:sz w:val="24"/>
          <w:szCs w:val="24"/>
          <w:lang w:val="en-IN"/>
        </w:rPr>
        <w:t>ThinkNEXT</w:t>
      </w:r>
      <w:proofErr w:type="spellEnd"/>
      <w:r w:rsidRPr="0041117B">
        <w:rPr>
          <w:rFonts w:eastAsiaTheme="minorHAnsi"/>
          <w:color w:val="000000"/>
          <w:sz w:val="24"/>
          <w:szCs w:val="24"/>
          <w:lang w:val="en-IN"/>
        </w:rPr>
        <w:t xml:space="preserve"> Technologies Private Limited S.C.F-113, Phase-11, Mohali</w:t>
      </w:r>
      <w:r w:rsidRPr="0041117B">
        <w:rPr>
          <w:color w:val="000000"/>
          <w:sz w:val="24"/>
          <w:szCs w:val="24"/>
        </w:rPr>
        <w:t>, Mohali and Model Institute of Engineering and Technology (Autonomous), Jammu for giving me the opportunity. I perceive this opportunity as a big milestone in my career development.</w:t>
      </w:r>
    </w:p>
    <w:p w14:paraId="7D13537E" w14:textId="77777777" w:rsidR="00CC0EA8" w:rsidRDefault="00200E20" w:rsidP="00E028C9">
      <w:pPr>
        <w:spacing w:line="360" w:lineRule="auto"/>
        <w:jc w:val="both"/>
        <w:rPr>
          <w:bCs/>
          <w:sz w:val="24"/>
          <w:szCs w:val="24"/>
        </w:rPr>
      </w:pPr>
      <w:r w:rsidRPr="0041117B">
        <w:rPr>
          <w:color w:val="000000"/>
          <w:sz w:val="24"/>
          <w:szCs w:val="24"/>
        </w:rPr>
        <w:t>I will</w:t>
      </w:r>
      <w:r w:rsidRPr="0041117B">
        <w:rPr>
          <w:sz w:val="24"/>
          <w:szCs w:val="24"/>
        </w:rPr>
        <w:t xml:space="preserve"> </w:t>
      </w:r>
      <w:r w:rsidRPr="0041117B">
        <w:rPr>
          <w:color w:val="000000"/>
          <w:sz w:val="24"/>
          <w:szCs w:val="24"/>
        </w:rPr>
        <w:t xml:space="preserve">strive to use gained skills and knowledge in the best possible way, and I will continue to work on their improvement, </w:t>
      </w:r>
      <w:r w:rsidR="00D27EF7" w:rsidRPr="0041117B">
        <w:rPr>
          <w:color w:val="000000"/>
          <w:sz w:val="24"/>
          <w:szCs w:val="24"/>
        </w:rPr>
        <w:t>to</w:t>
      </w:r>
      <w:r w:rsidRPr="0041117B">
        <w:rPr>
          <w:color w:val="000000"/>
          <w:sz w:val="24"/>
          <w:szCs w:val="24"/>
        </w:rPr>
        <w:t xml:space="preserve"> attain desired career objectives. Hope to continue cooperation with all of you in the future.</w:t>
      </w:r>
    </w:p>
    <w:p w14:paraId="37E2B550" w14:textId="6976FB69" w:rsidR="005D6170" w:rsidRPr="00CD6B46" w:rsidRDefault="005D6170" w:rsidP="00E028C9">
      <w:pPr>
        <w:spacing w:line="360" w:lineRule="auto"/>
        <w:jc w:val="both"/>
        <w:rPr>
          <w:bCs/>
          <w:sz w:val="24"/>
          <w:szCs w:val="24"/>
        </w:rPr>
      </w:pPr>
      <w:r w:rsidRPr="0041117B">
        <w:rPr>
          <w:bCs/>
          <w:sz w:val="24"/>
          <w:szCs w:val="24"/>
        </w:rPr>
        <w:t xml:space="preserve">At the end thanks to the Almighty </w:t>
      </w:r>
      <w:r w:rsidR="007759A2" w:rsidRPr="0041117B">
        <w:rPr>
          <w:bCs/>
          <w:sz w:val="24"/>
          <w:szCs w:val="24"/>
        </w:rPr>
        <w:t>for everything</w:t>
      </w:r>
      <w:r w:rsidR="00CC0EA8">
        <w:rPr>
          <w:bCs/>
          <w:sz w:val="24"/>
          <w:szCs w:val="24"/>
        </w:rPr>
        <w:t>.</w:t>
      </w:r>
    </w:p>
    <w:p w14:paraId="77BCF651" w14:textId="77777777" w:rsidR="007759A2" w:rsidRDefault="007759A2" w:rsidP="008D5CC0">
      <w:pPr>
        <w:spacing w:line="360" w:lineRule="auto"/>
        <w:ind w:right="480"/>
        <w:jc w:val="both"/>
        <w:rPr>
          <w:b/>
          <w:color w:val="00B050"/>
          <w:sz w:val="24"/>
          <w:szCs w:val="24"/>
        </w:rPr>
      </w:pPr>
    </w:p>
    <w:p w14:paraId="6E32CF3E" w14:textId="274288D3" w:rsidR="005D6170" w:rsidRDefault="005D6170" w:rsidP="005D6170">
      <w:pPr>
        <w:ind w:right="480"/>
        <w:rPr>
          <w:b/>
          <w:color w:val="00B050"/>
          <w:sz w:val="24"/>
          <w:szCs w:val="24"/>
        </w:rPr>
      </w:pPr>
      <w:r w:rsidRPr="00FD1CEB">
        <w:rPr>
          <w:b/>
          <w:color w:val="00B050"/>
          <w:sz w:val="24"/>
          <w:szCs w:val="24"/>
        </w:rPr>
        <w:t>(</w:t>
      </w:r>
      <w:r w:rsidR="007759A2">
        <w:rPr>
          <w:b/>
          <w:i/>
          <w:iCs/>
          <w:color w:val="00B050"/>
          <w:sz w:val="24"/>
          <w:szCs w:val="24"/>
        </w:rPr>
        <w:t>Ujjwal Sharma</w:t>
      </w:r>
      <w:r w:rsidRPr="00FD1CEB">
        <w:rPr>
          <w:b/>
          <w:color w:val="00B050"/>
          <w:sz w:val="24"/>
          <w:szCs w:val="24"/>
        </w:rPr>
        <w:t xml:space="preserve">)                 </w:t>
      </w:r>
      <w:r>
        <w:rPr>
          <w:b/>
          <w:color w:val="00B050"/>
          <w:sz w:val="24"/>
          <w:szCs w:val="24"/>
        </w:rPr>
        <w:t xml:space="preserve">                          </w:t>
      </w:r>
    </w:p>
    <w:p w14:paraId="2E45782F" w14:textId="053EA1D0" w:rsidR="005D6170" w:rsidRPr="00FD1CEB" w:rsidRDefault="007759A2" w:rsidP="005D6170">
      <w:pPr>
        <w:ind w:right="480"/>
        <w:rPr>
          <w:b/>
          <w:color w:val="00B050"/>
          <w:sz w:val="24"/>
          <w:szCs w:val="24"/>
        </w:rPr>
      </w:pPr>
      <w:r>
        <w:rPr>
          <w:b/>
          <w:color w:val="00B050"/>
          <w:sz w:val="24"/>
          <w:szCs w:val="24"/>
        </w:rPr>
        <w:t xml:space="preserve">    2020a1r116</w:t>
      </w:r>
    </w:p>
    <w:p w14:paraId="5A473B1E" w14:textId="2CE822FF" w:rsidR="00143E08" w:rsidRDefault="00143E08">
      <w:pPr>
        <w:rPr>
          <w:sz w:val="24"/>
        </w:rPr>
        <w:sectPr w:rsidR="00143E08" w:rsidSect="006A4743">
          <w:footerReference w:type="default" r:id="rId13"/>
          <w:pgSz w:w="11910" w:h="16840" w:code="9"/>
          <w:pgMar w:top="1168" w:right="1440" w:bottom="1440" w:left="2160" w:header="0" w:footer="992" w:gutter="0"/>
          <w:pgNumType w:fmt="lowerRoman" w:start="1"/>
          <w:cols w:space="720"/>
        </w:sectPr>
      </w:pPr>
    </w:p>
    <w:p w14:paraId="79B3D871" w14:textId="76BC3271" w:rsidR="00143E08" w:rsidRPr="005C5EFA" w:rsidRDefault="00545E9B" w:rsidP="00545E9B">
      <w:pPr>
        <w:pStyle w:val="BodyText"/>
        <w:jc w:val="center"/>
        <w:rPr>
          <w:b/>
          <w:sz w:val="28"/>
          <w:szCs w:val="32"/>
        </w:rPr>
      </w:pPr>
      <w:r w:rsidRPr="005C5EFA">
        <w:rPr>
          <w:b/>
          <w:sz w:val="28"/>
          <w:szCs w:val="32"/>
        </w:rPr>
        <w:lastRenderedPageBreak/>
        <w:t>SELF EVALUATION</w:t>
      </w:r>
    </w:p>
    <w:p w14:paraId="0383727F" w14:textId="701EB22E" w:rsidR="00545E9B" w:rsidRDefault="00E32793" w:rsidP="00545E9B">
      <w:pPr>
        <w:pStyle w:val="BodyText"/>
        <w:jc w:val="center"/>
        <w:rPr>
          <w:b/>
          <w:sz w:val="33"/>
        </w:rPr>
      </w:pPr>
      <w:r>
        <w:rPr>
          <w:b/>
          <w:noProof/>
          <w:sz w:val="33"/>
        </w:rPr>
        <mc:AlternateContent>
          <mc:Choice Requires="wps">
            <w:drawing>
              <wp:anchor distT="0" distB="0" distL="114300" distR="114300" simplePos="0" relativeHeight="251658752" behindDoc="0" locked="0" layoutInCell="1" allowOverlap="1" wp14:anchorId="49C0804F" wp14:editId="605D2343">
                <wp:simplePos x="0" y="0"/>
                <wp:positionH relativeFrom="column">
                  <wp:posOffset>-114300</wp:posOffset>
                </wp:positionH>
                <wp:positionV relativeFrom="paragraph">
                  <wp:posOffset>68580</wp:posOffset>
                </wp:positionV>
                <wp:extent cx="5276850" cy="0"/>
                <wp:effectExtent l="0" t="0" r="0" b="0"/>
                <wp:wrapNone/>
                <wp:docPr id="24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C1C60" id="AutoShape 43" o:spid="_x0000_s1026" type="#_x0000_t32" style="position:absolute;margin-left:-9pt;margin-top:5.4pt;width:41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"/>
            </w:pict>
          </mc:Fallback>
        </mc:AlternateContent>
      </w:r>
    </w:p>
    <w:p w14:paraId="64CC26F6" w14:textId="77777777" w:rsidR="00545E9B" w:rsidRDefault="00545E9B">
      <w:pPr>
        <w:pStyle w:val="BodyText"/>
        <w:spacing w:before="3"/>
        <w:rPr>
          <w:b/>
          <w:sz w:val="33"/>
        </w:rPr>
      </w:pPr>
    </w:p>
    <w:p w14:paraId="13F9702E" w14:textId="341802D2" w:rsidR="00545E9B" w:rsidRDefault="00AA12D4">
      <w:pPr>
        <w:pStyle w:val="BodyText"/>
        <w:spacing w:before="3"/>
        <w:rPr>
          <w:b/>
          <w:sz w:val="33"/>
        </w:rPr>
      </w:pPr>
      <w:r>
        <w:rPr>
          <w:b/>
          <w:noProof/>
          <w:sz w:val="33"/>
        </w:rPr>
        <w:drawing>
          <wp:anchor distT="0" distB="0" distL="114300" distR="114300" simplePos="0" relativeHeight="251652096" behindDoc="1" locked="0" layoutInCell="1" allowOverlap="1" wp14:anchorId="2FEC38DB" wp14:editId="2D67B135">
            <wp:simplePos x="0" y="0"/>
            <wp:positionH relativeFrom="column">
              <wp:posOffset>168409</wp:posOffset>
            </wp:positionH>
            <wp:positionV relativeFrom="paragraph">
              <wp:posOffset>7011670</wp:posOffset>
            </wp:positionV>
            <wp:extent cx="5276850" cy="1120775"/>
            <wp:effectExtent l="0" t="0" r="0" b="0"/>
            <wp:wrapNone/>
            <wp:docPr id="6" name="Picture 6"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76850" cy="1120775"/>
                    </a:xfrm>
                    <a:prstGeom prst="rect">
                      <a:avLst/>
                    </a:prstGeom>
                  </pic:spPr>
                </pic:pic>
              </a:graphicData>
            </a:graphic>
          </wp:anchor>
        </w:drawing>
      </w:r>
      <w:r>
        <w:rPr>
          <w:b/>
          <w:noProof/>
          <w:sz w:val="33"/>
        </w:rPr>
        <w:drawing>
          <wp:inline distT="0" distB="0" distL="0" distR="0" wp14:anchorId="69F975AB" wp14:editId="76763C20">
            <wp:extent cx="5719593" cy="7306579"/>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8493" cy="7343498"/>
                    </a:xfrm>
                    <a:prstGeom prst="rect">
                      <a:avLst/>
                    </a:prstGeom>
                  </pic:spPr>
                </pic:pic>
              </a:graphicData>
            </a:graphic>
          </wp:inline>
        </w:drawing>
      </w:r>
    </w:p>
    <w:p w14:paraId="602E0059" w14:textId="3ED95ED6" w:rsidR="00AA12D4" w:rsidRDefault="00AA12D4">
      <w:pPr>
        <w:pStyle w:val="BodyText"/>
        <w:spacing w:before="3"/>
        <w:rPr>
          <w:b/>
          <w:sz w:val="33"/>
        </w:rPr>
      </w:pPr>
    </w:p>
    <w:p w14:paraId="54B1AD2B" w14:textId="7565442F" w:rsidR="00AA12D4" w:rsidRDefault="00AA12D4">
      <w:pPr>
        <w:pStyle w:val="BodyText"/>
        <w:spacing w:before="3"/>
        <w:rPr>
          <w:b/>
          <w:sz w:val="33"/>
        </w:rPr>
      </w:pPr>
    </w:p>
    <w:p w14:paraId="0DB05237" w14:textId="6B83B366" w:rsidR="00AA12D4" w:rsidRDefault="00AA12D4">
      <w:pPr>
        <w:pStyle w:val="BodyText"/>
        <w:spacing w:before="3"/>
        <w:rPr>
          <w:b/>
          <w:sz w:val="33"/>
        </w:rPr>
      </w:pPr>
    </w:p>
    <w:p w14:paraId="27CAC58E" w14:textId="3F769CA8" w:rsidR="00AA12D4" w:rsidRDefault="00AA12D4">
      <w:pPr>
        <w:pStyle w:val="BodyText"/>
        <w:spacing w:before="3"/>
        <w:rPr>
          <w:b/>
          <w:sz w:val="33"/>
        </w:rPr>
      </w:pPr>
      <w:r>
        <w:rPr>
          <w:b/>
          <w:noProof/>
          <w:sz w:val="33"/>
        </w:rPr>
        <w:lastRenderedPageBreak/>
        <w:drawing>
          <wp:anchor distT="0" distB="0" distL="114300" distR="114300" simplePos="0" relativeHeight="251649024" behindDoc="0" locked="0" layoutInCell="1" allowOverlap="1" wp14:anchorId="01E34ADF" wp14:editId="3C2332FC">
            <wp:simplePos x="0" y="0"/>
            <wp:positionH relativeFrom="column">
              <wp:posOffset>-388515</wp:posOffset>
            </wp:positionH>
            <wp:positionV relativeFrom="paragraph">
              <wp:posOffset>-313</wp:posOffset>
            </wp:positionV>
            <wp:extent cx="6048503" cy="4082557"/>
            <wp:effectExtent l="0" t="0" r="0" b="0"/>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48503" cy="4082557"/>
                    </a:xfrm>
                    <a:prstGeom prst="rect">
                      <a:avLst/>
                    </a:prstGeom>
                  </pic:spPr>
                </pic:pic>
              </a:graphicData>
            </a:graphic>
            <wp14:sizeRelH relativeFrom="margin">
              <wp14:pctWidth>0</wp14:pctWidth>
            </wp14:sizeRelH>
            <wp14:sizeRelV relativeFrom="margin">
              <wp14:pctHeight>0</wp14:pctHeight>
            </wp14:sizeRelV>
          </wp:anchor>
        </w:drawing>
      </w:r>
    </w:p>
    <w:p w14:paraId="73F2128F" w14:textId="7161EB79" w:rsidR="00AA12D4" w:rsidRDefault="00AA12D4">
      <w:pPr>
        <w:pStyle w:val="BodyText"/>
        <w:spacing w:before="3"/>
        <w:rPr>
          <w:b/>
          <w:sz w:val="33"/>
        </w:rPr>
      </w:pPr>
    </w:p>
    <w:p w14:paraId="63514351" w14:textId="55FD9D39" w:rsidR="00545E9B" w:rsidRDefault="00545E9B">
      <w:pPr>
        <w:pStyle w:val="BodyText"/>
        <w:spacing w:before="3"/>
        <w:rPr>
          <w:b/>
          <w:sz w:val="33"/>
        </w:rPr>
      </w:pPr>
    </w:p>
    <w:p w14:paraId="3F905384" w14:textId="07561A18" w:rsidR="00545E9B" w:rsidRDefault="00545E9B">
      <w:pPr>
        <w:pStyle w:val="BodyText"/>
        <w:spacing w:before="3"/>
        <w:rPr>
          <w:b/>
          <w:sz w:val="33"/>
        </w:rPr>
      </w:pPr>
    </w:p>
    <w:p w14:paraId="1EE0C7AC" w14:textId="77777777" w:rsidR="00545E9B" w:rsidRDefault="00545E9B">
      <w:pPr>
        <w:pStyle w:val="BodyText"/>
        <w:spacing w:before="3"/>
        <w:rPr>
          <w:b/>
          <w:sz w:val="33"/>
        </w:rPr>
      </w:pPr>
    </w:p>
    <w:p w14:paraId="3058C75C" w14:textId="56D3D6A7" w:rsidR="00822DD0" w:rsidRDefault="00822DD0">
      <w:pPr>
        <w:pStyle w:val="BodyText"/>
        <w:spacing w:before="3"/>
        <w:rPr>
          <w:b/>
          <w:sz w:val="33"/>
        </w:rPr>
      </w:pPr>
    </w:p>
    <w:p w14:paraId="58E4DEE6" w14:textId="25737369" w:rsidR="00822DD0" w:rsidRDefault="00822DD0">
      <w:pPr>
        <w:pStyle w:val="BodyText"/>
        <w:spacing w:before="3"/>
        <w:rPr>
          <w:b/>
          <w:sz w:val="33"/>
        </w:rPr>
      </w:pPr>
    </w:p>
    <w:p w14:paraId="5F480C86" w14:textId="20A28F07" w:rsidR="00822DD0" w:rsidRDefault="00822DD0">
      <w:pPr>
        <w:pStyle w:val="BodyText"/>
        <w:spacing w:before="3"/>
        <w:rPr>
          <w:b/>
          <w:sz w:val="33"/>
        </w:rPr>
      </w:pPr>
    </w:p>
    <w:p w14:paraId="6A154AE4" w14:textId="369DFE3D" w:rsidR="00822DD0" w:rsidRDefault="00822DD0">
      <w:pPr>
        <w:pStyle w:val="BodyText"/>
        <w:spacing w:before="3"/>
        <w:rPr>
          <w:b/>
          <w:sz w:val="33"/>
        </w:rPr>
      </w:pPr>
    </w:p>
    <w:p w14:paraId="4DE70157" w14:textId="7606CCC1" w:rsidR="00822DD0" w:rsidRDefault="00822DD0">
      <w:pPr>
        <w:pStyle w:val="BodyText"/>
        <w:spacing w:before="3"/>
        <w:rPr>
          <w:b/>
          <w:sz w:val="33"/>
        </w:rPr>
      </w:pPr>
    </w:p>
    <w:p w14:paraId="322B51C1" w14:textId="48D40BD9" w:rsidR="00822DD0" w:rsidRDefault="00822DD0">
      <w:pPr>
        <w:pStyle w:val="BodyText"/>
        <w:spacing w:before="3"/>
        <w:rPr>
          <w:b/>
          <w:sz w:val="33"/>
        </w:rPr>
      </w:pPr>
    </w:p>
    <w:p w14:paraId="42EC2936" w14:textId="02A851B4" w:rsidR="00822DD0" w:rsidRDefault="00822DD0">
      <w:pPr>
        <w:pStyle w:val="BodyText"/>
        <w:spacing w:before="3"/>
        <w:rPr>
          <w:b/>
          <w:sz w:val="33"/>
        </w:rPr>
      </w:pPr>
    </w:p>
    <w:p w14:paraId="78F5DD1F" w14:textId="77777777" w:rsidR="00822DD0" w:rsidRDefault="00822DD0">
      <w:pPr>
        <w:pStyle w:val="BodyText"/>
        <w:spacing w:before="3"/>
        <w:rPr>
          <w:b/>
          <w:sz w:val="33"/>
        </w:rPr>
      </w:pPr>
    </w:p>
    <w:p w14:paraId="0B30ECAB" w14:textId="23CA8EB9" w:rsidR="00822DD0" w:rsidRDefault="00822DD0">
      <w:pPr>
        <w:pStyle w:val="BodyText"/>
        <w:spacing w:before="3"/>
        <w:rPr>
          <w:b/>
          <w:sz w:val="33"/>
        </w:rPr>
      </w:pPr>
    </w:p>
    <w:p w14:paraId="6EF42014" w14:textId="77777777" w:rsidR="00822DD0" w:rsidRDefault="00822DD0">
      <w:pPr>
        <w:pStyle w:val="BodyText"/>
        <w:spacing w:before="3"/>
        <w:rPr>
          <w:b/>
          <w:sz w:val="33"/>
        </w:rPr>
      </w:pPr>
    </w:p>
    <w:p w14:paraId="267F95CE" w14:textId="0F947470" w:rsidR="00822DD0" w:rsidRDefault="00822DD0">
      <w:pPr>
        <w:pStyle w:val="BodyText"/>
        <w:spacing w:before="3"/>
        <w:rPr>
          <w:b/>
          <w:sz w:val="33"/>
        </w:rPr>
      </w:pPr>
    </w:p>
    <w:p w14:paraId="07A2C11A" w14:textId="66C0AB41" w:rsidR="00822DD0" w:rsidRDefault="00822DD0">
      <w:pPr>
        <w:pStyle w:val="BodyText"/>
        <w:spacing w:before="3"/>
        <w:rPr>
          <w:b/>
          <w:sz w:val="33"/>
        </w:rPr>
      </w:pPr>
    </w:p>
    <w:p w14:paraId="0E418292" w14:textId="74F0755D" w:rsidR="00822DD0" w:rsidRDefault="00822DD0">
      <w:pPr>
        <w:pStyle w:val="BodyText"/>
        <w:spacing w:before="3"/>
        <w:rPr>
          <w:b/>
          <w:sz w:val="33"/>
        </w:rPr>
      </w:pPr>
    </w:p>
    <w:p w14:paraId="023AE17A" w14:textId="16765E2D" w:rsidR="00822DD0" w:rsidRDefault="00822DD0">
      <w:pPr>
        <w:pStyle w:val="BodyText"/>
        <w:spacing w:before="3"/>
        <w:rPr>
          <w:b/>
          <w:sz w:val="33"/>
        </w:rPr>
      </w:pPr>
    </w:p>
    <w:p w14:paraId="27E8AEE8" w14:textId="673CF0AB" w:rsidR="00822DD0" w:rsidRDefault="00822DD0">
      <w:pPr>
        <w:pStyle w:val="BodyText"/>
        <w:spacing w:before="3"/>
        <w:rPr>
          <w:b/>
          <w:sz w:val="33"/>
        </w:rPr>
      </w:pPr>
    </w:p>
    <w:p w14:paraId="248ACCDB" w14:textId="77777777" w:rsidR="00822DD0" w:rsidRDefault="00822DD0">
      <w:pPr>
        <w:pStyle w:val="BodyText"/>
        <w:spacing w:before="3"/>
        <w:rPr>
          <w:b/>
          <w:sz w:val="33"/>
        </w:rPr>
      </w:pPr>
    </w:p>
    <w:p w14:paraId="7BE1BE7A" w14:textId="77777777" w:rsidR="00822DD0" w:rsidRDefault="00822DD0">
      <w:pPr>
        <w:pStyle w:val="BodyText"/>
        <w:spacing w:before="3"/>
        <w:rPr>
          <w:b/>
          <w:sz w:val="33"/>
        </w:rPr>
      </w:pPr>
    </w:p>
    <w:p w14:paraId="1E55551E" w14:textId="2F051E17" w:rsidR="00822DD0" w:rsidRDefault="00822DD0">
      <w:pPr>
        <w:pStyle w:val="BodyText"/>
        <w:spacing w:before="3"/>
        <w:rPr>
          <w:b/>
          <w:sz w:val="33"/>
        </w:rPr>
      </w:pPr>
    </w:p>
    <w:p w14:paraId="4AAF310C" w14:textId="1D891065" w:rsidR="00822DD0" w:rsidRDefault="00822DD0">
      <w:pPr>
        <w:pStyle w:val="BodyText"/>
        <w:spacing w:before="3"/>
        <w:rPr>
          <w:b/>
          <w:sz w:val="33"/>
        </w:rPr>
      </w:pPr>
    </w:p>
    <w:p w14:paraId="3DF96856" w14:textId="607778C7" w:rsidR="00822DD0" w:rsidRDefault="00822DD0">
      <w:pPr>
        <w:pStyle w:val="BodyText"/>
        <w:spacing w:before="3"/>
        <w:rPr>
          <w:b/>
          <w:sz w:val="33"/>
        </w:rPr>
      </w:pPr>
    </w:p>
    <w:p w14:paraId="62614CD2" w14:textId="637F7076" w:rsidR="00AA12D4" w:rsidRDefault="00AA12D4">
      <w:pPr>
        <w:pStyle w:val="BodyText"/>
        <w:spacing w:before="3"/>
        <w:rPr>
          <w:b/>
          <w:sz w:val="33"/>
        </w:rPr>
      </w:pPr>
    </w:p>
    <w:p w14:paraId="1EE351B5" w14:textId="0CAC007D" w:rsidR="00AA12D4" w:rsidRDefault="00AA12D4">
      <w:pPr>
        <w:pStyle w:val="BodyText"/>
        <w:spacing w:before="3"/>
        <w:rPr>
          <w:b/>
          <w:sz w:val="33"/>
        </w:rPr>
      </w:pPr>
    </w:p>
    <w:p w14:paraId="6452072A" w14:textId="22E6D174" w:rsidR="00AA12D4" w:rsidRDefault="00AA12D4">
      <w:pPr>
        <w:pStyle w:val="BodyText"/>
        <w:spacing w:before="3"/>
        <w:rPr>
          <w:b/>
          <w:sz w:val="33"/>
        </w:rPr>
      </w:pPr>
    </w:p>
    <w:p w14:paraId="24246FF4" w14:textId="5B08DFFB" w:rsidR="00822DD0" w:rsidRDefault="00822DD0">
      <w:pPr>
        <w:pStyle w:val="BodyText"/>
        <w:spacing w:before="3"/>
        <w:rPr>
          <w:b/>
          <w:sz w:val="33"/>
        </w:rPr>
      </w:pPr>
    </w:p>
    <w:p w14:paraId="24E7ACC6" w14:textId="77777777" w:rsidR="00822DD0" w:rsidRDefault="00822DD0">
      <w:pPr>
        <w:pStyle w:val="BodyText"/>
        <w:spacing w:before="3"/>
        <w:rPr>
          <w:b/>
          <w:sz w:val="33"/>
        </w:rPr>
      </w:pPr>
    </w:p>
    <w:p w14:paraId="66DBE631" w14:textId="77777777" w:rsidR="00822DD0" w:rsidRDefault="00822DD0">
      <w:pPr>
        <w:pStyle w:val="BodyText"/>
        <w:spacing w:before="3"/>
        <w:rPr>
          <w:b/>
          <w:sz w:val="33"/>
        </w:rPr>
      </w:pPr>
    </w:p>
    <w:p w14:paraId="1D1AE3D5" w14:textId="3180390D" w:rsidR="00822DD0" w:rsidRDefault="00822DD0">
      <w:pPr>
        <w:pStyle w:val="BodyText"/>
        <w:spacing w:before="3"/>
        <w:rPr>
          <w:b/>
          <w:sz w:val="33"/>
        </w:rPr>
      </w:pPr>
    </w:p>
    <w:p w14:paraId="2BA329CA" w14:textId="77777777" w:rsidR="00822DD0" w:rsidRDefault="00822DD0">
      <w:pPr>
        <w:pStyle w:val="BodyText"/>
        <w:spacing w:before="3"/>
        <w:rPr>
          <w:b/>
          <w:sz w:val="33"/>
        </w:rPr>
      </w:pPr>
    </w:p>
    <w:p w14:paraId="2D86E1D5" w14:textId="77777777" w:rsidR="00822DD0" w:rsidRDefault="00822DD0">
      <w:pPr>
        <w:pStyle w:val="BodyText"/>
        <w:spacing w:before="3"/>
        <w:rPr>
          <w:b/>
          <w:sz w:val="33"/>
        </w:rPr>
      </w:pPr>
    </w:p>
    <w:p w14:paraId="2A926BBE" w14:textId="77777777" w:rsidR="00822DD0" w:rsidRDefault="00822DD0">
      <w:pPr>
        <w:pStyle w:val="BodyText"/>
        <w:spacing w:before="3"/>
        <w:rPr>
          <w:b/>
          <w:sz w:val="33"/>
        </w:rPr>
      </w:pPr>
    </w:p>
    <w:p w14:paraId="48F84705" w14:textId="77777777" w:rsidR="004D6577" w:rsidRDefault="004D6577" w:rsidP="00822DD0">
      <w:pPr>
        <w:pStyle w:val="BodyText"/>
        <w:spacing w:before="3"/>
        <w:jc w:val="center"/>
        <w:rPr>
          <w:b/>
          <w:sz w:val="28"/>
          <w:szCs w:val="32"/>
        </w:rPr>
      </w:pPr>
    </w:p>
    <w:p w14:paraId="4E3C16D0" w14:textId="60877DF7" w:rsidR="00822DD0" w:rsidRPr="005C5EFA" w:rsidRDefault="00822DD0" w:rsidP="004D6577">
      <w:pPr>
        <w:pStyle w:val="BodyText"/>
        <w:spacing w:before="3"/>
        <w:jc w:val="center"/>
        <w:rPr>
          <w:b/>
          <w:sz w:val="28"/>
          <w:szCs w:val="32"/>
        </w:rPr>
      </w:pPr>
      <w:r w:rsidRPr="005C5EFA">
        <w:rPr>
          <w:b/>
          <w:sz w:val="28"/>
          <w:szCs w:val="32"/>
        </w:rPr>
        <w:lastRenderedPageBreak/>
        <w:t>ATTENDANCE REPORT</w:t>
      </w:r>
    </w:p>
    <w:p w14:paraId="72440BA4" w14:textId="7E717EA5" w:rsidR="005C5EFA" w:rsidRDefault="00E32793" w:rsidP="00822DD0">
      <w:pPr>
        <w:pStyle w:val="BodyText"/>
        <w:spacing w:before="3"/>
        <w:jc w:val="center"/>
        <w:rPr>
          <w:b/>
          <w:sz w:val="33"/>
        </w:rPr>
      </w:pPr>
      <w:r>
        <w:rPr>
          <w:b/>
          <w:noProof/>
          <w:sz w:val="33"/>
        </w:rPr>
        <mc:AlternateContent>
          <mc:Choice Requires="wps">
            <w:drawing>
              <wp:anchor distT="0" distB="0" distL="114300" distR="114300" simplePos="0" relativeHeight="251659776" behindDoc="0" locked="0" layoutInCell="1" allowOverlap="1" wp14:anchorId="79072D3D" wp14:editId="068A3074">
                <wp:simplePos x="0" y="0"/>
                <wp:positionH relativeFrom="column">
                  <wp:posOffset>-104775</wp:posOffset>
                </wp:positionH>
                <wp:positionV relativeFrom="paragraph">
                  <wp:posOffset>70485</wp:posOffset>
                </wp:positionV>
                <wp:extent cx="5276850" cy="0"/>
                <wp:effectExtent l="0" t="0" r="0" b="0"/>
                <wp:wrapNone/>
                <wp:docPr id="24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51BF4" id="AutoShape 44" o:spid="_x0000_s1026" type="#_x0000_t32" style="position:absolute;margin-left:-8.25pt;margin-top:5.55pt;width:415.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"/>
            </w:pict>
          </mc:Fallback>
        </mc:AlternateContent>
      </w:r>
    </w:p>
    <w:p w14:paraId="377F89DD" w14:textId="684FF43F" w:rsidR="005C5EFA" w:rsidRPr="005C5EFA" w:rsidRDefault="005C5EFA" w:rsidP="005C5EFA"/>
    <w:p w14:paraId="32D8C3B8" w14:textId="518CD0EE" w:rsidR="005C5EFA" w:rsidRPr="005C5EFA" w:rsidRDefault="005C5EFA" w:rsidP="005C5EFA"/>
    <w:p w14:paraId="40D93AEB" w14:textId="24E98C75" w:rsidR="005C5EFA" w:rsidRPr="005C5EFA" w:rsidRDefault="005C5EFA" w:rsidP="005C5EFA"/>
    <w:p w14:paraId="68B61160" w14:textId="32B36F60" w:rsidR="005C5EFA" w:rsidRPr="005C5EFA" w:rsidRDefault="005C5EFA" w:rsidP="005C5EFA"/>
    <w:p w14:paraId="2BC57F12" w14:textId="58F7784C" w:rsidR="005C5EFA" w:rsidRPr="005C5EFA" w:rsidRDefault="005C5EFA" w:rsidP="005C5EFA"/>
    <w:p w14:paraId="52A89E4B" w14:textId="2CA0B75F" w:rsidR="005C5EFA" w:rsidRPr="005C5EFA" w:rsidRDefault="005C5EFA" w:rsidP="005C5EFA"/>
    <w:p w14:paraId="29CD8B66" w14:textId="4D9674ED" w:rsidR="005C5EFA" w:rsidRPr="005C5EFA" w:rsidRDefault="005C5EFA" w:rsidP="005C5EFA"/>
    <w:p w14:paraId="4D698DF6" w14:textId="0E057E83" w:rsidR="005C5EFA" w:rsidRPr="005C5EFA" w:rsidRDefault="005C5EFA" w:rsidP="005C5EFA"/>
    <w:p w14:paraId="65780243" w14:textId="117A1010" w:rsidR="005C5EFA" w:rsidRPr="005C5EFA" w:rsidRDefault="005C5EFA" w:rsidP="005C5EFA"/>
    <w:p w14:paraId="47FBB3C2" w14:textId="6871AB86" w:rsidR="005C5EFA" w:rsidRPr="005C5EFA" w:rsidRDefault="005C5EFA" w:rsidP="005C5EFA"/>
    <w:p w14:paraId="1E2BF724" w14:textId="39DC7EC5" w:rsidR="005C5EFA" w:rsidRPr="005C5EFA" w:rsidRDefault="005C5EFA" w:rsidP="005C5EFA"/>
    <w:p w14:paraId="17B4D581" w14:textId="622449DA" w:rsidR="005C5EFA" w:rsidRPr="005C5EFA" w:rsidRDefault="005C5EFA" w:rsidP="005C5EFA"/>
    <w:p w14:paraId="0F6F7CE6" w14:textId="0DA6ED3E" w:rsidR="005C5EFA" w:rsidRPr="005C5EFA" w:rsidRDefault="00DD6056" w:rsidP="005C5EFA">
      <w:r>
        <w:rPr>
          <w:b/>
          <w:noProof/>
          <w:sz w:val="33"/>
        </w:rPr>
        <w:drawing>
          <wp:anchor distT="0" distB="0" distL="114300" distR="114300" simplePos="0" relativeHeight="251667456" behindDoc="0" locked="0" layoutInCell="1" allowOverlap="1" wp14:anchorId="30C1093A" wp14:editId="7E0618EA">
            <wp:simplePos x="0" y="0"/>
            <wp:positionH relativeFrom="column">
              <wp:posOffset>-1329072</wp:posOffset>
            </wp:positionH>
            <wp:positionV relativeFrom="paragraph">
              <wp:posOffset>531311</wp:posOffset>
            </wp:positionV>
            <wp:extent cx="8063230" cy="3787040"/>
            <wp:effectExtent l="0" t="2133600" r="0" b="2118995"/>
            <wp:wrapNone/>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rot="5400000">
                      <a:off x="0" y="0"/>
                      <a:ext cx="8063230" cy="3787040"/>
                    </a:xfrm>
                    <a:prstGeom prst="rect">
                      <a:avLst/>
                    </a:prstGeom>
                  </pic:spPr>
                </pic:pic>
              </a:graphicData>
            </a:graphic>
            <wp14:sizeRelH relativeFrom="margin">
              <wp14:pctWidth>0</wp14:pctWidth>
            </wp14:sizeRelH>
            <wp14:sizeRelV relativeFrom="margin">
              <wp14:pctHeight>0</wp14:pctHeight>
            </wp14:sizeRelV>
          </wp:anchor>
        </w:drawing>
      </w:r>
    </w:p>
    <w:p w14:paraId="43173E86" w14:textId="2B80F796" w:rsidR="005C5EFA" w:rsidRPr="005C5EFA" w:rsidRDefault="005C5EFA" w:rsidP="005C5EFA"/>
    <w:p w14:paraId="6DC672A5" w14:textId="3BB66348" w:rsidR="005C5EFA" w:rsidRDefault="005C5EFA" w:rsidP="005C5EFA"/>
    <w:p w14:paraId="71290738" w14:textId="732C11B3" w:rsidR="005C5EFA" w:rsidRDefault="005C5EFA" w:rsidP="005C5EFA"/>
    <w:p w14:paraId="4E06E31C" w14:textId="388446E1" w:rsidR="00822DD0" w:rsidRDefault="005C5EFA" w:rsidP="005C5EFA">
      <w:pPr>
        <w:tabs>
          <w:tab w:val="left" w:pos="2490"/>
        </w:tabs>
      </w:pPr>
      <w:r>
        <w:tab/>
      </w:r>
    </w:p>
    <w:p w14:paraId="79437512" w14:textId="1B69871E" w:rsidR="005C5EFA" w:rsidRDefault="005C5EFA" w:rsidP="005C5EFA">
      <w:pPr>
        <w:tabs>
          <w:tab w:val="left" w:pos="2490"/>
        </w:tabs>
      </w:pPr>
    </w:p>
    <w:p w14:paraId="2BEF33D1" w14:textId="65E71010" w:rsidR="005C5EFA" w:rsidRDefault="005C5EFA" w:rsidP="005C5EFA">
      <w:pPr>
        <w:tabs>
          <w:tab w:val="left" w:pos="2490"/>
        </w:tabs>
      </w:pPr>
    </w:p>
    <w:p w14:paraId="12A3B192" w14:textId="77777777" w:rsidR="005C5EFA" w:rsidRDefault="005C5EFA" w:rsidP="005C5EFA">
      <w:pPr>
        <w:tabs>
          <w:tab w:val="left" w:pos="2490"/>
        </w:tabs>
      </w:pPr>
    </w:p>
    <w:p w14:paraId="2CDFDCF2" w14:textId="2D482FC8" w:rsidR="005C5EFA" w:rsidRDefault="005C5EFA" w:rsidP="005C5EFA">
      <w:pPr>
        <w:tabs>
          <w:tab w:val="left" w:pos="2490"/>
        </w:tabs>
      </w:pPr>
    </w:p>
    <w:p w14:paraId="232BFE84" w14:textId="2FBD8545" w:rsidR="005C5EFA" w:rsidRDefault="005C5EFA" w:rsidP="005C5EFA">
      <w:pPr>
        <w:tabs>
          <w:tab w:val="left" w:pos="2490"/>
        </w:tabs>
      </w:pPr>
    </w:p>
    <w:p w14:paraId="69CFD62F" w14:textId="77777777" w:rsidR="005C5EFA" w:rsidRDefault="005C5EFA" w:rsidP="005C5EFA">
      <w:pPr>
        <w:tabs>
          <w:tab w:val="left" w:pos="2490"/>
        </w:tabs>
      </w:pPr>
    </w:p>
    <w:p w14:paraId="6558A6CF" w14:textId="09E005A3" w:rsidR="005C5EFA" w:rsidRDefault="005C5EFA" w:rsidP="005C5EFA">
      <w:pPr>
        <w:tabs>
          <w:tab w:val="left" w:pos="2490"/>
        </w:tabs>
      </w:pPr>
    </w:p>
    <w:p w14:paraId="150435F5" w14:textId="203417F4" w:rsidR="005C5EFA" w:rsidRDefault="005C5EFA" w:rsidP="005C5EFA">
      <w:pPr>
        <w:tabs>
          <w:tab w:val="left" w:pos="2490"/>
        </w:tabs>
      </w:pPr>
    </w:p>
    <w:p w14:paraId="5D96BAEA" w14:textId="77777777" w:rsidR="005C5EFA" w:rsidRDefault="005C5EFA" w:rsidP="005C5EFA">
      <w:pPr>
        <w:tabs>
          <w:tab w:val="left" w:pos="2490"/>
        </w:tabs>
      </w:pPr>
    </w:p>
    <w:p w14:paraId="7A8D84B6" w14:textId="77777777" w:rsidR="005C5EFA" w:rsidRDefault="005C5EFA" w:rsidP="005C5EFA">
      <w:pPr>
        <w:tabs>
          <w:tab w:val="left" w:pos="2490"/>
        </w:tabs>
      </w:pPr>
    </w:p>
    <w:p w14:paraId="222934ED" w14:textId="77777777" w:rsidR="005C5EFA" w:rsidRDefault="005C5EFA" w:rsidP="005C5EFA">
      <w:pPr>
        <w:tabs>
          <w:tab w:val="left" w:pos="2490"/>
        </w:tabs>
      </w:pPr>
    </w:p>
    <w:p w14:paraId="21E036D9" w14:textId="463E3EE0" w:rsidR="005C5EFA" w:rsidRDefault="005C5EFA" w:rsidP="005C5EFA">
      <w:pPr>
        <w:tabs>
          <w:tab w:val="left" w:pos="2490"/>
        </w:tabs>
      </w:pPr>
    </w:p>
    <w:p w14:paraId="31A4F900" w14:textId="2C017F66" w:rsidR="005C5EFA" w:rsidRDefault="005C5EFA" w:rsidP="005C5EFA">
      <w:pPr>
        <w:tabs>
          <w:tab w:val="left" w:pos="2490"/>
        </w:tabs>
      </w:pPr>
    </w:p>
    <w:p w14:paraId="20F14A7F" w14:textId="77777777" w:rsidR="005C5EFA" w:rsidRDefault="005C5EFA" w:rsidP="005C5EFA">
      <w:pPr>
        <w:tabs>
          <w:tab w:val="left" w:pos="2490"/>
        </w:tabs>
      </w:pPr>
    </w:p>
    <w:p w14:paraId="63C3A747" w14:textId="77777777" w:rsidR="005C5EFA" w:rsidRDefault="005C5EFA" w:rsidP="005C5EFA">
      <w:pPr>
        <w:tabs>
          <w:tab w:val="left" w:pos="2490"/>
        </w:tabs>
      </w:pPr>
    </w:p>
    <w:p w14:paraId="63F53106" w14:textId="77777777" w:rsidR="005C5EFA" w:rsidRDefault="005C5EFA" w:rsidP="005C5EFA">
      <w:pPr>
        <w:tabs>
          <w:tab w:val="left" w:pos="2490"/>
        </w:tabs>
      </w:pPr>
    </w:p>
    <w:p w14:paraId="5066920A" w14:textId="77777777" w:rsidR="005C5EFA" w:rsidRDefault="005C5EFA" w:rsidP="005C5EFA">
      <w:pPr>
        <w:tabs>
          <w:tab w:val="left" w:pos="2490"/>
        </w:tabs>
      </w:pPr>
    </w:p>
    <w:p w14:paraId="09FD61D4" w14:textId="77777777" w:rsidR="005C5EFA" w:rsidRDefault="005C5EFA" w:rsidP="005C5EFA">
      <w:pPr>
        <w:tabs>
          <w:tab w:val="left" w:pos="2490"/>
        </w:tabs>
      </w:pPr>
    </w:p>
    <w:p w14:paraId="589EAD79" w14:textId="77777777" w:rsidR="005C5EFA" w:rsidRDefault="005C5EFA" w:rsidP="005C5EFA">
      <w:pPr>
        <w:tabs>
          <w:tab w:val="left" w:pos="2490"/>
        </w:tabs>
      </w:pPr>
    </w:p>
    <w:p w14:paraId="5A71E248" w14:textId="77777777" w:rsidR="005C5EFA" w:rsidRDefault="005C5EFA" w:rsidP="005C5EFA">
      <w:pPr>
        <w:tabs>
          <w:tab w:val="left" w:pos="2490"/>
        </w:tabs>
      </w:pPr>
    </w:p>
    <w:p w14:paraId="5E02D080" w14:textId="77777777" w:rsidR="005C5EFA" w:rsidRDefault="005C5EFA" w:rsidP="005C5EFA">
      <w:pPr>
        <w:tabs>
          <w:tab w:val="left" w:pos="2490"/>
        </w:tabs>
      </w:pPr>
    </w:p>
    <w:p w14:paraId="2D05B15E" w14:textId="77777777" w:rsidR="005C5EFA" w:rsidRDefault="005C5EFA" w:rsidP="005C5EFA">
      <w:pPr>
        <w:tabs>
          <w:tab w:val="left" w:pos="2490"/>
        </w:tabs>
      </w:pPr>
    </w:p>
    <w:p w14:paraId="4E722815" w14:textId="77777777" w:rsidR="005C5EFA" w:rsidRDefault="005C5EFA" w:rsidP="005C5EFA">
      <w:pPr>
        <w:tabs>
          <w:tab w:val="left" w:pos="2490"/>
        </w:tabs>
      </w:pPr>
    </w:p>
    <w:p w14:paraId="0C788BAB" w14:textId="77777777" w:rsidR="005C5EFA" w:rsidRDefault="005C5EFA" w:rsidP="005C5EFA">
      <w:pPr>
        <w:tabs>
          <w:tab w:val="left" w:pos="2490"/>
        </w:tabs>
      </w:pPr>
    </w:p>
    <w:p w14:paraId="0792D107" w14:textId="77777777" w:rsidR="005C5EFA" w:rsidRDefault="005C5EFA" w:rsidP="005C5EFA">
      <w:pPr>
        <w:tabs>
          <w:tab w:val="left" w:pos="2490"/>
        </w:tabs>
      </w:pPr>
    </w:p>
    <w:p w14:paraId="2669ABF9" w14:textId="77777777" w:rsidR="005C5EFA" w:rsidRDefault="005C5EFA" w:rsidP="005C5EFA">
      <w:pPr>
        <w:tabs>
          <w:tab w:val="left" w:pos="2490"/>
        </w:tabs>
      </w:pPr>
    </w:p>
    <w:p w14:paraId="3EF72C4D" w14:textId="77777777" w:rsidR="005C5EFA" w:rsidRDefault="005C5EFA" w:rsidP="005C5EFA">
      <w:pPr>
        <w:tabs>
          <w:tab w:val="left" w:pos="2490"/>
        </w:tabs>
      </w:pPr>
    </w:p>
    <w:p w14:paraId="2B6B4C55" w14:textId="77777777" w:rsidR="005C5EFA" w:rsidRDefault="005C5EFA" w:rsidP="005C5EFA">
      <w:pPr>
        <w:tabs>
          <w:tab w:val="left" w:pos="2490"/>
        </w:tabs>
      </w:pPr>
    </w:p>
    <w:p w14:paraId="4E5C21DC" w14:textId="77777777" w:rsidR="005C5EFA" w:rsidRDefault="005C5EFA" w:rsidP="005C5EFA">
      <w:pPr>
        <w:tabs>
          <w:tab w:val="left" w:pos="2490"/>
        </w:tabs>
      </w:pPr>
    </w:p>
    <w:p w14:paraId="3F8BCB9D" w14:textId="77777777" w:rsidR="005C5EFA" w:rsidRDefault="005C5EFA" w:rsidP="005C5EFA">
      <w:pPr>
        <w:tabs>
          <w:tab w:val="left" w:pos="2490"/>
        </w:tabs>
      </w:pPr>
    </w:p>
    <w:p w14:paraId="710F25F1" w14:textId="77777777" w:rsidR="005C5EFA" w:rsidRDefault="005C5EFA" w:rsidP="005C5EFA">
      <w:pPr>
        <w:tabs>
          <w:tab w:val="left" w:pos="2490"/>
        </w:tabs>
      </w:pPr>
    </w:p>
    <w:p w14:paraId="6D2F7B92" w14:textId="77777777" w:rsidR="005C5EFA" w:rsidRDefault="005C5EFA" w:rsidP="005C5EFA">
      <w:pPr>
        <w:tabs>
          <w:tab w:val="left" w:pos="2490"/>
        </w:tabs>
      </w:pPr>
    </w:p>
    <w:p w14:paraId="51A474F7" w14:textId="77777777" w:rsidR="005C5EFA" w:rsidRDefault="005C5EFA" w:rsidP="005C5EFA">
      <w:pPr>
        <w:tabs>
          <w:tab w:val="left" w:pos="2490"/>
        </w:tabs>
      </w:pPr>
    </w:p>
    <w:p w14:paraId="1678373E" w14:textId="77777777" w:rsidR="0041117B" w:rsidRDefault="0041117B" w:rsidP="005C5EFA">
      <w:pPr>
        <w:jc w:val="center"/>
      </w:pPr>
    </w:p>
    <w:p w14:paraId="07F2DCE6" w14:textId="2849135A" w:rsidR="005C5EFA" w:rsidRPr="001B1679" w:rsidRDefault="005C5EFA" w:rsidP="005C5EFA">
      <w:pPr>
        <w:jc w:val="center"/>
        <w:rPr>
          <w:b/>
          <w:sz w:val="28"/>
          <w:szCs w:val="28"/>
        </w:rPr>
      </w:pPr>
      <w:r w:rsidRPr="001B1679">
        <w:rPr>
          <w:b/>
          <w:sz w:val="28"/>
          <w:szCs w:val="28"/>
        </w:rPr>
        <w:lastRenderedPageBreak/>
        <w:t>ABSTRACT</w:t>
      </w:r>
    </w:p>
    <w:p w14:paraId="2C99E62E" w14:textId="1CEC0D4F" w:rsidR="00747EE9" w:rsidRPr="0041117B" w:rsidRDefault="00E32793" w:rsidP="0041117B">
      <w:pPr>
        <w:tabs>
          <w:tab w:val="left" w:pos="2490"/>
        </w:tabs>
      </w:pPr>
      <w:r>
        <w:rPr>
          <w:noProof/>
        </w:rPr>
        <mc:AlternateContent>
          <mc:Choice Requires="wps">
            <w:drawing>
              <wp:anchor distT="0" distB="0" distL="114300" distR="114300" simplePos="0" relativeHeight="251660800" behindDoc="0" locked="0" layoutInCell="1" allowOverlap="1" wp14:anchorId="235F757F" wp14:editId="7D6D382D">
                <wp:simplePos x="0" y="0"/>
                <wp:positionH relativeFrom="column">
                  <wp:posOffset>-123825</wp:posOffset>
                </wp:positionH>
                <wp:positionV relativeFrom="paragraph">
                  <wp:posOffset>62230</wp:posOffset>
                </wp:positionV>
                <wp:extent cx="5276850" cy="0"/>
                <wp:effectExtent l="0" t="0" r="0" b="0"/>
                <wp:wrapNone/>
                <wp:docPr id="24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137F0" id="AutoShape 45" o:spid="_x0000_s1026" type="#_x0000_t32" style="position:absolute;margin-left:-9.75pt;margin-top:4.9pt;width:41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"/>
            </w:pict>
          </mc:Fallback>
        </mc:AlternateContent>
      </w:r>
    </w:p>
    <w:p w14:paraId="59B12041" w14:textId="605F8AF6" w:rsidR="005C5EFA" w:rsidRPr="004D6577" w:rsidRDefault="00FC3BC5" w:rsidP="00A37511">
      <w:pPr>
        <w:spacing w:line="360" w:lineRule="auto"/>
        <w:jc w:val="both"/>
        <w:rPr>
          <w:sz w:val="40"/>
          <w:szCs w:val="40"/>
        </w:rPr>
      </w:pPr>
      <w:r w:rsidRPr="004D6577">
        <w:rPr>
          <w:sz w:val="24"/>
          <w:szCs w:val="24"/>
        </w:rPr>
        <w:t>This project is aimed at developing a web application that depicts online shopping of grocery products. It integrates the benefits of ordering products with the convenience of online excitement and going with technology, minus the commuting hazards and expenses. It will usher in the immense flexibility and sophistication of the existing manual platform structures, with the perfect blend of synchronous and synchronous interaction. It provides a means of collaborative e-ordering for the customers. The “online grocery store project” has been developed to override the problem prevailing in the practicing manual system. This software is supported to eliminate and, in some cases, reduce the hardships faced by this existing system. Moreover, this system is designed for the need of the company to carry out operation in a smooth and effective manner.</w:t>
      </w:r>
    </w:p>
    <w:p w14:paraId="49FF490E" w14:textId="77777777" w:rsidR="00DD6056" w:rsidRPr="005C5EFA" w:rsidRDefault="00DD6056" w:rsidP="005C5EFA"/>
    <w:p w14:paraId="7B2F42EA" w14:textId="77777777" w:rsidR="005C5EFA" w:rsidRPr="005C5EFA" w:rsidRDefault="005C5EFA" w:rsidP="005C5EFA"/>
    <w:p w14:paraId="68AB5C55" w14:textId="77777777" w:rsidR="005C5EFA" w:rsidRDefault="005C5EFA" w:rsidP="005C5EFA">
      <w:pPr>
        <w:jc w:val="center"/>
      </w:pPr>
    </w:p>
    <w:p w14:paraId="1102130E" w14:textId="77777777" w:rsidR="005C5EFA" w:rsidRDefault="005C5EFA" w:rsidP="005C5EFA">
      <w:pPr>
        <w:jc w:val="center"/>
      </w:pPr>
    </w:p>
    <w:p w14:paraId="2794F42A" w14:textId="77777777" w:rsidR="004D6577" w:rsidRDefault="004D6577" w:rsidP="007A71B8">
      <w:pPr>
        <w:spacing w:after="240"/>
        <w:rPr>
          <w:b/>
          <w:bCs/>
          <w:sz w:val="44"/>
          <w:szCs w:val="44"/>
        </w:rPr>
      </w:pPr>
    </w:p>
    <w:p w14:paraId="608396C9" w14:textId="77777777" w:rsidR="004D6577" w:rsidRDefault="004D6577" w:rsidP="007A71B8">
      <w:pPr>
        <w:spacing w:after="240"/>
        <w:rPr>
          <w:b/>
          <w:bCs/>
          <w:sz w:val="44"/>
          <w:szCs w:val="44"/>
        </w:rPr>
      </w:pPr>
    </w:p>
    <w:p w14:paraId="36882F78" w14:textId="77777777" w:rsidR="004D6577" w:rsidRDefault="004D6577" w:rsidP="007A71B8">
      <w:pPr>
        <w:spacing w:after="240"/>
        <w:rPr>
          <w:b/>
          <w:bCs/>
          <w:sz w:val="44"/>
          <w:szCs w:val="44"/>
        </w:rPr>
      </w:pPr>
    </w:p>
    <w:p w14:paraId="71EB65E5" w14:textId="77777777" w:rsidR="004D6577" w:rsidRDefault="004D6577" w:rsidP="007A71B8">
      <w:pPr>
        <w:spacing w:after="240"/>
        <w:rPr>
          <w:b/>
          <w:bCs/>
          <w:sz w:val="44"/>
          <w:szCs w:val="44"/>
        </w:rPr>
      </w:pPr>
    </w:p>
    <w:p w14:paraId="1684FC26" w14:textId="77777777" w:rsidR="004D6577" w:rsidRDefault="004D6577" w:rsidP="007A71B8">
      <w:pPr>
        <w:spacing w:after="240"/>
        <w:rPr>
          <w:b/>
          <w:bCs/>
          <w:sz w:val="44"/>
          <w:szCs w:val="44"/>
        </w:rPr>
      </w:pPr>
    </w:p>
    <w:p w14:paraId="0F7043D8" w14:textId="77777777" w:rsidR="004D6577" w:rsidRDefault="004D6577" w:rsidP="007A71B8">
      <w:pPr>
        <w:spacing w:after="240"/>
        <w:rPr>
          <w:b/>
          <w:bCs/>
          <w:sz w:val="44"/>
          <w:szCs w:val="44"/>
        </w:rPr>
      </w:pPr>
    </w:p>
    <w:p w14:paraId="2A38CC00" w14:textId="77777777" w:rsidR="004D6577" w:rsidRDefault="004D6577" w:rsidP="007A71B8">
      <w:pPr>
        <w:spacing w:after="240"/>
        <w:rPr>
          <w:b/>
          <w:bCs/>
          <w:sz w:val="44"/>
          <w:szCs w:val="44"/>
        </w:rPr>
      </w:pPr>
    </w:p>
    <w:p w14:paraId="1CAFF3E8" w14:textId="77777777" w:rsidR="004D6577" w:rsidRDefault="004D6577" w:rsidP="007A71B8">
      <w:pPr>
        <w:spacing w:after="240"/>
        <w:rPr>
          <w:b/>
          <w:bCs/>
          <w:sz w:val="44"/>
          <w:szCs w:val="44"/>
        </w:rPr>
      </w:pPr>
    </w:p>
    <w:p w14:paraId="36E0E71A" w14:textId="71C90438" w:rsidR="00304C51" w:rsidRDefault="00304C51" w:rsidP="004D6577">
      <w:pPr>
        <w:spacing w:after="240"/>
        <w:jc w:val="center"/>
        <w:rPr>
          <w:b/>
          <w:bCs/>
          <w:sz w:val="44"/>
          <w:szCs w:val="44"/>
        </w:rPr>
      </w:pPr>
    </w:p>
    <w:p w14:paraId="47B3C30B" w14:textId="77777777" w:rsidR="005168DD" w:rsidRDefault="005168DD" w:rsidP="004D6577">
      <w:pPr>
        <w:spacing w:after="240"/>
        <w:jc w:val="center"/>
        <w:rPr>
          <w:b/>
          <w:bCs/>
          <w:sz w:val="44"/>
          <w:szCs w:val="44"/>
        </w:rPr>
      </w:pPr>
    </w:p>
    <w:p w14:paraId="17A1C253" w14:textId="7488959F" w:rsidR="005C5EFA" w:rsidRDefault="005C5EFA" w:rsidP="003860E3">
      <w:pPr>
        <w:spacing w:after="240" w:line="360" w:lineRule="auto"/>
        <w:jc w:val="both"/>
        <w:rPr>
          <w:b/>
          <w:bCs/>
          <w:sz w:val="44"/>
          <w:szCs w:val="44"/>
        </w:rPr>
      </w:pPr>
      <w:r w:rsidRPr="00870E50">
        <w:rPr>
          <w:b/>
          <w:bCs/>
          <w:sz w:val="44"/>
          <w:szCs w:val="44"/>
        </w:rPr>
        <w:lastRenderedPageBreak/>
        <w:t>Contents</w:t>
      </w:r>
    </w:p>
    <w:p w14:paraId="33A8B382" w14:textId="77777777" w:rsidR="005C5EFA" w:rsidRDefault="005C5EFA" w:rsidP="003860E3">
      <w:pPr>
        <w:spacing w:line="360" w:lineRule="auto"/>
        <w:jc w:val="both"/>
        <w:rPr>
          <w:sz w:val="24"/>
        </w:rPr>
      </w:pPr>
      <w:r>
        <w:rPr>
          <w:sz w:val="24"/>
        </w:rPr>
        <w:t>Candidates’ Declaration</w:t>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00650188">
        <w:rPr>
          <w:sz w:val="24"/>
        </w:rPr>
        <w:tab/>
        <w:t xml:space="preserve">     </w:t>
      </w:r>
      <w:proofErr w:type="spellStart"/>
      <w:r w:rsidRPr="00420406">
        <w:rPr>
          <w:sz w:val="24"/>
        </w:rPr>
        <w:t>i</w:t>
      </w:r>
      <w:proofErr w:type="spellEnd"/>
    </w:p>
    <w:p w14:paraId="69FB5565" w14:textId="77777777" w:rsidR="005C5EFA" w:rsidRDefault="005C5EFA" w:rsidP="003860E3">
      <w:pPr>
        <w:spacing w:line="360" w:lineRule="auto"/>
        <w:jc w:val="both"/>
        <w:rPr>
          <w:sz w:val="24"/>
        </w:rPr>
      </w:pPr>
      <w:r>
        <w:rPr>
          <w:sz w:val="24"/>
        </w:rPr>
        <w:t>Internship Certificate</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ii</w:t>
      </w:r>
      <w:r>
        <w:rPr>
          <w:sz w:val="24"/>
        </w:rPr>
        <w:t xml:space="preserve"> </w:t>
      </w:r>
    </w:p>
    <w:p w14:paraId="6A07F55B" w14:textId="77777777" w:rsidR="005C5EFA" w:rsidRDefault="005C5EFA" w:rsidP="003860E3">
      <w:pPr>
        <w:spacing w:line="360" w:lineRule="auto"/>
        <w:jc w:val="both"/>
        <w:rPr>
          <w:sz w:val="24"/>
        </w:rPr>
      </w:pPr>
      <w:r>
        <w:rPr>
          <w:sz w:val="24"/>
        </w:rPr>
        <w:t>Supervisor Evaluation of Intern</w:t>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r>
      <w:r w:rsidR="00650188">
        <w:rPr>
          <w:sz w:val="24"/>
        </w:rPr>
        <w:tab/>
        <w:t xml:space="preserve">   iii</w:t>
      </w:r>
    </w:p>
    <w:p w14:paraId="4E5C92F4" w14:textId="71349D3B" w:rsidR="005C5EFA" w:rsidRPr="00420406" w:rsidRDefault="005C5EFA" w:rsidP="003860E3">
      <w:pPr>
        <w:spacing w:line="360" w:lineRule="auto"/>
        <w:jc w:val="both"/>
        <w:rPr>
          <w:sz w:val="24"/>
        </w:rPr>
      </w:pPr>
      <w:r>
        <w:rPr>
          <w:sz w:val="24"/>
        </w:rPr>
        <w:t>Certificate</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00BA6F3C">
        <w:rPr>
          <w:sz w:val="24"/>
        </w:rPr>
        <w:t xml:space="preserve"> </w:t>
      </w:r>
      <w:r w:rsidR="0034776A">
        <w:rPr>
          <w:sz w:val="24"/>
        </w:rPr>
        <w:t xml:space="preserve"> </w:t>
      </w:r>
      <w:r w:rsidR="00650188">
        <w:rPr>
          <w:sz w:val="24"/>
        </w:rPr>
        <w:t xml:space="preserve">v      </w:t>
      </w:r>
    </w:p>
    <w:p w14:paraId="507E6DE3" w14:textId="31C86E1A" w:rsidR="005C5EFA" w:rsidRDefault="005C5EFA" w:rsidP="003860E3">
      <w:pPr>
        <w:pStyle w:val="NoSpacing"/>
        <w:spacing w:line="360" w:lineRule="auto"/>
        <w:jc w:val="both"/>
        <w:rPr>
          <w:rFonts w:ascii="Times New Roman" w:hAnsi="Times New Roman"/>
          <w:sz w:val="24"/>
        </w:rPr>
      </w:pPr>
      <w:r>
        <w:rPr>
          <w:rFonts w:ascii="Times New Roman" w:hAnsi="Times New Roman"/>
          <w:sz w:val="24"/>
        </w:rPr>
        <w:t>Acknowledgement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34776A">
        <w:rPr>
          <w:rFonts w:ascii="Times New Roman" w:hAnsi="Times New Roman"/>
          <w:sz w:val="24"/>
        </w:rPr>
        <w:tab/>
        <w:t xml:space="preserve"> </w:t>
      </w:r>
      <w:r w:rsidR="00BA6F3C">
        <w:rPr>
          <w:rFonts w:ascii="Times New Roman" w:hAnsi="Times New Roman"/>
          <w:sz w:val="24"/>
        </w:rPr>
        <w:t xml:space="preserve">  </w:t>
      </w:r>
      <w:r w:rsidR="0034776A">
        <w:rPr>
          <w:rFonts w:ascii="Times New Roman" w:hAnsi="Times New Roman"/>
          <w:sz w:val="24"/>
        </w:rPr>
        <w:t>vi</w:t>
      </w:r>
      <w:r>
        <w:rPr>
          <w:rFonts w:ascii="Times New Roman" w:hAnsi="Times New Roman"/>
          <w:sz w:val="24"/>
        </w:rPr>
        <w:t xml:space="preserve">               </w:t>
      </w:r>
    </w:p>
    <w:p w14:paraId="35EFAB41" w14:textId="77777777" w:rsidR="00BA6F3C" w:rsidRDefault="00747EE9" w:rsidP="003860E3">
      <w:pPr>
        <w:pStyle w:val="NoSpacing"/>
        <w:spacing w:line="360" w:lineRule="auto"/>
        <w:jc w:val="both"/>
        <w:rPr>
          <w:rFonts w:ascii="Times New Roman" w:hAnsi="Times New Roman"/>
          <w:sz w:val="24"/>
        </w:rPr>
      </w:pPr>
      <w:r>
        <w:rPr>
          <w:rFonts w:ascii="Times New Roman" w:hAnsi="Times New Roman"/>
          <w:sz w:val="24"/>
        </w:rPr>
        <w:t>Self-Evaluation</w:t>
      </w:r>
      <w:r w:rsidR="00BA6F3C">
        <w:rPr>
          <w:rFonts w:ascii="Times New Roman" w:hAnsi="Times New Roman"/>
          <w:sz w:val="24"/>
        </w:rPr>
        <w:t xml:space="preserve">     </w:t>
      </w:r>
      <w:r w:rsidR="00BA6F3C">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34776A">
        <w:rPr>
          <w:rFonts w:ascii="Times New Roman" w:hAnsi="Times New Roman"/>
          <w:sz w:val="24"/>
        </w:rPr>
        <w:t xml:space="preserve">           </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BA6F3C">
        <w:rPr>
          <w:rFonts w:ascii="Times New Roman" w:hAnsi="Times New Roman"/>
          <w:sz w:val="24"/>
        </w:rPr>
        <w:tab/>
        <w:t xml:space="preserve"> vii</w:t>
      </w:r>
    </w:p>
    <w:p w14:paraId="4BAD6A12" w14:textId="10C6CE94" w:rsidR="005C5EFA" w:rsidRDefault="005C5EFA" w:rsidP="003860E3">
      <w:pPr>
        <w:pStyle w:val="NoSpacing"/>
        <w:spacing w:line="360" w:lineRule="auto"/>
        <w:jc w:val="both"/>
        <w:rPr>
          <w:rFonts w:ascii="Times New Roman" w:hAnsi="Times New Roman"/>
          <w:sz w:val="24"/>
        </w:rPr>
      </w:pPr>
      <w:r>
        <w:rPr>
          <w:rFonts w:ascii="Times New Roman" w:hAnsi="Times New Roman"/>
          <w:sz w:val="24"/>
        </w:rPr>
        <w:t>Attendance Report</w:t>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r>
      <w:r w:rsidR="005765DF">
        <w:rPr>
          <w:rFonts w:ascii="Times New Roman" w:hAnsi="Times New Roman"/>
          <w:sz w:val="24"/>
        </w:rPr>
        <w:tab/>
        <w:t xml:space="preserve">        </w:t>
      </w:r>
      <w:r w:rsidR="007A71B8">
        <w:rPr>
          <w:rFonts w:ascii="Times New Roman" w:hAnsi="Times New Roman"/>
          <w:sz w:val="24"/>
        </w:rPr>
        <w:tab/>
        <w:t xml:space="preserve">              </w:t>
      </w:r>
      <w:r w:rsidR="00BA6F3C">
        <w:rPr>
          <w:rFonts w:ascii="Times New Roman" w:hAnsi="Times New Roman"/>
          <w:sz w:val="24"/>
        </w:rPr>
        <w:t xml:space="preserve"> </w:t>
      </w:r>
      <w:r w:rsidR="0034776A">
        <w:rPr>
          <w:rFonts w:ascii="Times New Roman" w:hAnsi="Times New Roman"/>
          <w:sz w:val="24"/>
        </w:rPr>
        <w:t>ix</w:t>
      </w:r>
      <w:r w:rsidR="007A71B8">
        <w:rPr>
          <w:rFonts w:ascii="Times New Roman" w:hAnsi="Times New Roman"/>
          <w:sz w:val="24"/>
        </w:rPr>
        <w:t xml:space="preserve"> </w:t>
      </w:r>
    </w:p>
    <w:p w14:paraId="56CB0828" w14:textId="5BF9D0E5" w:rsidR="005C5EFA" w:rsidRDefault="005C5EFA" w:rsidP="003860E3">
      <w:pPr>
        <w:pStyle w:val="NoSpacing"/>
        <w:spacing w:line="360" w:lineRule="auto"/>
        <w:jc w:val="both"/>
        <w:rPr>
          <w:rFonts w:ascii="Times New Roman" w:hAnsi="Times New Roman"/>
          <w:sz w:val="24"/>
        </w:rPr>
      </w:pPr>
      <w:r>
        <w:rPr>
          <w:rFonts w:ascii="Times New Roman" w:hAnsi="Times New Roman"/>
          <w:sz w:val="24"/>
        </w:rPr>
        <w:t>Abstract</w:t>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r>
      <w:r w:rsidR="007A71B8">
        <w:rPr>
          <w:rFonts w:ascii="Times New Roman" w:hAnsi="Times New Roman"/>
          <w:sz w:val="24"/>
        </w:rPr>
        <w:tab/>
        <w:t xml:space="preserve"> </w:t>
      </w:r>
      <w:r w:rsidR="0034776A">
        <w:rPr>
          <w:rFonts w:ascii="Times New Roman" w:hAnsi="Times New Roman"/>
          <w:sz w:val="24"/>
        </w:rPr>
        <w:t xml:space="preserve">  </w:t>
      </w:r>
      <w:r w:rsidR="00BA6F3C">
        <w:rPr>
          <w:rFonts w:ascii="Times New Roman" w:hAnsi="Times New Roman"/>
          <w:sz w:val="24"/>
        </w:rPr>
        <w:t xml:space="preserve"> </w:t>
      </w:r>
      <w:r w:rsidR="0034776A">
        <w:rPr>
          <w:rFonts w:ascii="Times New Roman" w:hAnsi="Times New Roman"/>
          <w:sz w:val="24"/>
        </w:rPr>
        <w:t>x</w:t>
      </w:r>
    </w:p>
    <w:p w14:paraId="4604DBA5" w14:textId="4A1A1826" w:rsidR="005C5EFA" w:rsidRPr="00420406" w:rsidRDefault="005C5EFA" w:rsidP="003860E3">
      <w:pPr>
        <w:pStyle w:val="NoSpacing"/>
        <w:spacing w:line="360" w:lineRule="auto"/>
        <w:jc w:val="both"/>
        <w:rPr>
          <w:rFonts w:ascii="Times New Roman" w:hAnsi="Times New Roman"/>
          <w:sz w:val="24"/>
        </w:rPr>
      </w:pPr>
      <w:r>
        <w:rPr>
          <w:rFonts w:ascii="Times New Roman" w:hAnsi="Times New Roman"/>
          <w:sz w:val="24"/>
        </w:rPr>
        <w:t>Contents</w:t>
      </w:r>
      <w:r>
        <w:rPr>
          <w:rFonts w:ascii="Times New Roman" w:hAnsi="Times New Roman"/>
          <w:sz w:val="24"/>
        </w:rPr>
        <w:tab/>
      </w:r>
      <w:r>
        <w:rPr>
          <w:rFonts w:ascii="Times New Roman" w:hAnsi="Times New Roman"/>
          <w:sz w:val="24"/>
        </w:rPr>
        <w:tab/>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7A71B8">
        <w:rPr>
          <w:rFonts w:ascii="Times New Roman" w:hAnsi="Times New Roman"/>
          <w:sz w:val="24"/>
        </w:rPr>
        <w:t xml:space="preserve">   x</w:t>
      </w:r>
      <w:r w:rsidR="0034776A">
        <w:rPr>
          <w:rFonts w:ascii="Times New Roman" w:hAnsi="Times New Roman"/>
          <w:sz w:val="24"/>
        </w:rPr>
        <w:t>i</w:t>
      </w:r>
      <w:r>
        <w:rPr>
          <w:rFonts w:ascii="Times New Roman" w:hAnsi="Times New Roman"/>
          <w:sz w:val="24"/>
        </w:rPr>
        <w:t xml:space="preserve">        </w:t>
      </w:r>
      <w:r w:rsidR="007A71B8">
        <w:rPr>
          <w:rFonts w:ascii="Times New Roman" w:hAnsi="Times New Roman"/>
          <w:sz w:val="24"/>
        </w:rPr>
        <w:t xml:space="preserve"> </w:t>
      </w:r>
    </w:p>
    <w:p w14:paraId="436B1F1C" w14:textId="7E8E4C9F" w:rsidR="005C5EFA" w:rsidRDefault="005C5EFA" w:rsidP="003860E3">
      <w:pPr>
        <w:pStyle w:val="NoSpacing"/>
        <w:spacing w:line="360" w:lineRule="auto"/>
        <w:jc w:val="both"/>
        <w:rPr>
          <w:rFonts w:ascii="Times New Roman" w:hAnsi="Times New Roman"/>
          <w:sz w:val="24"/>
          <w:szCs w:val="24"/>
        </w:rPr>
      </w:pPr>
      <w:r w:rsidRPr="00420406">
        <w:rPr>
          <w:rFonts w:ascii="Times New Roman" w:hAnsi="Times New Roman"/>
          <w:sz w:val="24"/>
        </w:rPr>
        <w:t xml:space="preserve">List </w:t>
      </w:r>
      <w:r>
        <w:rPr>
          <w:rFonts w:ascii="Times New Roman" w:hAnsi="Times New Roman"/>
          <w:sz w:val="24"/>
        </w:rPr>
        <w:t>of Figures</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Pr>
          <w:rFonts w:ascii="Times New Roman" w:hAnsi="Times New Roman"/>
          <w:sz w:val="24"/>
        </w:rPr>
        <w:tab/>
        <w:t xml:space="preserve">      </w:t>
      </w:r>
      <w:r w:rsidR="007A71B8">
        <w:rPr>
          <w:rFonts w:ascii="Times New Roman" w:hAnsi="Times New Roman"/>
          <w:sz w:val="24"/>
        </w:rPr>
        <w:tab/>
        <w:t xml:space="preserve"> x</w:t>
      </w:r>
      <w:r w:rsidR="0034776A">
        <w:rPr>
          <w:rFonts w:ascii="Times New Roman" w:hAnsi="Times New Roman"/>
          <w:sz w:val="24"/>
        </w:rPr>
        <w:t>iii</w:t>
      </w:r>
    </w:p>
    <w:p w14:paraId="7F954AA9" w14:textId="77777777" w:rsidR="005C5EFA" w:rsidRDefault="005C5EFA" w:rsidP="003860E3">
      <w:pPr>
        <w:pStyle w:val="NoSpacing"/>
        <w:spacing w:line="360"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rPr>
        <w:tab/>
      </w:r>
    </w:p>
    <w:p w14:paraId="1D5E3F44" w14:textId="69E96DFD" w:rsidR="005C5EFA" w:rsidRDefault="005C5EFA" w:rsidP="003860E3">
      <w:pPr>
        <w:adjustRightInd w:val="0"/>
        <w:spacing w:line="360" w:lineRule="auto"/>
        <w:jc w:val="both"/>
        <w:rPr>
          <w:b/>
          <w:sz w:val="24"/>
          <w:szCs w:val="24"/>
        </w:rPr>
      </w:pPr>
      <w:r w:rsidRPr="00052EC9">
        <w:rPr>
          <w:b/>
          <w:sz w:val="28"/>
          <w:szCs w:val="28"/>
        </w:rPr>
        <w:t>C</w:t>
      </w:r>
      <w:r>
        <w:rPr>
          <w:b/>
          <w:sz w:val="28"/>
          <w:szCs w:val="28"/>
        </w:rPr>
        <w:t>hapter</w:t>
      </w:r>
      <w:r w:rsidRPr="00052EC9">
        <w:rPr>
          <w:b/>
          <w:sz w:val="28"/>
          <w:szCs w:val="28"/>
        </w:rPr>
        <w:t xml:space="preserve"> 1</w:t>
      </w:r>
      <w:r>
        <w:rPr>
          <w:b/>
          <w:sz w:val="28"/>
          <w:szCs w:val="28"/>
        </w:rPr>
        <w:tab/>
      </w:r>
      <w:r w:rsidR="00747EE9">
        <w:rPr>
          <w:b/>
          <w:bCs/>
          <w:sz w:val="28"/>
          <w:szCs w:val="28"/>
        </w:rPr>
        <w:t>INTRODUCTION</w:t>
      </w:r>
      <w:r w:rsidR="00747EE9">
        <w:rPr>
          <w:b/>
          <w:bCs/>
          <w:sz w:val="28"/>
          <w:szCs w:val="28"/>
        </w:rPr>
        <w:tab/>
      </w:r>
      <w:r w:rsidR="00747EE9">
        <w:rPr>
          <w:b/>
          <w:bCs/>
          <w:sz w:val="28"/>
          <w:szCs w:val="28"/>
        </w:rPr>
        <w:tab/>
      </w:r>
      <w:r w:rsidRPr="007B5D04">
        <w:rPr>
          <w:b/>
          <w:bCs/>
          <w:sz w:val="28"/>
          <w:szCs w:val="28"/>
        </w:rPr>
        <w:t xml:space="preserve">                        </w:t>
      </w:r>
      <w:r w:rsidRPr="007B5D04">
        <w:rPr>
          <w:b/>
          <w:sz w:val="28"/>
          <w:szCs w:val="28"/>
        </w:rPr>
        <w:t xml:space="preserve">               </w:t>
      </w:r>
      <w:r w:rsidR="003B77F5">
        <w:rPr>
          <w:b/>
          <w:sz w:val="28"/>
          <w:szCs w:val="28"/>
        </w:rPr>
        <w:t xml:space="preserve">  </w:t>
      </w:r>
      <w:r w:rsidRPr="007B5D04">
        <w:rPr>
          <w:b/>
          <w:sz w:val="28"/>
          <w:szCs w:val="28"/>
        </w:rPr>
        <w:t>1-</w:t>
      </w:r>
      <w:r w:rsidR="00472FC1">
        <w:rPr>
          <w:b/>
          <w:sz w:val="28"/>
          <w:szCs w:val="28"/>
        </w:rPr>
        <w:t>2</w:t>
      </w:r>
    </w:p>
    <w:p w14:paraId="43ADCF92" w14:textId="265B0CA5" w:rsidR="005C5EFA" w:rsidRDefault="005C5EFA" w:rsidP="003860E3">
      <w:pPr>
        <w:adjustRightInd w:val="0"/>
        <w:spacing w:line="360" w:lineRule="auto"/>
        <w:jc w:val="both"/>
        <w:rPr>
          <w:b/>
          <w:sz w:val="24"/>
          <w:szCs w:val="24"/>
        </w:rPr>
      </w:pPr>
      <w:r>
        <w:rPr>
          <w:sz w:val="24"/>
          <w:szCs w:val="24"/>
        </w:rPr>
        <w:t xml:space="preserve">      </w:t>
      </w:r>
      <w:r w:rsidRPr="00052EC9">
        <w:rPr>
          <w:sz w:val="24"/>
          <w:szCs w:val="24"/>
        </w:rPr>
        <w:t>1.1</w:t>
      </w:r>
      <w:r>
        <w:rPr>
          <w:b/>
          <w:sz w:val="24"/>
          <w:szCs w:val="24"/>
        </w:rPr>
        <w:tab/>
        <w:t xml:space="preserve">   </w:t>
      </w:r>
      <w:r w:rsidR="00747EE9">
        <w:rPr>
          <w:sz w:val="24"/>
          <w:szCs w:val="24"/>
        </w:rPr>
        <w:t xml:space="preserve">Introduction to the system </w:t>
      </w:r>
      <w:r>
        <w:rPr>
          <w:sz w:val="24"/>
          <w:szCs w:val="24"/>
        </w:rPr>
        <w:t xml:space="preserve">             </w:t>
      </w:r>
      <w:r w:rsidRPr="00052EC9">
        <w:rPr>
          <w:sz w:val="24"/>
          <w:szCs w:val="24"/>
        </w:rPr>
        <w:t xml:space="preserve">                                     </w:t>
      </w:r>
      <w:r>
        <w:rPr>
          <w:sz w:val="24"/>
          <w:szCs w:val="24"/>
        </w:rPr>
        <w:t xml:space="preserve">    </w:t>
      </w:r>
      <w:r w:rsidRPr="00052EC9">
        <w:rPr>
          <w:sz w:val="24"/>
          <w:szCs w:val="24"/>
        </w:rPr>
        <w:t xml:space="preserve">                       </w:t>
      </w:r>
      <w:r w:rsidR="00747EE9">
        <w:rPr>
          <w:sz w:val="24"/>
          <w:szCs w:val="24"/>
        </w:rPr>
        <w:t xml:space="preserve"> </w:t>
      </w:r>
      <w:r w:rsidRPr="00052EC9">
        <w:rPr>
          <w:sz w:val="24"/>
          <w:szCs w:val="24"/>
        </w:rPr>
        <w:t xml:space="preserve">1 </w:t>
      </w:r>
    </w:p>
    <w:p w14:paraId="08ACCD0A" w14:textId="0FA5FCDE" w:rsidR="00747EE9" w:rsidRPr="003B77F5" w:rsidRDefault="005C5EFA" w:rsidP="003860E3">
      <w:pPr>
        <w:adjustRightInd w:val="0"/>
        <w:spacing w:line="360" w:lineRule="auto"/>
        <w:jc w:val="both"/>
        <w:rPr>
          <w:b/>
          <w:sz w:val="24"/>
          <w:szCs w:val="24"/>
        </w:rPr>
      </w:pPr>
      <w:r>
        <w:rPr>
          <w:b/>
          <w:sz w:val="24"/>
          <w:szCs w:val="24"/>
        </w:rPr>
        <w:t xml:space="preserve">      </w:t>
      </w:r>
      <w:r w:rsidRPr="00C34F3C">
        <w:rPr>
          <w:sz w:val="24"/>
          <w:szCs w:val="24"/>
        </w:rPr>
        <w:t>1.</w:t>
      </w:r>
      <w:r>
        <w:rPr>
          <w:sz w:val="24"/>
          <w:szCs w:val="24"/>
        </w:rPr>
        <w:t>2</w:t>
      </w:r>
      <w:r>
        <w:rPr>
          <w:sz w:val="24"/>
          <w:szCs w:val="24"/>
        </w:rPr>
        <w:tab/>
        <w:t xml:space="preserve">   </w:t>
      </w:r>
      <w:r w:rsidR="00747EE9" w:rsidRPr="00747EE9">
        <w:rPr>
          <w:color w:val="000000" w:themeColor="text1"/>
          <w:lang w:eastAsia="ar-SA"/>
        </w:rPr>
        <w:t>Problem Definition</w:t>
      </w:r>
      <w:r w:rsidRPr="00747EE9">
        <w:rPr>
          <w:color w:val="000000" w:themeColor="text1"/>
          <w:sz w:val="24"/>
          <w:szCs w:val="24"/>
        </w:rPr>
        <w:t xml:space="preserve"> </w:t>
      </w:r>
      <w:r w:rsidR="00747EE9">
        <w:rPr>
          <w:sz w:val="24"/>
          <w:szCs w:val="24"/>
        </w:rPr>
        <w:t xml:space="preserve"> </w:t>
      </w:r>
      <w:r w:rsidRPr="00747EE9">
        <w:rPr>
          <w:sz w:val="24"/>
          <w:szCs w:val="24"/>
        </w:rPr>
        <w:t xml:space="preserve">                                                                                          </w:t>
      </w:r>
      <w:r w:rsidR="00092433">
        <w:rPr>
          <w:sz w:val="24"/>
          <w:szCs w:val="24"/>
        </w:rPr>
        <w:t xml:space="preserve"> </w:t>
      </w:r>
      <w:r w:rsidR="00472FC1">
        <w:rPr>
          <w:sz w:val="24"/>
          <w:szCs w:val="24"/>
        </w:rPr>
        <w:t>1</w:t>
      </w:r>
    </w:p>
    <w:p w14:paraId="285A8274" w14:textId="1855B84C" w:rsidR="00C03FEC" w:rsidRDefault="00747EE9" w:rsidP="003860E3">
      <w:pPr>
        <w:adjustRightInd w:val="0"/>
        <w:spacing w:line="360" w:lineRule="auto"/>
        <w:jc w:val="both"/>
        <w:rPr>
          <w:sz w:val="24"/>
          <w:szCs w:val="24"/>
        </w:rPr>
      </w:pPr>
      <w:r>
        <w:rPr>
          <w:sz w:val="24"/>
          <w:szCs w:val="24"/>
        </w:rPr>
        <w:t xml:space="preserve">      1.</w:t>
      </w:r>
      <w:r w:rsidR="003B77F5">
        <w:rPr>
          <w:sz w:val="24"/>
          <w:szCs w:val="24"/>
        </w:rPr>
        <w:t>3</w:t>
      </w:r>
      <w:r>
        <w:rPr>
          <w:sz w:val="24"/>
          <w:szCs w:val="24"/>
        </w:rPr>
        <w:t xml:space="preserve">    Objective </w:t>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t xml:space="preserve">    </w:t>
      </w:r>
      <w:r w:rsidR="003B77F5">
        <w:rPr>
          <w:sz w:val="24"/>
          <w:szCs w:val="24"/>
        </w:rPr>
        <w:t>2</w:t>
      </w:r>
    </w:p>
    <w:p w14:paraId="12F2F015" w14:textId="6C606B04" w:rsidR="00C03FEC" w:rsidRDefault="00C03FEC" w:rsidP="003860E3">
      <w:pPr>
        <w:adjustRightInd w:val="0"/>
        <w:spacing w:line="360" w:lineRule="auto"/>
        <w:jc w:val="both"/>
        <w:rPr>
          <w:sz w:val="24"/>
          <w:szCs w:val="24"/>
        </w:rPr>
      </w:pPr>
      <w:r>
        <w:rPr>
          <w:sz w:val="24"/>
          <w:szCs w:val="24"/>
        </w:rPr>
        <w:t xml:space="preserve">      1.</w:t>
      </w:r>
      <w:r w:rsidR="003B77F5">
        <w:rPr>
          <w:sz w:val="24"/>
          <w:szCs w:val="24"/>
        </w:rPr>
        <w:t>4</w:t>
      </w:r>
      <w:r>
        <w:rPr>
          <w:sz w:val="24"/>
          <w:szCs w:val="24"/>
        </w:rPr>
        <w:t xml:space="preserve">    Goal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472FC1">
        <w:rPr>
          <w:sz w:val="24"/>
          <w:szCs w:val="24"/>
        </w:rPr>
        <w:t>2</w:t>
      </w:r>
    </w:p>
    <w:p w14:paraId="6E9FAFF0" w14:textId="0E6BA332" w:rsidR="00CE1C15" w:rsidRDefault="00C03FEC" w:rsidP="003860E3">
      <w:pPr>
        <w:adjustRightInd w:val="0"/>
        <w:spacing w:line="360" w:lineRule="auto"/>
        <w:ind w:right="-54"/>
        <w:jc w:val="both"/>
        <w:rPr>
          <w:sz w:val="24"/>
          <w:szCs w:val="24"/>
        </w:rPr>
      </w:pPr>
      <w:r>
        <w:rPr>
          <w:sz w:val="24"/>
          <w:szCs w:val="24"/>
        </w:rPr>
        <w:t xml:space="preserve">      1.</w:t>
      </w:r>
      <w:r w:rsidR="003B77F5">
        <w:rPr>
          <w:sz w:val="24"/>
          <w:szCs w:val="24"/>
        </w:rPr>
        <w:t>5</w:t>
      </w:r>
      <w:r>
        <w:rPr>
          <w:sz w:val="24"/>
          <w:szCs w:val="24"/>
        </w:rPr>
        <w:t xml:space="preserve">    Need of system</w:t>
      </w:r>
      <w:r w:rsidR="00CE1C15">
        <w:rPr>
          <w:sz w:val="24"/>
          <w:szCs w:val="24"/>
        </w:rPr>
        <w:tab/>
      </w:r>
      <w:r w:rsidR="00CE1C15">
        <w:rPr>
          <w:sz w:val="24"/>
          <w:szCs w:val="24"/>
        </w:rPr>
        <w:tab/>
      </w:r>
      <w:r w:rsidR="00CE1C15">
        <w:rPr>
          <w:sz w:val="24"/>
          <w:szCs w:val="24"/>
        </w:rPr>
        <w:tab/>
      </w:r>
      <w:r w:rsidR="00CE1C15">
        <w:rPr>
          <w:sz w:val="24"/>
          <w:szCs w:val="24"/>
        </w:rPr>
        <w:tab/>
      </w:r>
      <w:r w:rsidR="00CE1C15">
        <w:rPr>
          <w:sz w:val="24"/>
          <w:szCs w:val="24"/>
        </w:rPr>
        <w:tab/>
      </w:r>
      <w:r w:rsidR="00CE1C15">
        <w:rPr>
          <w:sz w:val="24"/>
          <w:szCs w:val="24"/>
        </w:rPr>
        <w:tab/>
      </w:r>
      <w:r w:rsidR="00CE1C15">
        <w:rPr>
          <w:sz w:val="24"/>
          <w:szCs w:val="24"/>
        </w:rPr>
        <w:tab/>
      </w:r>
      <w:r w:rsidR="00CE1C15">
        <w:rPr>
          <w:sz w:val="24"/>
          <w:szCs w:val="24"/>
        </w:rPr>
        <w:tab/>
        <w:t xml:space="preserve">    </w:t>
      </w:r>
      <w:r w:rsidR="00472FC1">
        <w:rPr>
          <w:sz w:val="24"/>
          <w:szCs w:val="24"/>
        </w:rPr>
        <w:t>2</w:t>
      </w:r>
    </w:p>
    <w:p w14:paraId="307B2649" w14:textId="3C73146B" w:rsidR="005C5EFA" w:rsidRPr="0034776A" w:rsidRDefault="005C5EFA" w:rsidP="003860E3">
      <w:pPr>
        <w:adjustRightInd w:val="0"/>
        <w:spacing w:line="360" w:lineRule="auto"/>
        <w:ind w:right="-54"/>
        <w:jc w:val="both"/>
        <w:rPr>
          <w:sz w:val="24"/>
          <w:szCs w:val="24"/>
        </w:rPr>
      </w:pPr>
      <w:r w:rsidRPr="00C34F3C">
        <w:rPr>
          <w:b/>
          <w:sz w:val="28"/>
          <w:szCs w:val="28"/>
        </w:rPr>
        <w:t>C</w:t>
      </w:r>
      <w:r>
        <w:rPr>
          <w:b/>
          <w:sz w:val="28"/>
          <w:szCs w:val="28"/>
        </w:rPr>
        <w:t>hapter 2</w:t>
      </w:r>
      <w:r>
        <w:rPr>
          <w:b/>
          <w:sz w:val="28"/>
          <w:szCs w:val="28"/>
        </w:rPr>
        <w:tab/>
      </w:r>
      <w:r w:rsidR="00C03FEC" w:rsidRPr="00C03FEC">
        <w:rPr>
          <w:b/>
          <w:bCs/>
          <w:sz w:val="28"/>
          <w:szCs w:val="28"/>
        </w:rPr>
        <w:t>Hardware and Software requirement</w:t>
      </w:r>
      <w:r w:rsidR="00F91606">
        <w:rPr>
          <w:b/>
          <w:bCs/>
          <w:sz w:val="28"/>
          <w:szCs w:val="28"/>
        </w:rPr>
        <w:tab/>
      </w:r>
      <w:r w:rsidR="00F91606">
        <w:rPr>
          <w:b/>
          <w:bCs/>
          <w:sz w:val="28"/>
          <w:szCs w:val="28"/>
        </w:rPr>
        <w:tab/>
        <w:t xml:space="preserve">      </w:t>
      </w:r>
      <w:r w:rsidR="005F6C21">
        <w:rPr>
          <w:b/>
          <w:bCs/>
          <w:sz w:val="28"/>
          <w:szCs w:val="28"/>
        </w:rPr>
        <w:tab/>
      </w:r>
      <w:r w:rsidR="00472FC1">
        <w:rPr>
          <w:b/>
          <w:bCs/>
          <w:sz w:val="28"/>
          <w:szCs w:val="28"/>
        </w:rPr>
        <w:t>3</w:t>
      </w:r>
      <w:r w:rsidR="005F6C21">
        <w:rPr>
          <w:b/>
          <w:bCs/>
          <w:sz w:val="28"/>
          <w:szCs w:val="28"/>
        </w:rPr>
        <w:t>-</w:t>
      </w:r>
      <w:r w:rsidR="00472FC1">
        <w:rPr>
          <w:b/>
          <w:bCs/>
          <w:sz w:val="28"/>
          <w:szCs w:val="28"/>
        </w:rPr>
        <w:t>4</w:t>
      </w:r>
    </w:p>
    <w:p w14:paraId="7F788672" w14:textId="619CC8E3" w:rsidR="005C5EFA" w:rsidRPr="00C34F3C" w:rsidRDefault="005C5EFA" w:rsidP="003860E3">
      <w:pPr>
        <w:tabs>
          <w:tab w:val="left" w:pos="360"/>
          <w:tab w:val="left" w:pos="810"/>
        </w:tabs>
        <w:adjustRightInd w:val="0"/>
        <w:spacing w:line="360" w:lineRule="auto"/>
        <w:jc w:val="both"/>
        <w:rPr>
          <w:b/>
          <w:sz w:val="28"/>
          <w:szCs w:val="28"/>
        </w:rPr>
      </w:pPr>
      <w:r>
        <w:rPr>
          <w:sz w:val="24"/>
          <w:szCs w:val="24"/>
        </w:rPr>
        <w:t xml:space="preserve">      </w:t>
      </w:r>
      <w:r w:rsidRPr="00934F2B">
        <w:rPr>
          <w:sz w:val="24"/>
          <w:szCs w:val="24"/>
        </w:rPr>
        <w:t>2.</w:t>
      </w:r>
      <w:r>
        <w:rPr>
          <w:sz w:val="24"/>
          <w:szCs w:val="24"/>
        </w:rPr>
        <w:t xml:space="preserve">1   </w:t>
      </w:r>
      <w:r w:rsidR="00071FDB">
        <w:rPr>
          <w:sz w:val="24"/>
          <w:szCs w:val="24"/>
        </w:rPr>
        <w:t xml:space="preserve"> </w:t>
      </w:r>
      <w:r w:rsidR="00C03FEC">
        <w:rPr>
          <w:sz w:val="24"/>
          <w:szCs w:val="24"/>
        </w:rPr>
        <w:t>Introduction</w:t>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C03FEC">
        <w:rPr>
          <w:sz w:val="24"/>
          <w:szCs w:val="24"/>
        </w:rPr>
        <w:tab/>
      </w:r>
      <w:r w:rsidR="00071FDB">
        <w:rPr>
          <w:sz w:val="24"/>
          <w:szCs w:val="24"/>
        </w:rPr>
        <w:tab/>
        <w:t xml:space="preserve"> </w:t>
      </w:r>
      <w:r w:rsidR="005F6C21">
        <w:rPr>
          <w:sz w:val="24"/>
          <w:szCs w:val="24"/>
        </w:rPr>
        <w:t xml:space="preserve">  </w:t>
      </w:r>
      <w:r w:rsidR="00472FC1">
        <w:rPr>
          <w:sz w:val="24"/>
          <w:szCs w:val="24"/>
        </w:rPr>
        <w:t>3</w:t>
      </w:r>
    </w:p>
    <w:p w14:paraId="70B5D2D5" w14:textId="0B97D2BA" w:rsidR="00C03FEC" w:rsidRDefault="005C5EFA" w:rsidP="003860E3">
      <w:pPr>
        <w:adjustRightInd w:val="0"/>
        <w:spacing w:line="360" w:lineRule="auto"/>
        <w:jc w:val="both"/>
        <w:rPr>
          <w:sz w:val="24"/>
          <w:szCs w:val="24"/>
        </w:rPr>
      </w:pPr>
      <w:r>
        <w:rPr>
          <w:b/>
          <w:sz w:val="24"/>
          <w:szCs w:val="24"/>
        </w:rPr>
        <w:t xml:space="preserve">      </w:t>
      </w:r>
      <w:r w:rsidRPr="00C34F3C">
        <w:rPr>
          <w:sz w:val="24"/>
          <w:szCs w:val="24"/>
        </w:rPr>
        <w:t>2.</w:t>
      </w:r>
      <w:r>
        <w:rPr>
          <w:sz w:val="24"/>
          <w:szCs w:val="24"/>
        </w:rPr>
        <w:t>2</w:t>
      </w:r>
      <w:r w:rsidR="00071FDB">
        <w:rPr>
          <w:sz w:val="24"/>
          <w:szCs w:val="24"/>
        </w:rPr>
        <w:tab/>
        <w:t xml:space="preserve">   System</w:t>
      </w:r>
      <w:r w:rsidR="00C03FEC">
        <w:rPr>
          <w:sz w:val="24"/>
          <w:szCs w:val="24"/>
        </w:rPr>
        <w:t xml:space="preserve"> </w:t>
      </w:r>
      <w:r w:rsidR="00071FDB">
        <w:rPr>
          <w:sz w:val="24"/>
          <w:szCs w:val="24"/>
        </w:rPr>
        <w:t>Environment</w:t>
      </w:r>
      <w:r w:rsidRPr="00934F2B">
        <w:rPr>
          <w:sz w:val="24"/>
          <w:szCs w:val="24"/>
        </w:rPr>
        <w:tab/>
      </w:r>
      <w:r>
        <w:rPr>
          <w:b/>
          <w:sz w:val="24"/>
          <w:szCs w:val="24"/>
        </w:rPr>
        <w:t xml:space="preserve">                                                                       </w:t>
      </w:r>
      <w:r>
        <w:rPr>
          <w:b/>
          <w:sz w:val="24"/>
          <w:szCs w:val="24"/>
        </w:rPr>
        <w:tab/>
        <w:t xml:space="preserve"> </w:t>
      </w:r>
      <w:r w:rsidR="005F6C21">
        <w:rPr>
          <w:sz w:val="24"/>
          <w:szCs w:val="24"/>
        </w:rPr>
        <w:t xml:space="preserve">  </w:t>
      </w:r>
      <w:r w:rsidR="00472FC1">
        <w:rPr>
          <w:sz w:val="24"/>
          <w:szCs w:val="24"/>
        </w:rPr>
        <w:t>3</w:t>
      </w:r>
    </w:p>
    <w:p w14:paraId="78E73D50" w14:textId="5E4336DD" w:rsidR="005C5EFA" w:rsidRDefault="00C03FEC" w:rsidP="003860E3">
      <w:pPr>
        <w:adjustRightInd w:val="0"/>
        <w:spacing w:line="360" w:lineRule="auto"/>
        <w:jc w:val="both"/>
        <w:rPr>
          <w:sz w:val="24"/>
          <w:szCs w:val="24"/>
        </w:rPr>
      </w:pPr>
      <w:r>
        <w:rPr>
          <w:sz w:val="24"/>
          <w:szCs w:val="24"/>
        </w:rPr>
        <w:t xml:space="preserve">      </w:t>
      </w:r>
      <w:r w:rsidR="00071FDB">
        <w:rPr>
          <w:sz w:val="24"/>
          <w:szCs w:val="24"/>
        </w:rPr>
        <w:t>2.3    Software</w:t>
      </w:r>
      <w:r>
        <w:rPr>
          <w:sz w:val="24"/>
          <w:szCs w:val="24"/>
        </w:rPr>
        <w:t xml:space="preserve">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71FDB">
        <w:rPr>
          <w:sz w:val="24"/>
          <w:szCs w:val="24"/>
        </w:rPr>
        <w:tab/>
        <w:t xml:space="preserve"> </w:t>
      </w:r>
      <w:r w:rsidR="005F6C21">
        <w:rPr>
          <w:sz w:val="24"/>
          <w:szCs w:val="24"/>
        </w:rPr>
        <w:t xml:space="preserve">  </w:t>
      </w:r>
      <w:r w:rsidR="00472FC1">
        <w:rPr>
          <w:sz w:val="24"/>
          <w:szCs w:val="24"/>
        </w:rPr>
        <w:t>3</w:t>
      </w:r>
    </w:p>
    <w:p w14:paraId="29871E34" w14:textId="3C71162E" w:rsidR="00C03FEC" w:rsidRDefault="00C03FEC" w:rsidP="003860E3">
      <w:pPr>
        <w:adjustRightInd w:val="0"/>
        <w:spacing w:line="360" w:lineRule="auto"/>
        <w:jc w:val="both"/>
        <w:rPr>
          <w:sz w:val="24"/>
          <w:szCs w:val="24"/>
        </w:rPr>
      </w:pPr>
      <w:r>
        <w:rPr>
          <w:sz w:val="24"/>
          <w:szCs w:val="24"/>
        </w:rPr>
        <w:t xml:space="preserve">      </w:t>
      </w:r>
      <w:r w:rsidR="00071FDB">
        <w:rPr>
          <w:sz w:val="24"/>
          <w:szCs w:val="24"/>
        </w:rPr>
        <w:t>2.4    Hardware</w:t>
      </w:r>
      <w:r>
        <w:rPr>
          <w:sz w:val="24"/>
          <w:szCs w:val="24"/>
        </w:rPr>
        <w:t xml:space="preserve">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71FDB">
        <w:rPr>
          <w:sz w:val="24"/>
          <w:szCs w:val="24"/>
        </w:rPr>
        <w:tab/>
        <w:t xml:space="preserve"> </w:t>
      </w:r>
      <w:r w:rsidR="005F6C21">
        <w:rPr>
          <w:sz w:val="24"/>
          <w:szCs w:val="24"/>
        </w:rPr>
        <w:t xml:space="preserve">  </w:t>
      </w:r>
      <w:r w:rsidR="00472FC1">
        <w:rPr>
          <w:sz w:val="24"/>
          <w:szCs w:val="24"/>
        </w:rPr>
        <w:t>4</w:t>
      </w:r>
    </w:p>
    <w:p w14:paraId="5A2814CE" w14:textId="5EAF3AF6" w:rsidR="005C5EFA" w:rsidRDefault="005C5EFA" w:rsidP="003860E3">
      <w:pPr>
        <w:adjustRightInd w:val="0"/>
        <w:spacing w:line="360" w:lineRule="auto"/>
        <w:jc w:val="both"/>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3</w:t>
      </w:r>
      <w:r>
        <w:rPr>
          <w:b/>
          <w:sz w:val="28"/>
          <w:szCs w:val="28"/>
        </w:rPr>
        <w:tab/>
      </w:r>
      <w:r w:rsidR="00C03FEC">
        <w:rPr>
          <w:b/>
          <w:sz w:val="28"/>
          <w:szCs w:val="28"/>
        </w:rPr>
        <w:t>System Analysis</w:t>
      </w:r>
      <w:r>
        <w:rPr>
          <w:b/>
          <w:sz w:val="28"/>
          <w:szCs w:val="28"/>
        </w:rPr>
        <w:t xml:space="preserve">                             </w:t>
      </w:r>
      <w:r w:rsidR="00071FDB">
        <w:rPr>
          <w:b/>
          <w:sz w:val="28"/>
          <w:szCs w:val="28"/>
        </w:rPr>
        <w:tab/>
      </w:r>
      <w:r w:rsidR="00071FDB">
        <w:rPr>
          <w:b/>
          <w:sz w:val="28"/>
          <w:szCs w:val="28"/>
        </w:rPr>
        <w:tab/>
        <w:t xml:space="preserve">         </w:t>
      </w:r>
      <w:r>
        <w:rPr>
          <w:b/>
          <w:sz w:val="28"/>
          <w:szCs w:val="28"/>
        </w:rPr>
        <w:t xml:space="preserve">       </w:t>
      </w:r>
      <w:r w:rsidR="005F6C21">
        <w:rPr>
          <w:b/>
          <w:sz w:val="28"/>
          <w:szCs w:val="28"/>
        </w:rPr>
        <w:tab/>
      </w:r>
      <w:r w:rsidR="00472FC1">
        <w:rPr>
          <w:b/>
          <w:sz w:val="28"/>
          <w:szCs w:val="28"/>
        </w:rPr>
        <w:t>5</w:t>
      </w:r>
      <w:r w:rsidR="005F6C21">
        <w:rPr>
          <w:b/>
          <w:sz w:val="28"/>
          <w:szCs w:val="28"/>
        </w:rPr>
        <w:t>-</w:t>
      </w:r>
      <w:r w:rsidR="00472FC1">
        <w:rPr>
          <w:b/>
          <w:sz w:val="28"/>
          <w:szCs w:val="28"/>
        </w:rPr>
        <w:t>6</w:t>
      </w:r>
    </w:p>
    <w:p w14:paraId="4EB30EA8" w14:textId="5980DEBE" w:rsidR="005C5EFA" w:rsidRPr="00C34F3C" w:rsidRDefault="005C5EFA" w:rsidP="003860E3">
      <w:pPr>
        <w:tabs>
          <w:tab w:val="left" w:pos="810"/>
        </w:tabs>
        <w:adjustRightInd w:val="0"/>
        <w:spacing w:line="360" w:lineRule="auto"/>
        <w:jc w:val="both"/>
        <w:rPr>
          <w:b/>
          <w:sz w:val="28"/>
          <w:szCs w:val="28"/>
        </w:rPr>
      </w:pPr>
      <w:r>
        <w:rPr>
          <w:b/>
          <w:sz w:val="24"/>
          <w:szCs w:val="24"/>
        </w:rPr>
        <w:t xml:space="preserve">      </w:t>
      </w:r>
      <w:r>
        <w:rPr>
          <w:sz w:val="24"/>
          <w:szCs w:val="24"/>
        </w:rPr>
        <w:t>3</w:t>
      </w:r>
      <w:r w:rsidRPr="00052EC9">
        <w:rPr>
          <w:sz w:val="24"/>
          <w:szCs w:val="24"/>
        </w:rPr>
        <w:t>.1</w:t>
      </w:r>
      <w:r>
        <w:rPr>
          <w:sz w:val="24"/>
          <w:szCs w:val="24"/>
        </w:rPr>
        <w:t xml:space="preserve"> </w:t>
      </w:r>
      <w:r>
        <w:rPr>
          <w:sz w:val="24"/>
          <w:szCs w:val="24"/>
        </w:rPr>
        <w:tab/>
      </w:r>
      <w:r w:rsidR="00071FDB">
        <w:rPr>
          <w:sz w:val="24"/>
          <w:szCs w:val="24"/>
        </w:rPr>
        <w:t>Purpose</w:t>
      </w:r>
      <w:r w:rsidR="00071FDB">
        <w:rPr>
          <w:sz w:val="24"/>
          <w:szCs w:val="24"/>
        </w:rPr>
        <w:tab/>
        <w:t xml:space="preserve">       </w:t>
      </w:r>
      <w:r w:rsidRPr="00052EC9">
        <w:rPr>
          <w:sz w:val="24"/>
          <w:szCs w:val="24"/>
        </w:rPr>
        <w:t xml:space="preserve">   </w:t>
      </w:r>
      <w:r>
        <w:rPr>
          <w:sz w:val="24"/>
          <w:szCs w:val="24"/>
        </w:rPr>
        <w:t xml:space="preserve">                                                                                     </w:t>
      </w:r>
      <w:r w:rsidR="005F6C21">
        <w:rPr>
          <w:sz w:val="24"/>
          <w:szCs w:val="24"/>
        </w:rPr>
        <w:t xml:space="preserve">    </w:t>
      </w:r>
      <w:r w:rsidR="00472FC1">
        <w:rPr>
          <w:sz w:val="24"/>
          <w:szCs w:val="24"/>
        </w:rPr>
        <w:t>5</w:t>
      </w:r>
      <w:r>
        <w:rPr>
          <w:sz w:val="24"/>
          <w:szCs w:val="24"/>
        </w:rPr>
        <w:t xml:space="preserve"> </w:t>
      </w:r>
    </w:p>
    <w:p w14:paraId="46462B7B" w14:textId="2984D009" w:rsidR="005C5EFA" w:rsidRDefault="005C5EFA" w:rsidP="003860E3">
      <w:pPr>
        <w:adjustRightInd w:val="0"/>
        <w:spacing w:line="360" w:lineRule="auto"/>
        <w:jc w:val="both"/>
        <w:rPr>
          <w:sz w:val="24"/>
          <w:szCs w:val="24"/>
        </w:rPr>
      </w:pPr>
      <w:r>
        <w:rPr>
          <w:b/>
          <w:sz w:val="24"/>
          <w:szCs w:val="24"/>
        </w:rPr>
        <w:t xml:space="preserve">      </w:t>
      </w:r>
      <w:r w:rsidR="00071FDB">
        <w:rPr>
          <w:sz w:val="24"/>
          <w:szCs w:val="24"/>
        </w:rPr>
        <w:t>3</w:t>
      </w:r>
      <w:r w:rsidR="00071FDB" w:rsidRPr="00C34F3C">
        <w:rPr>
          <w:sz w:val="24"/>
          <w:szCs w:val="24"/>
        </w:rPr>
        <w:t>.</w:t>
      </w:r>
      <w:r w:rsidR="00071FDB">
        <w:rPr>
          <w:sz w:val="24"/>
          <w:szCs w:val="24"/>
        </w:rPr>
        <w:t>2</w:t>
      </w:r>
      <w:r w:rsidR="00071FDB">
        <w:rPr>
          <w:b/>
          <w:sz w:val="24"/>
          <w:szCs w:val="24"/>
        </w:rPr>
        <w:t xml:space="preserve">   </w:t>
      </w:r>
      <w:r w:rsidR="00071FDB" w:rsidRPr="00071FDB">
        <w:rPr>
          <w:bCs/>
          <w:sz w:val="24"/>
          <w:szCs w:val="24"/>
        </w:rPr>
        <w:t>Project</w:t>
      </w:r>
      <w:r w:rsidR="00071FDB">
        <w:rPr>
          <w:bCs/>
          <w:sz w:val="24"/>
          <w:szCs w:val="24"/>
        </w:rPr>
        <w:t xml:space="preserve"> Scope</w:t>
      </w:r>
      <w:r w:rsidRPr="00934F2B">
        <w:rPr>
          <w:sz w:val="24"/>
          <w:szCs w:val="24"/>
        </w:rPr>
        <w:tab/>
      </w:r>
      <w:r>
        <w:rPr>
          <w:b/>
          <w:sz w:val="24"/>
          <w:szCs w:val="24"/>
        </w:rPr>
        <w:tab/>
        <w:t xml:space="preserve">                         </w:t>
      </w:r>
      <w:r w:rsidR="00F91606">
        <w:rPr>
          <w:b/>
          <w:sz w:val="24"/>
          <w:szCs w:val="24"/>
        </w:rPr>
        <w:tab/>
      </w:r>
      <w:r>
        <w:rPr>
          <w:b/>
          <w:sz w:val="24"/>
          <w:szCs w:val="24"/>
        </w:rPr>
        <w:t xml:space="preserve">                      </w:t>
      </w:r>
      <w:r>
        <w:rPr>
          <w:b/>
          <w:sz w:val="24"/>
          <w:szCs w:val="24"/>
        </w:rPr>
        <w:tab/>
        <w:t xml:space="preserve">        </w:t>
      </w:r>
      <w:r w:rsidR="00071FDB">
        <w:rPr>
          <w:b/>
          <w:sz w:val="24"/>
          <w:szCs w:val="24"/>
        </w:rPr>
        <w:tab/>
      </w:r>
      <w:r w:rsidR="005F6C21">
        <w:rPr>
          <w:b/>
          <w:sz w:val="24"/>
          <w:szCs w:val="24"/>
        </w:rPr>
        <w:t xml:space="preserve">   </w:t>
      </w:r>
      <w:r w:rsidR="00472FC1">
        <w:rPr>
          <w:bCs/>
          <w:sz w:val="24"/>
          <w:szCs w:val="24"/>
        </w:rPr>
        <w:t>5</w:t>
      </w:r>
    </w:p>
    <w:p w14:paraId="69D842C7" w14:textId="5C8CB56D" w:rsidR="00071FDB" w:rsidRDefault="00071FDB" w:rsidP="003860E3">
      <w:pPr>
        <w:adjustRightInd w:val="0"/>
        <w:spacing w:line="360" w:lineRule="auto"/>
        <w:jc w:val="both"/>
        <w:rPr>
          <w:sz w:val="24"/>
          <w:szCs w:val="24"/>
        </w:rPr>
      </w:pPr>
      <w:r>
        <w:rPr>
          <w:sz w:val="24"/>
          <w:szCs w:val="24"/>
        </w:rPr>
        <w:t xml:space="preserve">      3.</w:t>
      </w:r>
      <w:r w:rsidR="005F6C21">
        <w:rPr>
          <w:sz w:val="24"/>
          <w:szCs w:val="24"/>
        </w:rPr>
        <w:t xml:space="preserve">3  </w:t>
      </w:r>
      <w:r>
        <w:rPr>
          <w:sz w:val="24"/>
          <w:szCs w:val="24"/>
        </w:rPr>
        <w:t xml:space="preserve"> System Description</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w:t>
      </w:r>
      <w:r w:rsidR="00472FC1">
        <w:rPr>
          <w:sz w:val="24"/>
          <w:szCs w:val="24"/>
        </w:rPr>
        <w:t>5</w:t>
      </w:r>
    </w:p>
    <w:p w14:paraId="2B3583A5" w14:textId="2ABD23E5" w:rsidR="005C5EFA" w:rsidRDefault="005C5EFA" w:rsidP="003860E3">
      <w:pPr>
        <w:adjustRightInd w:val="0"/>
        <w:spacing w:line="360" w:lineRule="auto"/>
        <w:ind w:left="1440" w:hanging="1440"/>
        <w:jc w:val="both"/>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4</w:t>
      </w:r>
      <w:r>
        <w:rPr>
          <w:b/>
          <w:sz w:val="28"/>
          <w:szCs w:val="28"/>
        </w:rPr>
        <w:tab/>
      </w:r>
      <w:r w:rsidR="00071FDB">
        <w:rPr>
          <w:b/>
          <w:sz w:val="28"/>
          <w:szCs w:val="28"/>
        </w:rPr>
        <w:t>Implementation</w:t>
      </w:r>
      <w:r w:rsidR="00071FDB">
        <w:rPr>
          <w:b/>
          <w:sz w:val="28"/>
          <w:szCs w:val="28"/>
        </w:rPr>
        <w:tab/>
      </w:r>
      <w:r w:rsidR="00071FDB">
        <w:rPr>
          <w:b/>
          <w:sz w:val="28"/>
          <w:szCs w:val="28"/>
        </w:rPr>
        <w:tab/>
      </w:r>
      <w:r w:rsidR="00071FDB">
        <w:rPr>
          <w:b/>
          <w:sz w:val="28"/>
          <w:szCs w:val="28"/>
        </w:rPr>
        <w:tab/>
      </w:r>
      <w:r w:rsidR="00F91606">
        <w:rPr>
          <w:b/>
          <w:sz w:val="28"/>
          <w:szCs w:val="28"/>
        </w:rPr>
        <w:tab/>
      </w:r>
      <w:r w:rsidR="00F91606">
        <w:rPr>
          <w:b/>
          <w:sz w:val="28"/>
          <w:szCs w:val="28"/>
        </w:rPr>
        <w:tab/>
      </w:r>
      <w:r w:rsidR="00F91606">
        <w:rPr>
          <w:b/>
          <w:sz w:val="28"/>
          <w:szCs w:val="28"/>
        </w:rPr>
        <w:tab/>
        <w:t xml:space="preserve">      </w:t>
      </w:r>
      <w:r w:rsidR="005F6C21">
        <w:rPr>
          <w:b/>
          <w:sz w:val="28"/>
          <w:szCs w:val="28"/>
        </w:rPr>
        <w:t xml:space="preserve">  </w:t>
      </w:r>
      <w:r w:rsidR="00472FC1">
        <w:rPr>
          <w:b/>
          <w:sz w:val="28"/>
          <w:szCs w:val="28"/>
        </w:rPr>
        <w:t>7</w:t>
      </w:r>
      <w:r w:rsidR="005F6C21">
        <w:rPr>
          <w:b/>
          <w:sz w:val="28"/>
          <w:szCs w:val="28"/>
        </w:rPr>
        <w:t>-1</w:t>
      </w:r>
      <w:r w:rsidR="00546D55">
        <w:rPr>
          <w:b/>
          <w:sz w:val="28"/>
          <w:szCs w:val="28"/>
        </w:rPr>
        <w:t>0</w:t>
      </w:r>
    </w:p>
    <w:p w14:paraId="3F081B7F" w14:textId="614A09DD" w:rsidR="005C5EFA" w:rsidRPr="00C34F3C" w:rsidRDefault="005C5EFA" w:rsidP="003860E3">
      <w:pPr>
        <w:adjustRightInd w:val="0"/>
        <w:spacing w:line="360" w:lineRule="auto"/>
        <w:jc w:val="both"/>
        <w:rPr>
          <w:b/>
          <w:sz w:val="28"/>
          <w:szCs w:val="28"/>
        </w:rPr>
      </w:pPr>
      <w:r>
        <w:rPr>
          <w:sz w:val="24"/>
          <w:szCs w:val="24"/>
        </w:rPr>
        <w:t xml:space="preserve">    </w:t>
      </w:r>
      <w:r w:rsidRPr="00934F2B">
        <w:rPr>
          <w:sz w:val="24"/>
          <w:szCs w:val="24"/>
        </w:rPr>
        <w:t>4.1</w:t>
      </w:r>
      <w:r>
        <w:rPr>
          <w:b/>
          <w:sz w:val="24"/>
          <w:szCs w:val="24"/>
        </w:rPr>
        <w:tab/>
      </w:r>
      <w:r w:rsidR="00071FDB">
        <w:rPr>
          <w:bCs/>
          <w:sz w:val="24"/>
          <w:szCs w:val="24"/>
        </w:rPr>
        <w:t>Python</w:t>
      </w:r>
      <w:r w:rsidR="00071FDB">
        <w:rPr>
          <w:bCs/>
          <w:sz w:val="24"/>
          <w:szCs w:val="24"/>
        </w:rPr>
        <w:tab/>
      </w:r>
      <w:r w:rsidR="00071FDB">
        <w:rPr>
          <w:bCs/>
          <w:sz w:val="24"/>
          <w:szCs w:val="24"/>
        </w:rPr>
        <w:tab/>
        <w:t xml:space="preserve">     </w:t>
      </w:r>
      <w:r w:rsidRPr="00052EC9">
        <w:rPr>
          <w:sz w:val="24"/>
          <w:szCs w:val="24"/>
        </w:rPr>
        <w:t xml:space="preserve">   </w:t>
      </w:r>
      <w:r>
        <w:rPr>
          <w:sz w:val="24"/>
          <w:szCs w:val="24"/>
        </w:rPr>
        <w:t xml:space="preserve">                                                                                       </w:t>
      </w:r>
      <w:r w:rsidR="00F91606">
        <w:rPr>
          <w:sz w:val="24"/>
          <w:szCs w:val="24"/>
        </w:rPr>
        <w:t xml:space="preserve"> </w:t>
      </w:r>
      <w:r w:rsidR="005F6C21">
        <w:rPr>
          <w:sz w:val="24"/>
          <w:szCs w:val="24"/>
        </w:rPr>
        <w:t xml:space="preserve">   </w:t>
      </w:r>
      <w:r w:rsidR="00472FC1">
        <w:rPr>
          <w:sz w:val="24"/>
          <w:szCs w:val="24"/>
        </w:rPr>
        <w:t>7</w:t>
      </w:r>
    </w:p>
    <w:p w14:paraId="1D5C86A4" w14:textId="50359024" w:rsidR="00071FDB" w:rsidRPr="005F6C21" w:rsidRDefault="005C5EFA" w:rsidP="003860E3">
      <w:pPr>
        <w:adjustRightInd w:val="0"/>
        <w:spacing w:line="360" w:lineRule="auto"/>
        <w:jc w:val="both"/>
        <w:rPr>
          <w:bCs/>
          <w:sz w:val="24"/>
          <w:szCs w:val="24"/>
        </w:rPr>
      </w:pPr>
      <w:r>
        <w:rPr>
          <w:b/>
          <w:sz w:val="24"/>
          <w:szCs w:val="24"/>
        </w:rPr>
        <w:t xml:space="preserve">    </w:t>
      </w:r>
      <w:r w:rsidRPr="00934F2B">
        <w:rPr>
          <w:sz w:val="24"/>
          <w:szCs w:val="24"/>
        </w:rPr>
        <w:t>4.</w:t>
      </w:r>
      <w:r>
        <w:rPr>
          <w:sz w:val="24"/>
          <w:szCs w:val="24"/>
        </w:rPr>
        <w:t>2</w:t>
      </w:r>
      <w:r w:rsidRPr="00934F2B">
        <w:rPr>
          <w:sz w:val="24"/>
          <w:szCs w:val="24"/>
        </w:rPr>
        <w:tab/>
      </w:r>
      <w:r w:rsidR="00071FDB">
        <w:rPr>
          <w:sz w:val="24"/>
          <w:szCs w:val="24"/>
        </w:rPr>
        <w:t>HTML</w:t>
      </w:r>
      <w:r w:rsidR="00071FDB">
        <w:rPr>
          <w:sz w:val="24"/>
          <w:szCs w:val="24"/>
        </w:rPr>
        <w:tab/>
      </w:r>
      <w:r w:rsidR="00071FDB">
        <w:rPr>
          <w:sz w:val="24"/>
          <w:szCs w:val="24"/>
        </w:rPr>
        <w:tab/>
        <w:t xml:space="preserve"> </w:t>
      </w:r>
      <w:r>
        <w:rPr>
          <w:b/>
          <w:sz w:val="24"/>
          <w:szCs w:val="24"/>
        </w:rPr>
        <w:t xml:space="preserve">                                                                       </w:t>
      </w:r>
      <w:r>
        <w:rPr>
          <w:b/>
          <w:sz w:val="24"/>
          <w:szCs w:val="24"/>
        </w:rPr>
        <w:tab/>
        <w:t xml:space="preserve">        </w:t>
      </w:r>
      <w:r w:rsidR="00071FDB">
        <w:rPr>
          <w:b/>
          <w:sz w:val="24"/>
          <w:szCs w:val="24"/>
        </w:rPr>
        <w:tab/>
      </w:r>
      <w:r w:rsidR="005F6C21">
        <w:rPr>
          <w:b/>
          <w:sz w:val="24"/>
          <w:szCs w:val="24"/>
        </w:rPr>
        <w:t xml:space="preserve">   </w:t>
      </w:r>
      <w:r w:rsidR="00F9070B">
        <w:rPr>
          <w:bCs/>
          <w:sz w:val="24"/>
          <w:szCs w:val="24"/>
        </w:rPr>
        <w:t>7</w:t>
      </w:r>
    </w:p>
    <w:p w14:paraId="15CEE640" w14:textId="1E0340C8" w:rsidR="00FF55CE" w:rsidRDefault="00071FDB" w:rsidP="003860E3">
      <w:pPr>
        <w:adjustRightInd w:val="0"/>
        <w:spacing w:line="360" w:lineRule="auto"/>
        <w:jc w:val="both"/>
        <w:rPr>
          <w:bCs/>
          <w:sz w:val="24"/>
          <w:szCs w:val="24"/>
        </w:rPr>
      </w:pPr>
      <w:r>
        <w:rPr>
          <w:sz w:val="24"/>
          <w:szCs w:val="24"/>
        </w:rPr>
        <w:t xml:space="preserve">    </w:t>
      </w:r>
      <w:r w:rsidR="005C5EFA">
        <w:rPr>
          <w:sz w:val="24"/>
          <w:szCs w:val="24"/>
        </w:rPr>
        <w:t>4</w:t>
      </w:r>
      <w:r w:rsidR="005C5EFA" w:rsidRPr="00934F2B">
        <w:rPr>
          <w:sz w:val="24"/>
          <w:szCs w:val="24"/>
        </w:rPr>
        <w:t>.</w:t>
      </w:r>
      <w:r>
        <w:rPr>
          <w:sz w:val="24"/>
          <w:szCs w:val="24"/>
        </w:rPr>
        <w:t>3</w:t>
      </w:r>
      <w:r w:rsidR="005C5EFA">
        <w:rPr>
          <w:b/>
          <w:sz w:val="24"/>
          <w:szCs w:val="24"/>
        </w:rPr>
        <w:tab/>
      </w:r>
      <w:r>
        <w:rPr>
          <w:bCs/>
          <w:sz w:val="24"/>
          <w:szCs w:val="24"/>
        </w:rPr>
        <w:t>Cascading Style Sheet (</w:t>
      </w:r>
      <w:r w:rsidR="00FF55CE">
        <w:rPr>
          <w:bCs/>
          <w:sz w:val="24"/>
          <w:szCs w:val="24"/>
        </w:rPr>
        <w:t>CSS)</w:t>
      </w:r>
      <w:r w:rsidR="00FF55CE">
        <w:rPr>
          <w:bCs/>
          <w:sz w:val="24"/>
          <w:szCs w:val="24"/>
        </w:rPr>
        <w:tab/>
      </w:r>
      <w:r w:rsidR="00FF55CE">
        <w:rPr>
          <w:bCs/>
          <w:sz w:val="24"/>
          <w:szCs w:val="24"/>
        </w:rPr>
        <w:tab/>
      </w:r>
      <w:r w:rsidR="00FF55CE">
        <w:rPr>
          <w:bCs/>
          <w:sz w:val="24"/>
          <w:szCs w:val="24"/>
        </w:rPr>
        <w:tab/>
      </w:r>
      <w:r w:rsidR="00FF55CE">
        <w:rPr>
          <w:bCs/>
          <w:sz w:val="24"/>
          <w:szCs w:val="24"/>
        </w:rPr>
        <w:tab/>
      </w:r>
      <w:r w:rsidR="00FF55CE">
        <w:rPr>
          <w:bCs/>
          <w:sz w:val="24"/>
          <w:szCs w:val="24"/>
        </w:rPr>
        <w:tab/>
      </w:r>
      <w:r w:rsidR="00FF55CE">
        <w:rPr>
          <w:bCs/>
          <w:sz w:val="24"/>
          <w:szCs w:val="24"/>
        </w:rPr>
        <w:tab/>
      </w:r>
      <w:r w:rsidR="00FF55CE">
        <w:rPr>
          <w:bCs/>
          <w:sz w:val="24"/>
          <w:szCs w:val="24"/>
        </w:rPr>
        <w:tab/>
        <w:t xml:space="preserve">   </w:t>
      </w:r>
      <w:r w:rsidR="00F9070B">
        <w:rPr>
          <w:bCs/>
          <w:sz w:val="24"/>
          <w:szCs w:val="24"/>
        </w:rPr>
        <w:t>8</w:t>
      </w:r>
    </w:p>
    <w:p w14:paraId="06A21B05" w14:textId="44DD7689" w:rsidR="00071FDB" w:rsidRDefault="00FC3BC5" w:rsidP="003860E3">
      <w:pPr>
        <w:adjustRightInd w:val="0"/>
        <w:spacing w:line="360" w:lineRule="auto"/>
        <w:jc w:val="both"/>
        <w:rPr>
          <w:sz w:val="24"/>
          <w:szCs w:val="24"/>
        </w:rPr>
      </w:pPr>
      <w:r>
        <w:rPr>
          <w:sz w:val="24"/>
          <w:szCs w:val="24"/>
        </w:rPr>
        <w:lastRenderedPageBreak/>
        <w:t xml:space="preserve">    </w:t>
      </w:r>
      <w:r w:rsidR="00071FDB">
        <w:rPr>
          <w:sz w:val="24"/>
          <w:szCs w:val="24"/>
        </w:rPr>
        <w:t>4.4   JavaScript</w:t>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EC45BB">
        <w:rPr>
          <w:sz w:val="24"/>
          <w:szCs w:val="24"/>
        </w:rPr>
        <w:tab/>
        <w:t xml:space="preserve"> </w:t>
      </w:r>
      <w:r w:rsidR="00F9070B">
        <w:rPr>
          <w:sz w:val="24"/>
          <w:szCs w:val="24"/>
        </w:rPr>
        <w:t xml:space="preserve">  9</w:t>
      </w:r>
    </w:p>
    <w:p w14:paraId="6F99763C" w14:textId="7A98F0E1" w:rsidR="00764948" w:rsidRDefault="00E86767" w:rsidP="003860E3">
      <w:pPr>
        <w:adjustRightInd w:val="0"/>
        <w:spacing w:line="360" w:lineRule="auto"/>
        <w:jc w:val="both"/>
        <w:rPr>
          <w:sz w:val="24"/>
          <w:szCs w:val="24"/>
        </w:rPr>
      </w:pPr>
      <w:r>
        <w:rPr>
          <w:sz w:val="24"/>
          <w:szCs w:val="24"/>
        </w:rPr>
        <w:t xml:space="preserve">    </w:t>
      </w:r>
      <w:r w:rsidR="00764948">
        <w:rPr>
          <w:sz w:val="24"/>
          <w:szCs w:val="24"/>
        </w:rPr>
        <w:t>4.5   Django</w:t>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r>
      <w:r w:rsidR="00764948">
        <w:rPr>
          <w:sz w:val="24"/>
          <w:szCs w:val="24"/>
        </w:rPr>
        <w:tab/>
        <w:t xml:space="preserve">             </w:t>
      </w:r>
      <w:r w:rsidR="005F6C21">
        <w:rPr>
          <w:sz w:val="24"/>
          <w:szCs w:val="24"/>
        </w:rPr>
        <w:t>1</w:t>
      </w:r>
      <w:r w:rsidR="00F9070B">
        <w:rPr>
          <w:sz w:val="24"/>
          <w:szCs w:val="24"/>
        </w:rPr>
        <w:t>0</w:t>
      </w:r>
    </w:p>
    <w:p w14:paraId="74CA6824" w14:textId="77777777" w:rsidR="005C5EFA" w:rsidRDefault="005C5EFA" w:rsidP="003860E3">
      <w:pPr>
        <w:tabs>
          <w:tab w:val="left" w:pos="270"/>
        </w:tabs>
        <w:adjustRightInd w:val="0"/>
        <w:spacing w:line="360" w:lineRule="auto"/>
        <w:jc w:val="both"/>
        <w:rPr>
          <w:sz w:val="24"/>
          <w:szCs w:val="24"/>
        </w:rPr>
      </w:pPr>
      <w:r>
        <w:rPr>
          <w:b/>
          <w:sz w:val="24"/>
          <w:szCs w:val="24"/>
        </w:rPr>
        <w:t xml:space="preserve">    </w:t>
      </w:r>
    </w:p>
    <w:p w14:paraId="140A14B5" w14:textId="1E04CF76" w:rsidR="005C5EFA" w:rsidRDefault="005C5EFA" w:rsidP="003860E3">
      <w:pPr>
        <w:adjustRightInd w:val="0"/>
        <w:spacing w:line="360" w:lineRule="auto"/>
        <w:ind w:left="1350" w:hanging="1350"/>
        <w:jc w:val="both"/>
        <w:rPr>
          <w:b/>
          <w:sz w:val="28"/>
          <w:szCs w:val="28"/>
        </w:rPr>
      </w:pPr>
      <w:r w:rsidRPr="00C34F3C">
        <w:rPr>
          <w:b/>
          <w:sz w:val="28"/>
          <w:szCs w:val="28"/>
        </w:rPr>
        <w:t>C</w:t>
      </w:r>
      <w:r>
        <w:rPr>
          <w:b/>
          <w:sz w:val="28"/>
          <w:szCs w:val="28"/>
        </w:rPr>
        <w:t>hapter</w:t>
      </w:r>
      <w:r w:rsidRPr="00C34F3C">
        <w:rPr>
          <w:b/>
          <w:sz w:val="28"/>
          <w:szCs w:val="28"/>
        </w:rPr>
        <w:t xml:space="preserve"> </w:t>
      </w:r>
      <w:r w:rsidR="00764948">
        <w:rPr>
          <w:b/>
          <w:sz w:val="28"/>
          <w:szCs w:val="28"/>
        </w:rPr>
        <w:t>5</w:t>
      </w:r>
      <w:r>
        <w:rPr>
          <w:b/>
          <w:sz w:val="28"/>
          <w:szCs w:val="28"/>
        </w:rPr>
        <w:tab/>
      </w:r>
      <w:r w:rsidR="00764948">
        <w:rPr>
          <w:b/>
          <w:sz w:val="28"/>
          <w:szCs w:val="28"/>
        </w:rPr>
        <w:t>System design</w:t>
      </w:r>
      <w:r w:rsidR="00F91606">
        <w:rPr>
          <w:b/>
          <w:sz w:val="28"/>
          <w:szCs w:val="28"/>
        </w:rPr>
        <w:tab/>
      </w:r>
      <w:r w:rsidR="00F91606">
        <w:rPr>
          <w:b/>
          <w:sz w:val="28"/>
          <w:szCs w:val="28"/>
        </w:rPr>
        <w:tab/>
      </w:r>
      <w:r w:rsidR="00F91606">
        <w:rPr>
          <w:b/>
          <w:sz w:val="28"/>
          <w:szCs w:val="28"/>
        </w:rPr>
        <w:tab/>
      </w:r>
      <w:r w:rsidR="00F91606">
        <w:rPr>
          <w:b/>
          <w:sz w:val="28"/>
          <w:szCs w:val="28"/>
        </w:rPr>
        <w:tab/>
      </w:r>
      <w:r w:rsidR="00EC45BB">
        <w:rPr>
          <w:b/>
          <w:sz w:val="28"/>
          <w:szCs w:val="28"/>
        </w:rPr>
        <w:tab/>
      </w:r>
      <w:r w:rsidR="00EC45BB">
        <w:rPr>
          <w:b/>
          <w:sz w:val="28"/>
          <w:szCs w:val="28"/>
        </w:rPr>
        <w:tab/>
      </w:r>
      <w:r w:rsidR="00F91606">
        <w:rPr>
          <w:b/>
          <w:sz w:val="28"/>
          <w:szCs w:val="28"/>
        </w:rPr>
        <w:t xml:space="preserve">      </w:t>
      </w:r>
      <w:r w:rsidR="005F6C21">
        <w:rPr>
          <w:b/>
          <w:sz w:val="28"/>
          <w:szCs w:val="28"/>
        </w:rPr>
        <w:t>1</w:t>
      </w:r>
      <w:r w:rsidR="00593243">
        <w:rPr>
          <w:b/>
          <w:sz w:val="28"/>
          <w:szCs w:val="28"/>
        </w:rPr>
        <w:t>1</w:t>
      </w:r>
      <w:r w:rsidR="005F6C21">
        <w:rPr>
          <w:b/>
          <w:sz w:val="28"/>
          <w:szCs w:val="28"/>
        </w:rPr>
        <w:t>-1</w:t>
      </w:r>
      <w:r w:rsidR="00593243">
        <w:rPr>
          <w:b/>
          <w:sz w:val="28"/>
          <w:szCs w:val="28"/>
        </w:rPr>
        <w:t>7</w:t>
      </w:r>
    </w:p>
    <w:p w14:paraId="0E65FCA3" w14:textId="07DE9BEB" w:rsidR="00EC45BB" w:rsidRPr="00EC45BB" w:rsidRDefault="005C5EFA" w:rsidP="003860E3">
      <w:pPr>
        <w:tabs>
          <w:tab w:val="left" w:pos="1800"/>
        </w:tabs>
        <w:spacing w:line="360" w:lineRule="auto"/>
        <w:jc w:val="both"/>
        <w:rPr>
          <w:sz w:val="24"/>
          <w:szCs w:val="24"/>
        </w:rPr>
      </w:pPr>
      <w:r w:rsidRPr="00B86F62">
        <w:rPr>
          <w:sz w:val="24"/>
          <w:szCs w:val="24"/>
        </w:rPr>
        <w:t xml:space="preserve">  </w:t>
      </w:r>
      <w:r w:rsidR="00EC45BB">
        <w:rPr>
          <w:sz w:val="24"/>
          <w:szCs w:val="24"/>
        </w:rPr>
        <w:t>5</w:t>
      </w:r>
      <w:r w:rsidRPr="00B86F62">
        <w:rPr>
          <w:sz w:val="24"/>
          <w:szCs w:val="24"/>
        </w:rPr>
        <w:t>.1</w:t>
      </w:r>
      <w:r>
        <w:rPr>
          <w:sz w:val="24"/>
          <w:szCs w:val="24"/>
        </w:rPr>
        <w:t xml:space="preserve">    </w:t>
      </w:r>
      <w:r w:rsidR="00EC45BB">
        <w:rPr>
          <w:sz w:val="24"/>
          <w:szCs w:val="24"/>
        </w:rPr>
        <w:t xml:space="preserve"> </w:t>
      </w:r>
      <w:r w:rsidR="00EC45BB" w:rsidRPr="00EC45BB">
        <w:rPr>
          <w:sz w:val="24"/>
          <w:szCs w:val="24"/>
        </w:rPr>
        <w:t>Use case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w:t>
      </w:r>
      <w:r w:rsidR="00593243">
        <w:rPr>
          <w:sz w:val="24"/>
          <w:szCs w:val="24"/>
        </w:rPr>
        <w:t>1</w:t>
      </w:r>
    </w:p>
    <w:p w14:paraId="7999BEF8" w14:textId="45D830DD" w:rsidR="00EC45BB" w:rsidRPr="00EC45BB" w:rsidRDefault="00EC45BB" w:rsidP="003860E3">
      <w:pPr>
        <w:tabs>
          <w:tab w:val="left" w:pos="1800"/>
        </w:tabs>
        <w:spacing w:line="360" w:lineRule="auto"/>
        <w:jc w:val="both"/>
        <w:rPr>
          <w:sz w:val="24"/>
          <w:szCs w:val="24"/>
        </w:rPr>
      </w:pPr>
      <w:r w:rsidRPr="00EC45BB">
        <w:rPr>
          <w:sz w:val="24"/>
          <w:szCs w:val="24"/>
        </w:rPr>
        <w:t xml:space="preserve">  5.2      </w:t>
      </w:r>
      <w:r w:rsidR="005F6C21">
        <w:rPr>
          <w:sz w:val="24"/>
          <w:szCs w:val="24"/>
        </w:rPr>
        <w:t>Sequence</w:t>
      </w:r>
      <w:r w:rsidRPr="00EC45BB">
        <w:rPr>
          <w:sz w:val="24"/>
          <w:szCs w:val="24"/>
        </w:rPr>
        <w:t xml:space="preserv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w:t>
      </w:r>
      <w:r w:rsidR="00593243">
        <w:rPr>
          <w:sz w:val="24"/>
          <w:szCs w:val="24"/>
        </w:rPr>
        <w:t>2</w:t>
      </w:r>
    </w:p>
    <w:p w14:paraId="1A40346B" w14:textId="0EF3859D" w:rsidR="00EC45BB" w:rsidRPr="00EC45BB" w:rsidRDefault="00EC45BB" w:rsidP="003860E3">
      <w:pPr>
        <w:tabs>
          <w:tab w:val="left" w:pos="1800"/>
        </w:tabs>
        <w:spacing w:line="360" w:lineRule="auto"/>
        <w:jc w:val="both"/>
        <w:rPr>
          <w:sz w:val="24"/>
          <w:szCs w:val="24"/>
        </w:rPr>
      </w:pPr>
      <w:r w:rsidRPr="00EC45BB">
        <w:rPr>
          <w:sz w:val="24"/>
          <w:szCs w:val="24"/>
        </w:rPr>
        <w:t xml:space="preserve">  5.3      </w:t>
      </w:r>
      <w:r w:rsidR="005F6C21">
        <w:rPr>
          <w:sz w:val="24"/>
          <w:szCs w:val="24"/>
        </w:rPr>
        <w:t>Data flow</w:t>
      </w:r>
      <w:r w:rsidRPr="00EC45BB">
        <w:rPr>
          <w:sz w:val="24"/>
          <w:szCs w:val="24"/>
        </w:rPr>
        <w:t xml:space="preserve"> Diagram</w:t>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r>
      <w:r w:rsidR="005F6C21">
        <w:rPr>
          <w:sz w:val="24"/>
          <w:szCs w:val="24"/>
        </w:rPr>
        <w:tab/>
        <w:t xml:space="preserve"> 1</w:t>
      </w:r>
      <w:r w:rsidR="00593243">
        <w:rPr>
          <w:sz w:val="24"/>
          <w:szCs w:val="24"/>
        </w:rPr>
        <w:t>4</w:t>
      </w:r>
    </w:p>
    <w:p w14:paraId="30DD2CB0" w14:textId="1C15B210" w:rsidR="00EC45BB" w:rsidRPr="00EC45BB" w:rsidRDefault="00EC45BB" w:rsidP="003860E3">
      <w:pPr>
        <w:tabs>
          <w:tab w:val="left" w:pos="900"/>
        </w:tabs>
        <w:adjustRightInd w:val="0"/>
        <w:spacing w:line="360" w:lineRule="auto"/>
        <w:jc w:val="both"/>
        <w:rPr>
          <w:sz w:val="28"/>
          <w:szCs w:val="28"/>
        </w:rPr>
      </w:pPr>
      <w:r w:rsidRPr="00EC45BB">
        <w:rPr>
          <w:sz w:val="24"/>
          <w:szCs w:val="24"/>
        </w:rPr>
        <w:t xml:space="preserve">  5.4      </w:t>
      </w:r>
      <w:r w:rsidR="005F6C21">
        <w:rPr>
          <w:sz w:val="24"/>
          <w:szCs w:val="24"/>
        </w:rPr>
        <w:t>ER</w:t>
      </w:r>
      <w:r w:rsidRPr="00EC45BB">
        <w:rPr>
          <w:sz w:val="24"/>
          <w:szCs w:val="24"/>
        </w:rPr>
        <w:t xml:space="preserve"> diagram</w:t>
      </w:r>
      <w:r w:rsidR="005C5EFA" w:rsidRPr="00EC45BB">
        <w:rPr>
          <w:sz w:val="28"/>
          <w:szCs w:val="28"/>
        </w:rPr>
        <w:t xml:space="preserve">         </w:t>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r>
      <w:r w:rsidR="00E53638">
        <w:rPr>
          <w:sz w:val="28"/>
          <w:szCs w:val="28"/>
        </w:rPr>
        <w:tab/>
        <w:t xml:space="preserve"> </w:t>
      </w:r>
      <w:r w:rsidR="00E53638" w:rsidRPr="00E53638">
        <w:rPr>
          <w:sz w:val="24"/>
          <w:szCs w:val="24"/>
        </w:rPr>
        <w:t>1</w:t>
      </w:r>
      <w:r w:rsidR="00593243">
        <w:rPr>
          <w:sz w:val="24"/>
          <w:szCs w:val="24"/>
        </w:rPr>
        <w:t>6</w:t>
      </w:r>
    </w:p>
    <w:p w14:paraId="43B69F7A" w14:textId="77777777" w:rsidR="00EC45BB" w:rsidRDefault="00EC45BB" w:rsidP="003860E3">
      <w:pPr>
        <w:tabs>
          <w:tab w:val="left" w:pos="900"/>
        </w:tabs>
        <w:adjustRightInd w:val="0"/>
        <w:spacing w:line="360" w:lineRule="auto"/>
        <w:jc w:val="both"/>
        <w:rPr>
          <w:sz w:val="24"/>
          <w:szCs w:val="24"/>
        </w:rPr>
      </w:pPr>
    </w:p>
    <w:p w14:paraId="2D3A0B4A" w14:textId="389A5570" w:rsidR="00EC45BB" w:rsidRDefault="00EC45BB" w:rsidP="003860E3">
      <w:pPr>
        <w:adjustRightInd w:val="0"/>
        <w:spacing w:line="360" w:lineRule="auto"/>
        <w:ind w:left="1350" w:hanging="1350"/>
        <w:jc w:val="both"/>
        <w:rPr>
          <w:b/>
          <w:sz w:val="28"/>
          <w:szCs w:val="28"/>
        </w:rPr>
      </w:pPr>
      <w:r w:rsidRPr="00C34F3C">
        <w:rPr>
          <w:b/>
          <w:sz w:val="28"/>
          <w:szCs w:val="28"/>
        </w:rPr>
        <w:t>C</w:t>
      </w:r>
      <w:r>
        <w:rPr>
          <w:b/>
          <w:sz w:val="28"/>
          <w:szCs w:val="28"/>
        </w:rPr>
        <w:t>hapter</w:t>
      </w:r>
      <w:r w:rsidRPr="00C34F3C">
        <w:rPr>
          <w:b/>
          <w:sz w:val="28"/>
          <w:szCs w:val="28"/>
        </w:rPr>
        <w:t xml:space="preserve"> </w:t>
      </w:r>
      <w:r>
        <w:rPr>
          <w:b/>
          <w:sz w:val="28"/>
          <w:szCs w:val="28"/>
        </w:rPr>
        <w:t>6 Output Screen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033656">
        <w:rPr>
          <w:b/>
          <w:sz w:val="28"/>
          <w:szCs w:val="28"/>
        </w:rPr>
        <w:t>1</w:t>
      </w:r>
      <w:r w:rsidR="004F29C2">
        <w:rPr>
          <w:b/>
          <w:sz w:val="28"/>
          <w:szCs w:val="28"/>
        </w:rPr>
        <w:t>8</w:t>
      </w:r>
      <w:r w:rsidR="00E53638">
        <w:rPr>
          <w:b/>
          <w:sz w:val="28"/>
          <w:szCs w:val="28"/>
        </w:rPr>
        <w:t>-2</w:t>
      </w:r>
      <w:r w:rsidR="004F29C2">
        <w:rPr>
          <w:b/>
          <w:sz w:val="28"/>
          <w:szCs w:val="28"/>
        </w:rPr>
        <w:t>4</w:t>
      </w:r>
    </w:p>
    <w:p w14:paraId="474B4244" w14:textId="37AB5D2E" w:rsidR="00EC45BB" w:rsidRDefault="00EC45BB" w:rsidP="003860E3">
      <w:pPr>
        <w:tabs>
          <w:tab w:val="left" w:pos="900"/>
        </w:tabs>
        <w:adjustRightInd w:val="0"/>
        <w:spacing w:line="360" w:lineRule="auto"/>
        <w:jc w:val="both"/>
        <w:rPr>
          <w:b/>
          <w:sz w:val="28"/>
          <w:szCs w:val="28"/>
        </w:rPr>
      </w:pPr>
    </w:p>
    <w:p w14:paraId="7C74B55B" w14:textId="6DD630F0" w:rsidR="00EC45BB" w:rsidRDefault="00EC45BB" w:rsidP="003860E3">
      <w:pPr>
        <w:adjustRightInd w:val="0"/>
        <w:spacing w:line="360" w:lineRule="auto"/>
        <w:ind w:left="1350" w:hanging="1350"/>
        <w:jc w:val="both"/>
        <w:rPr>
          <w:b/>
          <w:sz w:val="28"/>
          <w:szCs w:val="28"/>
        </w:rPr>
      </w:pPr>
      <w:r w:rsidRPr="00C34F3C">
        <w:rPr>
          <w:b/>
          <w:sz w:val="28"/>
          <w:szCs w:val="28"/>
        </w:rPr>
        <w:t>C</w:t>
      </w:r>
      <w:r>
        <w:rPr>
          <w:b/>
          <w:sz w:val="28"/>
          <w:szCs w:val="28"/>
        </w:rPr>
        <w:t xml:space="preserve">hapter </w:t>
      </w:r>
      <w:r w:rsidR="008105AC">
        <w:rPr>
          <w:b/>
          <w:sz w:val="28"/>
          <w:szCs w:val="28"/>
        </w:rPr>
        <w:t>7</w:t>
      </w:r>
      <w:r>
        <w:rPr>
          <w:b/>
          <w:sz w:val="28"/>
          <w:szCs w:val="28"/>
        </w:rPr>
        <w:t xml:space="preserve"> Conclusion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8105AC">
        <w:rPr>
          <w:b/>
          <w:sz w:val="28"/>
          <w:szCs w:val="28"/>
        </w:rPr>
        <w:t>2</w:t>
      </w:r>
      <w:r w:rsidR="004F29C2">
        <w:rPr>
          <w:b/>
          <w:sz w:val="28"/>
          <w:szCs w:val="28"/>
        </w:rPr>
        <w:t>5</w:t>
      </w:r>
      <w:r w:rsidR="00E53638">
        <w:rPr>
          <w:b/>
          <w:sz w:val="28"/>
          <w:szCs w:val="28"/>
        </w:rPr>
        <w:t>-</w:t>
      </w:r>
      <w:r w:rsidR="008105AC">
        <w:rPr>
          <w:b/>
          <w:sz w:val="28"/>
          <w:szCs w:val="28"/>
        </w:rPr>
        <w:t>2</w:t>
      </w:r>
      <w:r w:rsidR="004F29C2">
        <w:rPr>
          <w:b/>
          <w:sz w:val="28"/>
          <w:szCs w:val="28"/>
        </w:rPr>
        <w:t>7</w:t>
      </w:r>
    </w:p>
    <w:p w14:paraId="44228C7F" w14:textId="1CB30F87" w:rsidR="00EC45BB" w:rsidRDefault="00EC45BB" w:rsidP="003860E3">
      <w:pPr>
        <w:tabs>
          <w:tab w:val="left" w:pos="900"/>
        </w:tabs>
        <w:adjustRightInd w:val="0"/>
        <w:spacing w:line="360" w:lineRule="auto"/>
        <w:jc w:val="both"/>
        <w:rPr>
          <w:bCs/>
          <w:sz w:val="24"/>
          <w:szCs w:val="24"/>
        </w:rPr>
      </w:pPr>
      <w:r>
        <w:rPr>
          <w:b/>
          <w:sz w:val="28"/>
          <w:szCs w:val="28"/>
        </w:rPr>
        <w:t xml:space="preserve">  </w:t>
      </w:r>
      <w:r w:rsidR="00E063E5">
        <w:rPr>
          <w:bCs/>
          <w:sz w:val="24"/>
          <w:szCs w:val="24"/>
        </w:rPr>
        <w:t>7.</w:t>
      </w:r>
      <w:r w:rsidRPr="00EC45BB">
        <w:rPr>
          <w:bCs/>
          <w:sz w:val="24"/>
          <w:szCs w:val="24"/>
        </w:rPr>
        <w:t>1</w:t>
      </w:r>
      <w:r>
        <w:rPr>
          <w:bCs/>
          <w:sz w:val="24"/>
          <w:szCs w:val="24"/>
        </w:rPr>
        <w:t xml:space="preserve">     Advantages &amp; Limitation</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w:t>
      </w:r>
      <w:r w:rsidR="008105AC">
        <w:rPr>
          <w:bCs/>
          <w:sz w:val="24"/>
          <w:szCs w:val="24"/>
        </w:rPr>
        <w:t>2</w:t>
      </w:r>
      <w:r w:rsidR="00BC38A2">
        <w:rPr>
          <w:bCs/>
          <w:sz w:val="24"/>
          <w:szCs w:val="24"/>
        </w:rPr>
        <w:t>5</w:t>
      </w:r>
    </w:p>
    <w:p w14:paraId="751CC727" w14:textId="44CA405A" w:rsidR="00EC45BB" w:rsidRDefault="00EC45BB" w:rsidP="003860E3">
      <w:pPr>
        <w:tabs>
          <w:tab w:val="left" w:pos="900"/>
        </w:tabs>
        <w:adjustRightInd w:val="0"/>
        <w:spacing w:line="360" w:lineRule="auto"/>
        <w:jc w:val="both"/>
        <w:rPr>
          <w:bCs/>
          <w:sz w:val="24"/>
          <w:szCs w:val="24"/>
        </w:rPr>
      </w:pPr>
      <w:r>
        <w:rPr>
          <w:bCs/>
          <w:sz w:val="24"/>
          <w:szCs w:val="24"/>
        </w:rPr>
        <w:t xml:space="preserve">  </w:t>
      </w:r>
      <w:r w:rsidR="00E063E5">
        <w:rPr>
          <w:bCs/>
          <w:sz w:val="24"/>
          <w:szCs w:val="24"/>
        </w:rPr>
        <w:t>7</w:t>
      </w:r>
      <w:r>
        <w:rPr>
          <w:bCs/>
          <w:sz w:val="24"/>
          <w:szCs w:val="24"/>
        </w:rPr>
        <w:t>.2     Future Scope</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w:t>
      </w:r>
      <w:r w:rsidR="0080022C">
        <w:rPr>
          <w:bCs/>
          <w:sz w:val="24"/>
          <w:szCs w:val="24"/>
        </w:rPr>
        <w:t>2</w:t>
      </w:r>
      <w:r w:rsidR="00BC38A2">
        <w:rPr>
          <w:bCs/>
          <w:sz w:val="24"/>
          <w:szCs w:val="24"/>
        </w:rPr>
        <w:t>6</w:t>
      </w:r>
    </w:p>
    <w:p w14:paraId="04D5BF87" w14:textId="6F40E5EC" w:rsidR="00EC45BB" w:rsidRPr="00EC45BB" w:rsidRDefault="00EC45BB" w:rsidP="003860E3">
      <w:pPr>
        <w:tabs>
          <w:tab w:val="left" w:pos="900"/>
        </w:tabs>
        <w:adjustRightInd w:val="0"/>
        <w:spacing w:line="360" w:lineRule="auto"/>
        <w:jc w:val="both"/>
        <w:rPr>
          <w:bCs/>
          <w:sz w:val="28"/>
          <w:szCs w:val="28"/>
        </w:rPr>
      </w:pPr>
      <w:r>
        <w:rPr>
          <w:bCs/>
          <w:sz w:val="24"/>
          <w:szCs w:val="24"/>
        </w:rPr>
        <w:t xml:space="preserve">  </w:t>
      </w:r>
      <w:r w:rsidR="00E063E5">
        <w:rPr>
          <w:bCs/>
          <w:sz w:val="24"/>
          <w:szCs w:val="24"/>
        </w:rPr>
        <w:t>7</w:t>
      </w:r>
      <w:r>
        <w:rPr>
          <w:bCs/>
          <w:sz w:val="24"/>
          <w:szCs w:val="24"/>
        </w:rPr>
        <w:t>.3     Conclusion</w:t>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r>
      <w:r w:rsidR="00E53638">
        <w:rPr>
          <w:bCs/>
          <w:sz w:val="24"/>
          <w:szCs w:val="24"/>
        </w:rPr>
        <w:tab/>
        <w:t xml:space="preserve"> </w:t>
      </w:r>
      <w:r w:rsidR="0080022C">
        <w:rPr>
          <w:bCs/>
          <w:sz w:val="24"/>
          <w:szCs w:val="24"/>
        </w:rPr>
        <w:t>2</w:t>
      </w:r>
      <w:r w:rsidR="00BC38A2">
        <w:rPr>
          <w:bCs/>
          <w:sz w:val="24"/>
          <w:szCs w:val="24"/>
        </w:rPr>
        <w:t>6</w:t>
      </w:r>
    </w:p>
    <w:p w14:paraId="210A9DE5" w14:textId="6F8A14BB" w:rsidR="005C5EFA" w:rsidRPr="00EC45BB" w:rsidRDefault="00F91606" w:rsidP="003860E3">
      <w:pPr>
        <w:pStyle w:val="ListParagraph"/>
        <w:tabs>
          <w:tab w:val="left" w:pos="450"/>
          <w:tab w:val="left" w:pos="630"/>
          <w:tab w:val="left" w:pos="720"/>
        </w:tabs>
        <w:spacing w:before="240" w:line="360" w:lineRule="auto"/>
        <w:ind w:left="2160" w:hanging="2160"/>
        <w:jc w:val="both"/>
        <w:rPr>
          <w:b/>
          <w:sz w:val="28"/>
          <w:szCs w:val="28"/>
        </w:rPr>
      </w:pPr>
      <w:r>
        <w:rPr>
          <w:b/>
          <w:sz w:val="28"/>
          <w:szCs w:val="28"/>
        </w:rPr>
        <w:t>REFERENCES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E53638">
        <w:rPr>
          <w:b/>
          <w:sz w:val="28"/>
          <w:szCs w:val="28"/>
        </w:rPr>
        <w:t xml:space="preserve">     </w:t>
      </w:r>
      <w:r w:rsidR="0080022C">
        <w:rPr>
          <w:b/>
          <w:sz w:val="28"/>
          <w:szCs w:val="28"/>
        </w:rPr>
        <w:t>2</w:t>
      </w:r>
      <w:r w:rsidR="004F29C2">
        <w:rPr>
          <w:b/>
          <w:sz w:val="28"/>
          <w:szCs w:val="28"/>
        </w:rPr>
        <w:t>8</w:t>
      </w:r>
    </w:p>
    <w:p w14:paraId="2F581550" w14:textId="77777777" w:rsidR="00B729E7" w:rsidRDefault="00B729E7" w:rsidP="005C5EFA">
      <w:pPr>
        <w:jc w:val="center"/>
      </w:pPr>
    </w:p>
    <w:p w14:paraId="25EC0CA0" w14:textId="2572A33C" w:rsidR="00B729E7" w:rsidRDefault="00B729E7" w:rsidP="005C5EFA">
      <w:pPr>
        <w:jc w:val="center"/>
      </w:pPr>
    </w:p>
    <w:p w14:paraId="39ED0379" w14:textId="77777777" w:rsidR="003860E3" w:rsidRDefault="003860E3" w:rsidP="005C5EFA">
      <w:pPr>
        <w:jc w:val="center"/>
      </w:pPr>
    </w:p>
    <w:p w14:paraId="6BAD1417" w14:textId="77777777" w:rsidR="00B729E7" w:rsidRDefault="00B729E7" w:rsidP="005C5EFA">
      <w:pPr>
        <w:jc w:val="center"/>
      </w:pPr>
    </w:p>
    <w:p w14:paraId="69E89882" w14:textId="77777777" w:rsidR="00B729E7" w:rsidRDefault="00B729E7" w:rsidP="005C5EFA">
      <w:pPr>
        <w:jc w:val="center"/>
      </w:pPr>
    </w:p>
    <w:p w14:paraId="1B2FB1A2" w14:textId="2C756842" w:rsidR="00B729E7" w:rsidRDefault="00B729E7" w:rsidP="005C5EFA">
      <w:pPr>
        <w:jc w:val="center"/>
      </w:pPr>
    </w:p>
    <w:p w14:paraId="2F2D6D9D" w14:textId="77777777" w:rsidR="00E463FD" w:rsidRDefault="00E463FD" w:rsidP="005C5EFA">
      <w:pPr>
        <w:jc w:val="center"/>
      </w:pPr>
    </w:p>
    <w:p w14:paraId="0FBE57BD" w14:textId="77777777" w:rsidR="00B729E7" w:rsidRDefault="00B729E7" w:rsidP="005C5EFA">
      <w:pPr>
        <w:jc w:val="center"/>
      </w:pPr>
    </w:p>
    <w:p w14:paraId="1438B6DE" w14:textId="77777777" w:rsidR="00B729E7" w:rsidRDefault="00B729E7" w:rsidP="005C5EFA">
      <w:pPr>
        <w:jc w:val="center"/>
      </w:pPr>
    </w:p>
    <w:p w14:paraId="5ECC27E1" w14:textId="77777777" w:rsidR="00B729E7" w:rsidRDefault="00B729E7" w:rsidP="005C5EFA">
      <w:pPr>
        <w:jc w:val="center"/>
      </w:pPr>
    </w:p>
    <w:p w14:paraId="5922DCA5" w14:textId="77777777" w:rsidR="00B729E7" w:rsidRDefault="00B729E7" w:rsidP="005C5EFA">
      <w:pPr>
        <w:jc w:val="center"/>
      </w:pPr>
    </w:p>
    <w:p w14:paraId="29779416" w14:textId="77777777" w:rsidR="00B729E7" w:rsidRDefault="00B729E7" w:rsidP="005C5EFA">
      <w:pPr>
        <w:jc w:val="center"/>
      </w:pPr>
    </w:p>
    <w:p w14:paraId="6B78EA47" w14:textId="77777777" w:rsidR="00B729E7" w:rsidRDefault="00B729E7" w:rsidP="005C5EFA">
      <w:pPr>
        <w:jc w:val="center"/>
      </w:pPr>
    </w:p>
    <w:p w14:paraId="18C0A147" w14:textId="77777777" w:rsidR="00B729E7" w:rsidRDefault="00B729E7" w:rsidP="005C5EFA">
      <w:pPr>
        <w:jc w:val="center"/>
      </w:pPr>
    </w:p>
    <w:p w14:paraId="30F7E175" w14:textId="17AE3D27" w:rsidR="00B729E7" w:rsidRDefault="00B729E7" w:rsidP="005C5EFA">
      <w:pPr>
        <w:jc w:val="center"/>
      </w:pPr>
    </w:p>
    <w:p w14:paraId="126CBF10" w14:textId="70EA7DA2" w:rsidR="008105AC" w:rsidRDefault="008105AC" w:rsidP="005C5EFA">
      <w:pPr>
        <w:jc w:val="center"/>
      </w:pPr>
    </w:p>
    <w:p w14:paraId="6EE2B239" w14:textId="09DC3703" w:rsidR="008105AC" w:rsidRDefault="008105AC" w:rsidP="005C5EFA">
      <w:pPr>
        <w:jc w:val="center"/>
      </w:pPr>
    </w:p>
    <w:p w14:paraId="60371CC5" w14:textId="77777777" w:rsidR="008105AC" w:rsidRDefault="008105AC" w:rsidP="005C5EFA">
      <w:pPr>
        <w:jc w:val="center"/>
      </w:pPr>
    </w:p>
    <w:p w14:paraId="6CE46DD0" w14:textId="5AC2111D" w:rsidR="00B729E7" w:rsidRDefault="00B729E7" w:rsidP="00B729E7">
      <w:pPr>
        <w:jc w:val="center"/>
      </w:pPr>
    </w:p>
    <w:p w14:paraId="6217740D" w14:textId="38CC13DB" w:rsidR="0034776A" w:rsidRDefault="0034776A" w:rsidP="00B729E7">
      <w:pPr>
        <w:jc w:val="center"/>
      </w:pPr>
    </w:p>
    <w:p w14:paraId="55A954BD" w14:textId="19A1C012" w:rsidR="00FC3BC5" w:rsidRDefault="00FC3BC5" w:rsidP="00B729E7">
      <w:pPr>
        <w:jc w:val="center"/>
        <w:rPr>
          <w:b/>
          <w:bCs/>
        </w:rPr>
      </w:pPr>
    </w:p>
    <w:p w14:paraId="6D5227A9" w14:textId="03C87649" w:rsidR="00465DFC" w:rsidRDefault="00465DFC" w:rsidP="00B729E7">
      <w:pPr>
        <w:jc w:val="center"/>
        <w:rPr>
          <w:b/>
          <w:bCs/>
        </w:rPr>
      </w:pPr>
    </w:p>
    <w:p w14:paraId="3C6E739C" w14:textId="77777777" w:rsidR="00465DFC" w:rsidRDefault="00465DFC" w:rsidP="00B729E7">
      <w:pPr>
        <w:jc w:val="center"/>
        <w:rPr>
          <w:b/>
          <w:bCs/>
        </w:rPr>
      </w:pPr>
    </w:p>
    <w:p w14:paraId="331F04CB" w14:textId="77777777" w:rsidR="00FC3BC5" w:rsidRDefault="00FC3BC5" w:rsidP="00B729E7">
      <w:pPr>
        <w:jc w:val="center"/>
        <w:rPr>
          <w:b/>
          <w:bCs/>
        </w:rPr>
      </w:pPr>
    </w:p>
    <w:tbl>
      <w:tblPr>
        <w:tblW w:w="8489" w:type="dxa"/>
        <w:tblLook w:val="04A0" w:firstRow="1" w:lastRow="0" w:firstColumn="1" w:lastColumn="0" w:noHBand="0" w:noVBand="1"/>
      </w:tblPr>
      <w:tblGrid>
        <w:gridCol w:w="915"/>
        <w:gridCol w:w="6849"/>
        <w:gridCol w:w="725"/>
      </w:tblGrid>
      <w:tr w:rsidR="00B729E7" w:rsidRPr="001B1679" w14:paraId="675ED68F" w14:textId="77777777" w:rsidTr="0002334A">
        <w:trPr>
          <w:trHeight w:val="685"/>
        </w:trPr>
        <w:tc>
          <w:tcPr>
            <w:tcW w:w="8489" w:type="dxa"/>
            <w:gridSpan w:val="3"/>
          </w:tcPr>
          <w:p w14:paraId="2382479E" w14:textId="77777777" w:rsidR="00455AA8" w:rsidRDefault="00455AA8" w:rsidP="002F442A">
            <w:pPr>
              <w:jc w:val="both"/>
              <w:rPr>
                <w:b/>
                <w:bCs/>
                <w:sz w:val="28"/>
                <w:szCs w:val="28"/>
              </w:rPr>
            </w:pPr>
          </w:p>
          <w:p w14:paraId="7C230AB6" w14:textId="6269E909" w:rsidR="00B729E7" w:rsidRPr="001B1679" w:rsidRDefault="00B729E7" w:rsidP="002F442A">
            <w:pPr>
              <w:jc w:val="center"/>
              <w:rPr>
                <w:b/>
                <w:bCs/>
              </w:rPr>
            </w:pPr>
            <w:r w:rsidRPr="001B1679">
              <w:rPr>
                <w:b/>
                <w:bCs/>
                <w:sz w:val="28"/>
                <w:szCs w:val="28"/>
              </w:rPr>
              <w:t>LIST OF FIGURES</w:t>
            </w:r>
          </w:p>
        </w:tc>
      </w:tr>
      <w:tr w:rsidR="00B729E7" w:rsidRPr="001B1679" w14:paraId="7B3A3598" w14:textId="77777777" w:rsidTr="0002334A">
        <w:trPr>
          <w:trHeight w:val="624"/>
        </w:trPr>
        <w:tc>
          <w:tcPr>
            <w:tcW w:w="915" w:type="dxa"/>
          </w:tcPr>
          <w:p w14:paraId="3C5A2243" w14:textId="77777777" w:rsidR="00B729E7" w:rsidRPr="002169A0" w:rsidRDefault="00B729E7" w:rsidP="00BC108A">
            <w:pPr>
              <w:spacing w:line="360" w:lineRule="auto"/>
              <w:jc w:val="both"/>
              <w:rPr>
                <w:b/>
                <w:bCs/>
                <w:sz w:val="24"/>
                <w:szCs w:val="24"/>
              </w:rPr>
            </w:pPr>
            <w:r w:rsidRPr="002169A0">
              <w:rPr>
                <w:b/>
                <w:bCs/>
                <w:sz w:val="24"/>
                <w:szCs w:val="24"/>
              </w:rPr>
              <w:t>Figure No.</w:t>
            </w:r>
          </w:p>
        </w:tc>
        <w:tc>
          <w:tcPr>
            <w:tcW w:w="6849" w:type="dxa"/>
          </w:tcPr>
          <w:p w14:paraId="68E136E9" w14:textId="77777777" w:rsidR="00B729E7" w:rsidRPr="002169A0" w:rsidRDefault="00B729E7" w:rsidP="00BC108A">
            <w:pPr>
              <w:spacing w:line="360" w:lineRule="auto"/>
              <w:jc w:val="both"/>
              <w:rPr>
                <w:b/>
                <w:bCs/>
                <w:sz w:val="24"/>
                <w:szCs w:val="24"/>
              </w:rPr>
            </w:pPr>
            <w:r w:rsidRPr="002169A0">
              <w:rPr>
                <w:b/>
                <w:bCs/>
                <w:sz w:val="24"/>
                <w:szCs w:val="24"/>
              </w:rPr>
              <w:t>Caption</w:t>
            </w:r>
          </w:p>
        </w:tc>
        <w:tc>
          <w:tcPr>
            <w:tcW w:w="725" w:type="dxa"/>
          </w:tcPr>
          <w:p w14:paraId="230468EE" w14:textId="77777777" w:rsidR="00B729E7" w:rsidRPr="002169A0" w:rsidRDefault="00B729E7" w:rsidP="00BC108A">
            <w:pPr>
              <w:spacing w:line="360" w:lineRule="auto"/>
              <w:jc w:val="both"/>
              <w:rPr>
                <w:b/>
                <w:bCs/>
                <w:sz w:val="24"/>
                <w:szCs w:val="24"/>
              </w:rPr>
            </w:pPr>
            <w:r w:rsidRPr="002169A0">
              <w:rPr>
                <w:b/>
                <w:bCs/>
                <w:sz w:val="24"/>
                <w:szCs w:val="24"/>
              </w:rPr>
              <w:t>Page No.</w:t>
            </w:r>
          </w:p>
        </w:tc>
      </w:tr>
      <w:tr w:rsidR="00B729E7" w:rsidRPr="001B1679" w14:paraId="2DA72CA4" w14:textId="77777777" w:rsidTr="0002334A">
        <w:trPr>
          <w:trHeight w:val="520"/>
        </w:trPr>
        <w:tc>
          <w:tcPr>
            <w:tcW w:w="915" w:type="dxa"/>
          </w:tcPr>
          <w:p w14:paraId="0326FED6" w14:textId="16A7C1E7" w:rsidR="00B729E7" w:rsidRPr="002169A0" w:rsidRDefault="00B729E7" w:rsidP="00BC108A">
            <w:pPr>
              <w:spacing w:line="360" w:lineRule="auto"/>
              <w:jc w:val="both"/>
              <w:rPr>
                <w:bCs/>
                <w:sz w:val="24"/>
                <w:szCs w:val="24"/>
              </w:rPr>
            </w:pPr>
            <w:r w:rsidRPr="002169A0">
              <w:rPr>
                <w:bCs/>
                <w:sz w:val="24"/>
                <w:szCs w:val="24"/>
              </w:rPr>
              <w:t>1</w:t>
            </w:r>
          </w:p>
        </w:tc>
        <w:tc>
          <w:tcPr>
            <w:tcW w:w="6849" w:type="dxa"/>
          </w:tcPr>
          <w:p w14:paraId="0A0AF98A" w14:textId="1B0EF1D5" w:rsidR="00B729E7" w:rsidRPr="00E463FD" w:rsidRDefault="00E463FD" w:rsidP="00BC108A">
            <w:pPr>
              <w:spacing w:line="360" w:lineRule="auto"/>
              <w:jc w:val="both"/>
              <w:rPr>
                <w:bCs/>
                <w:sz w:val="24"/>
                <w:szCs w:val="24"/>
              </w:rPr>
            </w:pPr>
            <w:r w:rsidRPr="00E463FD">
              <w:rPr>
                <w:rFonts w:eastAsia="TimesNewRoman"/>
                <w:bCs/>
                <w:sz w:val="24"/>
                <w:szCs w:val="24"/>
              </w:rPr>
              <w:t>Use Case Diagram between ADMIN   and   SYSTEM</w:t>
            </w:r>
          </w:p>
        </w:tc>
        <w:tc>
          <w:tcPr>
            <w:tcW w:w="725" w:type="dxa"/>
          </w:tcPr>
          <w:p w14:paraId="6213D389" w14:textId="7E2A4CFE" w:rsidR="00B729E7" w:rsidRPr="002169A0" w:rsidRDefault="00E463FD" w:rsidP="00BC108A">
            <w:pPr>
              <w:spacing w:line="360" w:lineRule="auto"/>
              <w:jc w:val="both"/>
              <w:rPr>
                <w:bCs/>
                <w:sz w:val="24"/>
                <w:szCs w:val="24"/>
              </w:rPr>
            </w:pPr>
            <w:r>
              <w:rPr>
                <w:bCs/>
                <w:sz w:val="24"/>
                <w:szCs w:val="24"/>
              </w:rPr>
              <w:t>1</w:t>
            </w:r>
            <w:r w:rsidR="008771EF">
              <w:rPr>
                <w:bCs/>
                <w:sz w:val="24"/>
                <w:szCs w:val="24"/>
              </w:rPr>
              <w:t>1</w:t>
            </w:r>
          </w:p>
        </w:tc>
      </w:tr>
      <w:tr w:rsidR="00B729E7" w:rsidRPr="001B1679" w14:paraId="3DCD150D" w14:textId="77777777" w:rsidTr="0002334A">
        <w:trPr>
          <w:trHeight w:val="451"/>
        </w:trPr>
        <w:tc>
          <w:tcPr>
            <w:tcW w:w="915" w:type="dxa"/>
          </w:tcPr>
          <w:p w14:paraId="01686021" w14:textId="2D80557A" w:rsidR="00B729E7" w:rsidRPr="002169A0" w:rsidRDefault="00E463FD" w:rsidP="00BC108A">
            <w:pPr>
              <w:spacing w:line="360" w:lineRule="auto"/>
              <w:jc w:val="both"/>
              <w:rPr>
                <w:bCs/>
                <w:sz w:val="24"/>
                <w:szCs w:val="24"/>
              </w:rPr>
            </w:pPr>
            <w:r>
              <w:rPr>
                <w:bCs/>
                <w:sz w:val="24"/>
                <w:szCs w:val="24"/>
              </w:rPr>
              <w:t>2</w:t>
            </w:r>
          </w:p>
        </w:tc>
        <w:tc>
          <w:tcPr>
            <w:tcW w:w="6849" w:type="dxa"/>
          </w:tcPr>
          <w:p w14:paraId="1C3C8F95" w14:textId="7660616B" w:rsidR="00B729E7" w:rsidRPr="00E463FD" w:rsidRDefault="00E463FD" w:rsidP="00BC108A">
            <w:pPr>
              <w:spacing w:line="360" w:lineRule="auto"/>
              <w:jc w:val="both"/>
              <w:rPr>
                <w:bCs/>
                <w:sz w:val="24"/>
                <w:szCs w:val="24"/>
              </w:rPr>
            </w:pPr>
            <w:r w:rsidRPr="00E463FD">
              <w:rPr>
                <w:rFonts w:eastAsia="TimesNewRoman"/>
                <w:bCs/>
                <w:sz w:val="24"/>
                <w:szCs w:val="24"/>
              </w:rPr>
              <w:t>Use Case Diagram between USER   and   SYSTEM</w:t>
            </w:r>
          </w:p>
        </w:tc>
        <w:tc>
          <w:tcPr>
            <w:tcW w:w="725" w:type="dxa"/>
          </w:tcPr>
          <w:p w14:paraId="5A5D0671" w14:textId="06F7EA74" w:rsidR="00B729E7" w:rsidRPr="002169A0" w:rsidRDefault="00E463FD" w:rsidP="00BC108A">
            <w:pPr>
              <w:spacing w:line="360" w:lineRule="auto"/>
              <w:jc w:val="both"/>
              <w:rPr>
                <w:bCs/>
                <w:sz w:val="24"/>
                <w:szCs w:val="24"/>
              </w:rPr>
            </w:pPr>
            <w:r>
              <w:rPr>
                <w:bCs/>
                <w:sz w:val="24"/>
                <w:szCs w:val="24"/>
              </w:rPr>
              <w:t>1</w:t>
            </w:r>
            <w:r w:rsidR="008771EF">
              <w:rPr>
                <w:bCs/>
                <w:sz w:val="24"/>
                <w:szCs w:val="24"/>
              </w:rPr>
              <w:t>2</w:t>
            </w:r>
          </w:p>
        </w:tc>
      </w:tr>
      <w:tr w:rsidR="00B729E7" w:rsidRPr="001B1679" w14:paraId="64BEF0A0" w14:textId="77777777" w:rsidTr="0002334A">
        <w:trPr>
          <w:trHeight w:val="485"/>
        </w:trPr>
        <w:tc>
          <w:tcPr>
            <w:tcW w:w="915" w:type="dxa"/>
          </w:tcPr>
          <w:p w14:paraId="7FAD5668" w14:textId="771D5722" w:rsidR="00B729E7" w:rsidRPr="002169A0" w:rsidRDefault="00E463FD" w:rsidP="00BC108A">
            <w:pPr>
              <w:spacing w:line="360" w:lineRule="auto"/>
              <w:jc w:val="both"/>
              <w:rPr>
                <w:bCs/>
                <w:sz w:val="24"/>
                <w:szCs w:val="24"/>
              </w:rPr>
            </w:pPr>
            <w:r>
              <w:rPr>
                <w:bCs/>
                <w:sz w:val="24"/>
                <w:szCs w:val="24"/>
              </w:rPr>
              <w:t>3</w:t>
            </w:r>
          </w:p>
        </w:tc>
        <w:tc>
          <w:tcPr>
            <w:tcW w:w="6849" w:type="dxa"/>
          </w:tcPr>
          <w:p w14:paraId="37D8C6F2" w14:textId="76F380D4" w:rsidR="00B729E7" w:rsidRPr="00E463FD" w:rsidRDefault="00E463FD" w:rsidP="00BC108A">
            <w:pPr>
              <w:spacing w:line="360" w:lineRule="auto"/>
              <w:jc w:val="both"/>
              <w:rPr>
                <w:bCs/>
                <w:sz w:val="24"/>
                <w:szCs w:val="24"/>
              </w:rPr>
            </w:pPr>
            <w:r w:rsidRPr="00E463FD">
              <w:rPr>
                <w:sz w:val="24"/>
                <w:szCs w:val="24"/>
              </w:rPr>
              <w:t>Sequence Diagram for Administrator</w:t>
            </w:r>
          </w:p>
        </w:tc>
        <w:tc>
          <w:tcPr>
            <w:tcW w:w="725" w:type="dxa"/>
          </w:tcPr>
          <w:p w14:paraId="125512CD" w14:textId="11D828B6" w:rsidR="00B729E7" w:rsidRPr="002169A0" w:rsidRDefault="00E463FD" w:rsidP="00BC108A">
            <w:pPr>
              <w:spacing w:line="360" w:lineRule="auto"/>
              <w:jc w:val="both"/>
              <w:rPr>
                <w:bCs/>
                <w:sz w:val="24"/>
                <w:szCs w:val="24"/>
              </w:rPr>
            </w:pPr>
            <w:r>
              <w:rPr>
                <w:bCs/>
                <w:sz w:val="24"/>
                <w:szCs w:val="24"/>
              </w:rPr>
              <w:t>1</w:t>
            </w:r>
            <w:r w:rsidR="00C82BDF">
              <w:rPr>
                <w:bCs/>
                <w:sz w:val="24"/>
                <w:szCs w:val="24"/>
              </w:rPr>
              <w:t>3</w:t>
            </w:r>
          </w:p>
        </w:tc>
      </w:tr>
      <w:tr w:rsidR="00B729E7" w:rsidRPr="001B1679" w14:paraId="5E7423E2" w14:textId="77777777" w:rsidTr="0002334A">
        <w:trPr>
          <w:trHeight w:val="485"/>
        </w:trPr>
        <w:tc>
          <w:tcPr>
            <w:tcW w:w="915" w:type="dxa"/>
          </w:tcPr>
          <w:p w14:paraId="0C222623" w14:textId="382D2479" w:rsidR="00B729E7" w:rsidRPr="002169A0" w:rsidRDefault="00E463FD" w:rsidP="00BC108A">
            <w:pPr>
              <w:spacing w:line="360" w:lineRule="auto"/>
              <w:jc w:val="both"/>
              <w:rPr>
                <w:bCs/>
                <w:sz w:val="24"/>
                <w:szCs w:val="24"/>
              </w:rPr>
            </w:pPr>
            <w:r>
              <w:rPr>
                <w:bCs/>
                <w:sz w:val="24"/>
                <w:szCs w:val="24"/>
              </w:rPr>
              <w:t>4</w:t>
            </w:r>
          </w:p>
        </w:tc>
        <w:tc>
          <w:tcPr>
            <w:tcW w:w="6849" w:type="dxa"/>
          </w:tcPr>
          <w:p w14:paraId="151DB16F" w14:textId="3ADC7926" w:rsidR="00B729E7" w:rsidRPr="00E463FD" w:rsidRDefault="00E463FD" w:rsidP="00BC108A">
            <w:pPr>
              <w:spacing w:line="360" w:lineRule="auto"/>
              <w:jc w:val="both"/>
              <w:rPr>
                <w:bCs/>
                <w:sz w:val="24"/>
                <w:szCs w:val="24"/>
              </w:rPr>
            </w:pPr>
            <w:r w:rsidRPr="00E463FD">
              <w:rPr>
                <w:sz w:val="24"/>
                <w:szCs w:val="24"/>
              </w:rPr>
              <w:t>Sequence Diagram for User</w:t>
            </w:r>
          </w:p>
        </w:tc>
        <w:tc>
          <w:tcPr>
            <w:tcW w:w="725" w:type="dxa"/>
          </w:tcPr>
          <w:p w14:paraId="2F2CA2F3" w14:textId="04E0F346" w:rsidR="00B729E7" w:rsidRPr="002169A0" w:rsidRDefault="00B729E7" w:rsidP="00BC108A">
            <w:pPr>
              <w:spacing w:line="360" w:lineRule="auto"/>
              <w:jc w:val="both"/>
              <w:rPr>
                <w:bCs/>
                <w:sz w:val="24"/>
                <w:szCs w:val="24"/>
              </w:rPr>
            </w:pPr>
            <w:r w:rsidRPr="002169A0">
              <w:rPr>
                <w:bCs/>
                <w:sz w:val="24"/>
                <w:szCs w:val="24"/>
              </w:rPr>
              <w:t>1</w:t>
            </w:r>
            <w:r w:rsidR="00C82BDF">
              <w:rPr>
                <w:bCs/>
                <w:sz w:val="24"/>
                <w:szCs w:val="24"/>
              </w:rPr>
              <w:t>4</w:t>
            </w:r>
          </w:p>
        </w:tc>
      </w:tr>
      <w:tr w:rsidR="00B729E7" w:rsidRPr="001B1679" w14:paraId="165FBEAE" w14:textId="77777777" w:rsidTr="0002334A">
        <w:trPr>
          <w:trHeight w:val="971"/>
        </w:trPr>
        <w:tc>
          <w:tcPr>
            <w:tcW w:w="915" w:type="dxa"/>
          </w:tcPr>
          <w:p w14:paraId="28918C9D" w14:textId="577210C6" w:rsidR="00B729E7" w:rsidRPr="002169A0" w:rsidRDefault="00E463FD" w:rsidP="00BC108A">
            <w:pPr>
              <w:spacing w:line="360" w:lineRule="auto"/>
              <w:jc w:val="both"/>
              <w:rPr>
                <w:bCs/>
                <w:sz w:val="24"/>
                <w:szCs w:val="24"/>
              </w:rPr>
            </w:pPr>
            <w:r>
              <w:rPr>
                <w:bCs/>
                <w:sz w:val="24"/>
                <w:szCs w:val="24"/>
              </w:rPr>
              <w:t>5</w:t>
            </w:r>
          </w:p>
        </w:tc>
        <w:tc>
          <w:tcPr>
            <w:tcW w:w="6849" w:type="dxa"/>
          </w:tcPr>
          <w:p w14:paraId="72CC3202" w14:textId="335156C8" w:rsidR="00B729E7" w:rsidRPr="00E463FD" w:rsidRDefault="00E463FD" w:rsidP="00BC108A">
            <w:pPr>
              <w:spacing w:line="360" w:lineRule="auto"/>
              <w:jc w:val="both"/>
              <w:rPr>
                <w:bCs/>
                <w:sz w:val="24"/>
                <w:szCs w:val="24"/>
              </w:rPr>
            </w:pPr>
            <w:r w:rsidRPr="00E463FD">
              <w:rPr>
                <w:sz w:val="24"/>
                <w:szCs w:val="24"/>
              </w:rPr>
              <w:t>Data Flow Diagram of the Shopping Site</w:t>
            </w:r>
          </w:p>
        </w:tc>
        <w:tc>
          <w:tcPr>
            <w:tcW w:w="725" w:type="dxa"/>
          </w:tcPr>
          <w:p w14:paraId="1EA761CD" w14:textId="7E3D196F" w:rsidR="0082279A" w:rsidRPr="002169A0" w:rsidRDefault="00B729E7" w:rsidP="00BC108A">
            <w:pPr>
              <w:spacing w:line="360" w:lineRule="auto"/>
              <w:jc w:val="both"/>
              <w:rPr>
                <w:bCs/>
                <w:sz w:val="24"/>
                <w:szCs w:val="24"/>
              </w:rPr>
            </w:pPr>
            <w:r w:rsidRPr="002169A0">
              <w:rPr>
                <w:bCs/>
                <w:sz w:val="24"/>
                <w:szCs w:val="24"/>
              </w:rPr>
              <w:t>1</w:t>
            </w:r>
            <w:r w:rsidR="00C82BDF">
              <w:rPr>
                <w:bCs/>
                <w:sz w:val="24"/>
                <w:szCs w:val="24"/>
              </w:rPr>
              <w:t>5</w:t>
            </w:r>
          </w:p>
        </w:tc>
      </w:tr>
      <w:tr w:rsidR="0082279A" w:rsidRPr="001B1679" w14:paraId="5B46AC20" w14:textId="77777777" w:rsidTr="0002334A">
        <w:trPr>
          <w:trHeight w:val="451"/>
        </w:trPr>
        <w:tc>
          <w:tcPr>
            <w:tcW w:w="915" w:type="dxa"/>
          </w:tcPr>
          <w:p w14:paraId="70A4E16F" w14:textId="4485919E" w:rsidR="0082279A" w:rsidRDefault="0082279A" w:rsidP="00BC108A">
            <w:pPr>
              <w:spacing w:line="360" w:lineRule="auto"/>
              <w:jc w:val="both"/>
              <w:rPr>
                <w:bCs/>
                <w:sz w:val="24"/>
                <w:szCs w:val="24"/>
              </w:rPr>
            </w:pPr>
            <w:r>
              <w:rPr>
                <w:bCs/>
                <w:sz w:val="24"/>
                <w:szCs w:val="24"/>
              </w:rPr>
              <w:t>6</w:t>
            </w:r>
          </w:p>
        </w:tc>
        <w:tc>
          <w:tcPr>
            <w:tcW w:w="6849" w:type="dxa"/>
          </w:tcPr>
          <w:p w14:paraId="00694E39" w14:textId="4536D6A6" w:rsidR="0082279A" w:rsidRPr="00E463FD" w:rsidRDefault="0082279A" w:rsidP="00BC108A">
            <w:pPr>
              <w:spacing w:line="360" w:lineRule="auto"/>
              <w:jc w:val="both"/>
              <w:rPr>
                <w:sz w:val="24"/>
                <w:szCs w:val="24"/>
              </w:rPr>
            </w:pPr>
            <w:r>
              <w:rPr>
                <w:sz w:val="24"/>
                <w:szCs w:val="24"/>
              </w:rPr>
              <w:t>ER Diagram of Online Grocery Store</w:t>
            </w:r>
          </w:p>
        </w:tc>
        <w:tc>
          <w:tcPr>
            <w:tcW w:w="725" w:type="dxa"/>
          </w:tcPr>
          <w:p w14:paraId="62EA8D96" w14:textId="5F029EAC" w:rsidR="0082279A" w:rsidRPr="002169A0" w:rsidRDefault="0082279A" w:rsidP="00BC108A">
            <w:pPr>
              <w:spacing w:line="360" w:lineRule="auto"/>
              <w:jc w:val="both"/>
              <w:rPr>
                <w:bCs/>
                <w:sz w:val="24"/>
                <w:szCs w:val="24"/>
              </w:rPr>
            </w:pPr>
            <w:r>
              <w:rPr>
                <w:bCs/>
                <w:sz w:val="24"/>
                <w:szCs w:val="24"/>
              </w:rPr>
              <w:t>1</w:t>
            </w:r>
            <w:r w:rsidR="00C82BDF">
              <w:rPr>
                <w:bCs/>
                <w:sz w:val="24"/>
                <w:szCs w:val="24"/>
              </w:rPr>
              <w:t>7</w:t>
            </w:r>
          </w:p>
        </w:tc>
      </w:tr>
    </w:tbl>
    <w:p w14:paraId="78CDB50E" w14:textId="77777777" w:rsidR="00EC45BB" w:rsidRDefault="00EC45BB" w:rsidP="002F442A">
      <w:pPr>
        <w:jc w:val="both"/>
        <w:rPr>
          <w:b/>
          <w:bCs/>
          <w:sz w:val="32"/>
          <w:szCs w:val="32"/>
        </w:rPr>
      </w:pPr>
    </w:p>
    <w:p w14:paraId="1475356C" w14:textId="77777777" w:rsidR="00EC45BB" w:rsidRDefault="00EC45BB" w:rsidP="002F442A">
      <w:pPr>
        <w:jc w:val="both"/>
        <w:rPr>
          <w:b/>
          <w:bCs/>
          <w:sz w:val="32"/>
          <w:szCs w:val="32"/>
        </w:rPr>
      </w:pPr>
    </w:p>
    <w:p w14:paraId="61F2336F" w14:textId="77777777" w:rsidR="00EC45BB" w:rsidRDefault="00EC45BB" w:rsidP="00EC45BB">
      <w:pPr>
        <w:jc w:val="center"/>
        <w:rPr>
          <w:b/>
          <w:bCs/>
          <w:sz w:val="32"/>
          <w:szCs w:val="32"/>
        </w:rPr>
      </w:pPr>
    </w:p>
    <w:p w14:paraId="1CEA86ED" w14:textId="77777777" w:rsidR="00EC45BB" w:rsidRDefault="00EC45BB" w:rsidP="00EC45BB">
      <w:pPr>
        <w:jc w:val="center"/>
        <w:rPr>
          <w:b/>
          <w:bCs/>
          <w:sz w:val="32"/>
          <w:szCs w:val="32"/>
        </w:rPr>
      </w:pPr>
    </w:p>
    <w:p w14:paraId="7A5D21FB" w14:textId="77777777" w:rsidR="00EC45BB" w:rsidRDefault="00EC45BB" w:rsidP="00EC45BB">
      <w:pPr>
        <w:jc w:val="center"/>
        <w:rPr>
          <w:b/>
          <w:bCs/>
          <w:sz w:val="32"/>
          <w:szCs w:val="32"/>
        </w:rPr>
      </w:pPr>
    </w:p>
    <w:p w14:paraId="717CAE67" w14:textId="77777777" w:rsidR="00EC45BB" w:rsidRDefault="00EC45BB" w:rsidP="00EC45BB">
      <w:pPr>
        <w:jc w:val="center"/>
        <w:rPr>
          <w:b/>
          <w:bCs/>
          <w:sz w:val="32"/>
          <w:szCs w:val="32"/>
        </w:rPr>
      </w:pPr>
    </w:p>
    <w:p w14:paraId="229BE122" w14:textId="77777777" w:rsidR="00EC45BB" w:rsidRDefault="00EC45BB" w:rsidP="00EC45BB">
      <w:pPr>
        <w:jc w:val="center"/>
        <w:rPr>
          <w:b/>
          <w:bCs/>
          <w:sz w:val="32"/>
          <w:szCs w:val="32"/>
        </w:rPr>
      </w:pPr>
    </w:p>
    <w:p w14:paraId="394270C7" w14:textId="77777777" w:rsidR="00EC45BB" w:rsidRDefault="00EC45BB" w:rsidP="00EC45BB">
      <w:pPr>
        <w:jc w:val="center"/>
        <w:rPr>
          <w:b/>
          <w:bCs/>
          <w:sz w:val="32"/>
          <w:szCs w:val="32"/>
        </w:rPr>
      </w:pPr>
    </w:p>
    <w:p w14:paraId="601CBFB9" w14:textId="77777777" w:rsidR="00EC45BB" w:rsidRDefault="00EC45BB" w:rsidP="00EC45BB">
      <w:pPr>
        <w:jc w:val="center"/>
        <w:rPr>
          <w:b/>
          <w:bCs/>
          <w:sz w:val="32"/>
          <w:szCs w:val="32"/>
        </w:rPr>
      </w:pPr>
    </w:p>
    <w:p w14:paraId="2F75190F" w14:textId="77777777" w:rsidR="00EC45BB" w:rsidRDefault="00EC45BB" w:rsidP="00EC45BB">
      <w:pPr>
        <w:jc w:val="center"/>
        <w:rPr>
          <w:b/>
          <w:bCs/>
          <w:sz w:val="32"/>
          <w:szCs w:val="32"/>
        </w:rPr>
      </w:pPr>
    </w:p>
    <w:p w14:paraId="07E99E80" w14:textId="77777777" w:rsidR="00EC45BB" w:rsidRDefault="00EC45BB" w:rsidP="00EC45BB">
      <w:pPr>
        <w:jc w:val="center"/>
        <w:rPr>
          <w:b/>
          <w:bCs/>
          <w:sz w:val="32"/>
          <w:szCs w:val="32"/>
        </w:rPr>
      </w:pPr>
    </w:p>
    <w:p w14:paraId="463F90F6" w14:textId="77777777" w:rsidR="00EC45BB" w:rsidRDefault="00EC45BB" w:rsidP="00EC45BB">
      <w:pPr>
        <w:jc w:val="center"/>
        <w:rPr>
          <w:b/>
          <w:bCs/>
          <w:sz w:val="32"/>
          <w:szCs w:val="32"/>
        </w:rPr>
      </w:pPr>
    </w:p>
    <w:p w14:paraId="49542C45" w14:textId="77777777" w:rsidR="003B77F5" w:rsidRDefault="003B77F5" w:rsidP="00EC45BB">
      <w:pPr>
        <w:jc w:val="center"/>
        <w:rPr>
          <w:b/>
          <w:bCs/>
          <w:sz w:val="40"/>
          <w:szCs w:val="40"/>
          <w:u w:val="single"/>
        </w:rPr>
      </w:pPr>
    </w:p>
    <w:p w14:paraId="6E94BA75" w14:textId="77777777" w:rsidR="0034776A" w:rsidRDefault="0034776A" w:rsidP="00EC45BB">
      <w:pPr>
        <w:jc w:val="center"/>
        <w:rPr>
          <w:b/>
          <w:bCs/>
          <w:sz w:val="40"/>
          <w:szCs w:val="40"/>
          <w:u w:val="single"/>
        </w:rPr>
        <w:sectPr w:rsidR="0034776A" w:rsidSect="00D924A5">
          <w:footerReference w:type="default" r:id="rId18"/>
          <w:pgSz w:w="11910" w:h="16840"/>
          <w:pgMar w:top="1440" w:right="1440" w:bottom="1440" w:left="2160" w:header="0" w:footer="994" w:gutter="0"/>
          <w:pgNumType w:fmt="lowerRoman"/>
          <w:cols w:space="720"/>
          <w:docGrid w:linePitch="299"/>
        </w:sectPr>
      </w:pPr>
    </w:p>
    <w:p w14:paraId="5607E7EC" w14:textId="2BE464F1" w:rsidR="00D06B38" w:rsidRDefault="00D06B38" w:rsidP="00FC3BC5">
      <w:pPr>
        <w:rPr>
          <w:b/>
          <w:bCs/>
          <w:sz w:val="32"/>
          <w:szCs w:val="32"/>
          <w:u w:val="single"/>
        </w:rPr>
      </w:pPr>
      <w:r w:rsidRPr="00E9649A">
        <w:rPr>
          <w:b/>
          <w:bCs/>
          <w:sz w:val="32"/>
          <w:szCs w:val="32"/>
          <w:u w:val="single"/>
        </w:rPr>
        <w:lastRenderedPageBreak/>
        <w:t>Chapter 1</w:t>
      </w:r>
    </w:p>
    <w:p w14:paraId="740134AF" w14:textId="6D4F142F" w:rsidR="00D83B6E" w:rsidRDefault="00D83B6E" w:rsidP="00FC3BC5">
      <w:pPr>
        <w:rPr>
          <w:b/>
          <w:bCs/>
          <w:sz w:val="32"/>
          <w:szCs w:val="32"/>
          <w:u w:val="single"/>
        </w:rPr>
      </w:pPr>
    </w:p>
    <w:p w14:paraId="0DC63D99" w14:textId="38A94B67" w:rsidR="00D83B6E" w:rsidRDefault="00D83B6E" w:rsidP="00FC3BC5">
      <w:pPr>
        <w:rPr>
          <w:b/>
          <w:bCs/>
          <w:sz w:val="32"/>
          <w:szCs w:val="32"/>
          <w:u w:val="single"/>
        </w:rPr>
      </w:pPr>
      <w:r>
        <w:rPr>
          <w:b/>
          <w:bCs/>
          <w:sz w:val="32"/>
          <w:szCs w:val="32"/>
          <w:u w:val="single"/>
        </w:rPr>
        <w:t>Introduction</w:t>
      </w:r>
    </w:p>
    <w:p w14:paraId="7D5F0749" w14:textId="77777777" w:rsidR="00E9649A" w:rsidRPr="00E9649A" w:rsidRDefault="00E9649A" w:rsidP="00FC3BC5">
      <w:pPr>
        <w:rPr>
          <w:b/>
          <w:bCs/>
          <w:sz w:val="32"/>
          <w:szCs w:val="32"/>
          <w:u w:val="single"/>
        </w:rPr>
      </w:pPr>
    </w:p>
    <w:p w14:paraId="57FB2328" w14:textId="286F725F" w:rsidR="00E9649A" w:rsidRPr="00FC3BC5" w:rsidRDefault="00FC3BC5" w:rsidP="00FC3BC5">
      <w:pPr>
        <w:spacing w:line="360" w:lineRule="auto"/>
        <w:ind w:right="660"/>
        <w:rPr>
          <w:b/>
          <w:sz w:val="24"/>
          <w:u w:val="single"/>
        </w:rPr>
      </w:pPr>
      <w:r w:rsidRPr="00FC3BC5">
        <w:rPr>
          <w:b/>
          <w:sz w:val="24"/>
          <w:u w:val="single"/>
        </w:rPr>
        <w:t xml:space="preserve">1.1 </w:t>
      </w:r>
      <w:r w:rsidR="001B3123" w:rsidRPr="00FC3BC5">
        <w:rPr>
          <w:b/>
          <w:sz w:val="24"/>
          <w:u w:val="single"/>
        </w:rPr>
        <w:t>Introduction to the System</w:t>
      </w:r>
    </w:p>
    <w:p w14:paraId="53B94C51" w14:textId="77777777" w:rsidR="00472FC1" w:rsidRDefault="00472FC1" w:rsidP="00E9649A">
      <w:pPr>
        <w:spacing w:line="360" w:lineRule="auto"/>
        <w:ind w:right="660"/>
        <w:rPr>
          <w:sz w:val="24"/>
          <w:szCs w:val="24"/>
        </w:rPr>
      </w:pPr>
    </w:p>
    <w:p w14:paraId="606482A5" w14:textId="6E0BBF5D" w:rsidR="00E9649A" w:rsidRDefault="001B3123" w:rsidP="00BA5A60">
      <w:pPr>
        <w:spacing w:line="360" w:lineRule="auto"/>
        <w:ind w:right="660"/>
        <w:jc w:val="both"/>
        <w:rPr>
          <w:sz w:val="24"/>
          <w:szCs w:val="24"/>
        </w:rPr>
      </w:pPr>
      <w:r w:rsidRPr="00D12B9E">
        <w:rPr>
          <w:sz w:val="24"/>
          <w:szCs w:val="24"/>
        </w:rPr>
        <w:t>The “Online Grocery Shop Project” has been developed to override the problems</w:t>
      </w:r>
      <w:r w:rsidR="00E9649A">
        <w:rPr>
          <w:sz w:val="24"/>
          <w:szCs w:val="24"/>
        </w:rPr>
        <w:t xml:space="preserve"> </w:t>
      </w:r>
      <w:r w:rsidRPr="00D12B9E">
        <w:rPr>
          <w:sz w:val="24"/>
          <w:szCs w:val="24"/>
        </w:rPr>
        <w:t>prevailing in the practicing manual system. This software is supported to eliminate and, in some cases, reduce the hardships faced by this existing system. Moreover, this system is designed for the need of the company to carry out operations in a smooth and effective manner.</w:t>
      </w:r>
    </w:p>
    <w:p w14:paraId="05AE7FD1" w14:textId="77777777" w:rsidR="00E9649A" w:rsidRDefault="001B3123" w:rsidP="00BA5A60">
      <w:pPr>
        <w:spacing w:line="360" w:lineRule="auto"/>
        <w:ind w:right="660"/>
        <w:jc w:val="both"/>
        <w:rPr>
          <w:sz w:val="24"/>
          <w:szCs w:val="24"/>
        </w:rPr>
      </w:pPr>
      <w:r w:rsidRPr="00D12B9E">
        <w:rPr>
          <w:sz w:val="24"/>
          <w:szCs w:val="24"/>
        </w:rPr>
        <w:t xml:space="preserve">This application is reduced as much as possible to avoid errors while entering the data. It also provides error message while entering invalid data. No formal knowledge is needed for the user to use this system. Thus, by this all it proves it is user-friendly. Online Grocery Shop Management System, as described above, can lead to error free, secure, </w:t>
      </w:r>
      <w:r w:rsidR="0080022C" w:rsidRPr="00D12B9E">
        <w:rPr>
          <w:sz w:val="24"/>
          <w:szCs w:val="24"/>
        </w:rPr>
        <w:t>reliable,</w:t>
      </w:r>
      <w:r w:rsidRPr="00D12B9E">
        <w:rPr>
          <w:sz w:val="24"/>
          <w:szCs w:val="24"/>
        </w:rPr>
        <w:t xml:space="preserve"> and fast management system. It can assist the user in concentrating on their other activities rather than concentrate on record keeping. Thus, it will help the organization in better utilization of resources.</w:t>
      </w:r>
    </w:p>
    <w:p w14:paraId="26DFDB38" w14:textId="7191E942" w:rsidR="006A4743" w:rsidRDefault="001B3123" w:rsidP="00BA5A60">
      <w:pPr>
        <w:spacing w:line="360" w:lineRule="auto"/>
        <w:ind w:right="660"/>
        <w:jc w:val="both"/>
        <w:rPr>
          <w:sz w:val="24"/>
          <w:szCs w:val="24"/>
        </w:rPr>
      </w:pPr>
      <w:r w:rsidRPr="00D12B9E">
        <w:rPr>
          <w:sz w:val="24"/>
          <w:szCs w:val="24"/>
        </w:rPr>
        <w:t>Every food organization, whether big or small, has challenges to overcome and managing the information of groceries, customers, groceries stock, sales.</w:t>
      </w:r>
    </w:p>
    <w:p w14:paraId="11880D6B" w14:textId="2B776E3B" w:rsidR="00E9649A" w:rsidRDefault="00E9649A" w:rsidP="00E9649A">
      <w:pPr>
        <w:pStyle w:val="ListParagraph"/>
        <w:spacing w:line="360" w:lineRule="auto"/>
        <w:rPr>
          <w:sz w:val="24"/>
          <w:szCs w:val="24"/>
        </w:rPr>
      </w:pPr>
    </w:p>
    <w:p w14:paraId="4723E4BF" w14:textId="77777777" w:rsidR="006A4743" w:rsidRDefault="006A4743" w:rsidP="006A4743">
      <w:pPr>
        <w:tabs>
          <w:tab w:val="right" w:pos="8310"/>
        </w:tabs>
        <w:rPr>
          <w:sz w:val="24"/>
          <w:szCs w:val="24"/>
        </w:rPr>
      </w:pPr>
    </w:p>
    <w:p w14:paraId="6961BA5F" w14:textId="6A751664" w:rsidR="001B3123" w:rsidRDefault="006A4743" w:rsidP="006A4743">
      <w:pPr>
        <w:tabs>
          <w:tab w:val="right" w:pos="8310"/>
        </w:tabs>
        <w:rPr>
          <w:sz w:val="24"/>
          <w:szCs w:val="24"/>
        </w:rPr>
      </w:pPr>
      <w:r>
        <w:rPr>
          <w:sz w:val="24"/>
          <w:szCs w:val="24"/>
        </w:rPr>
        <w:tab/>
      </w:r>
    </w:p>
    <w:p w14:paraId="20685947" w14:textId="71158109" w:rsidR="00E9649A" w:rsidRDefault="00D83B6E" w:rsidP="00E9649A">
      <w:pPr>
        <w:spacing w:line="360" w:lineRule="auto"/>
        <w:ind w:right="660"/>
        <w:jc w:val="both"/>
        <w:rPr>
          <w:b/>
          <w:bCs/>
          <w:sz w:val="24"/>
          <w:szCs w:val="24"/>
          <w:u w:val="single"/>
        </w:rPr>
      </w:pPr>
      <w:r>
        <w:rPr>
          <w:b/>
          <w:bCs/>
          <w:sz w:val="24"/>
          <w:szCs w:val="24"/>
          <w:u w:val="single"/>
        </w:rPr>
        <w:t xml:space="preserve">1.2 </w:t>
      </w:r>
      <w:r w:rsidR="001B3123" w:rsidRPr="00D12B9E">
        <w:rPr>
          <w:b/>
          <w:bCs/>
          <w:sz w:val="24"/>
          <w:szCs w:val="24"/>
          <w:u w:val="single"/>
        </w:rPr>
        <w:t>Problem Definition:</w:t>
      </w:r>
    </w:p>
    <w:p w14:paraId="4FD33A0F" w14:textId="77777777" w:rsidR="00E9649A" w:rsidRDefault="00E9649A" w:rsidP="00E9649A">
      <w:pPr>
        <w:spacing w:line="360" w:lineRule="auto"/>
        <w:ind w:right="660"/>
        <w:jc w:val="both"/>
        <w:rPr>
          <w:b/>
          <w:bCs/>
          <w:sz w:val="24"/>
          <w:szCs w:val="24"/>
          <w:u w:val="single"/>
        </w:rPr>
      </w:pPr>
    </w:p>
    <w:p w14:paraId="50EB55F3" w14:textId="77777777" w:rsidR="00E9649A" w:rsidRDefault="001B3123" w:rsidP="00BA5A60">
      <w:pPr>
        <w:spacing w:line="360" w:lineRule="auto"/>
        <w:ind w:right="660"/>
        <w:jc w:val="both"/>
        <w:rPr>
          <w:sz w:val="24"/>
          <w:szCs w:val="24"/>
        </w:rPr>
      </w:pPr>
      <w:r w:rsidRPr="00D12B9E">
        <w:rPr>
          <w:sz w:val="24"/>
          <w:szCs w:val="24"/>
        </w:rPr>
        <w:t>Managing your online grocery shopping system may seem tricky, but this is part of Customer service system (application support direct contact with customer)</w:t>
      </w:r>
    </w:p>
    <w:p w14:paraId="4D220870" w14:textId="150DE3DD" w:rsidR="00AB5261" w:rsidRPr="00E9649A" w:rsidRDefault="001B3123" w:rsidP="00BA5A60">
      <w:pPr>
        <w:spacing w:line="360" w:lineRule="auto"/>
        <w:ind w:right="660"/>
        <w:jc w:val="both"/>
        <w:rPr>
          <w:sz w:val="24"/>
          <w:szCs w:val="24"/>
        </w:rPr>
      </w:pPr>
      <w:r w:rsidRPr="00D12B9E">
        <w:rPr>
          <w:sz w:val="24"/>
          <w:szCs w:val="24"/>
        </w:rPr>
        <w:t xml:space="preserve">To Manage the Online Grocery Product Ordering. It </w:t>
      </w:r>
      <w:r w:rsidR="00AB5261" w:rsidRPr="00D12B9E">
        <w:rPr>
          <w:sz w:val="24"/>
          <w:szCs w:val="24"/>
        </w:rPr>
        <w:t>Helps</w:t>
      </w:r>
      <w:r w:rsidRPr="00D12B9E">
        <w:rPr>
          <w:sz w:val="24"/>
          <w:szCs w:val="24"/>
        </w:rPr>
        <w:t xml:space="preserve"> Customers to Book products from anywhere. Also make payment on Delivery. It helps to People to Book desired products at their prefer time.</w:t>
      </w:r>
    </w:p>
    <w:p w14:paraId="05B60A82" w14:textId="77777777" w:rsidR="00AB5261" w:rsidRPr="00D12B9E" w:rsidRDefault="00AB5261" w:rsidP="00AB5261">
      <w:pPr>
        <w:spacing w:line="360" w:lineRule="auto"/>
        <w:ind w:right="660"/>
        <w:jc w:val="both"/>
        <w:rPr>
          <w:b/>
          <w:bCs/>
          <w:sz w:val="24"/>
          <w:szCs w:val="24"/>
          <w:u w:val="single"/>
        </w:rPr>
      </w:pPr>
    </w:p>
    <w:p w14:paraId="0E1B4367" w14:textId="77777777" w:rsidR="00E9649A" w:rsidRDefault="00E9649A" w:rsidP="00E9649A">
      <w:pPr>
        <w:spacing w:line="360" w:lineRule="auto"/>
        <w:ind w:right="660"/>
        <w:jc w:val="both"/>
        <w:rPr>
          <w:b/>
          <w:bCs/>
          <w:sz w:val="24"/>
          <w:szCs w:val="24"/>
          <w:u w:val="single"/>
        </w:rPr>
      </w:pPr>
    </w:p>
    <w:p w14:paraId="6873055C" w14:textId="77777777" w:rsidR="00047A73" w:rsidRDefault="00047A73" w:rsidP="00E9649A">
      <w:pPr>
        <w:spacing w:line="360" w:lineRule="auto"/>
        <w:ind w:right="660"/>
        <w:jc w:val="both"/>
        <w:rPr>
          <w:b/>
          <w:bCs/>
          <w:sz w:val="24"/>
          <w:szCs w:val="24"/>
          <w:u w:val="single"/>
        </w:rPr>
      </w:pPr>
    </w:p>
    <w:p w14:paraId="5AACE819" w14:textId="50A1C0EC" w:rsidR="00E9649A" w:rsidRDefault="00D83B6E" w:rsidP="00E9649A">
      <w:pPr>
        <w:spacing w:line="360" w:lineRule="auto"/>
        <w:ind w:right="660"/>
        <w:jc w:val="both"/>
        <w:rPr>
          <w:b/>
          <w:bCs/>
          <w:sz w:val="24"/>
          <w:szCs w:val="24"/>
          <w:u w:val="single"/>
        </w:rPr>
      </w:pPr>
      <w:r>
        <w:rPr>
          <w:b/>
          <w:bCs/>
          <w:sz w:val="24"/>
          <w:szCs w:val="24"/>
          <w:u w:val="single"/>
        </w:rPr>
        <w:lastRenderedPageBreak/>
        <w:t xml:space="preserve">1.3 </w:t>
      </w:r>
      <w:r w:rsidR="00AB5261" w:rsidRPr="00D12B9E">
        <w:rPr>
          <w:b/>
          <w:bCs/>
          <w:sz w:val="24"/>
          <w:szCs w:val="24"/>
          <w:u w:val="single"/>
        </w:rPr>
        <w:t>Objective:</w:t>
      </w:r>
    </w:p>
    <w:p w14:paraId="57FF8D56" w14:textId="77777777" w:rsidR="00E9649A" w:rsidRDefault="00E9649A" w:rsidP="00E9649A">
      <w:pPr>
        <w:spacing w:line="360" w:lineRule="auto"/>
        <w:ind w:right="660"/>
        <w:jc w:val="both"/>
        <w:rPr>
          <w:b/>
          <w:bCs/>
          <w:sz w:val="24"/>
          <w:szCs w:val="24"/>
          <w:u w:val="single"/>
        </w:rPr>
      </w:pPr>
    </w:p>
    <w:p w14:paraId="51C6DA18" w14:textId="3A0507DF" w:rsidR="00AB5261" w:rsidRPr="00D12B9E" w:rsidRDefault="00AB5261" w:rsidP="00FC3BC5">
      <w:pPr>
        <w:spacing w:line="360" w:lineRule="auto"/>
        <w:ind w:right="660"/>
        <w:jc w:val="both"/>
        <w:rPr>
          <w:b/>
          <w:bCs/>
          <w:color w:val="000000"/>
          <w:sz w:val="24"/>
          <w:szCs w:val="24"/>
          <w:u w:val="single"/>
        </w:rPr>
      </w:pPr>
      <w:r w:rsidRPr="00D12B9E">
        <w:rPr>
          <w:sz w:val="24"/>
          <w:szCs w:val="24"/>
        </w:rPr>
        <w:t xml:space="preserve">This software helps customers to find different products according to category, price, and subcategories. It is designed in such a way that one can view all the updates of the products from any place online. The software will help in easily maintaining and updating products </w:t>
      </w:r>
      <w:r w:rsidR="0080022C" w:rsidRPr="00D12B9E">
        <w:rPr>
          <w:sz w:val="24"/>
          <w:szCs w:val="24"/>
        </w:rPr>
        <w:t>on</w:t>
      </w:r>
      <w:r w:rsidRPr="00D12B9E">
        <w:rPr>
          <w:sz w:val="24"/>
          <w:szCs w:val="24"/>
        </w:rPr>
        <w:t xml:space="preserve"> the website for the administrator. Also, </w:t>
      </w:r>
      <w:proofErr w:type="gramStart"/>
      <w:r w:rsidR="00472FC1" w:rsidRPr="00D12B9E">
        <w:rPr>
          <w:sz w:val="24"/>
          <w:szCs w:val="24"/>
        </w:rPr>
        <w:t>quick</w:t>
      </w:r>
      <w:proofErr w:type="gramEnd"/>
      <w:r w:rsidRPr="00D12B9E">
        <w:rPr>
          <w:sz w:val="24"/>
          <w:szCs w:val="24"/>
        </w:rPr>
        <w:t xml:space="preserve"> and easy comparison of different products for the customers.</w:t>
      </w:r>
    </w:p>
    <w:p w14:paraId="0E8A6C0D" w14:textId="24FAF825" w:rsidR="00AB5261" w:rsidRDefault="00AB5261" w:rsidP="00AB5261">
      <w:pPr>
        <w:tabs>
          <w:tab w:val="left" w:pos="720"/>
        </w:tabs>
        <w:spacing w:line="360" w:lineRule="auto"/>
        <w:ind w:right="660"/>
        <w:jc w:val="both"/>
        <w:rPr>
          <w:b/>
          <w:bCs/>
          <w:color w:val="000000"/>
          <w:sz w:val="24"/>
          <w:szCs w:val="24"/>
          <w:u w:val="single"/>
        </w:rPr>
      </w:pPr>
    </w:p>
    <w:p w14:paraId="4B0E5B1D" w14:textId="77777777" w:rsidR="00D83B6E" w:rsidRPr="00D12B9E" w:rsidRDefault="00D83B6E" w:rsidP="00AB5261">
      <w:pPr>
        <w:tabs>
          <w:tab w:val="left" w:pos="720"/>
        </w:tabs>
        <w:spacing w:line="360" w:lineRule="auto"/>
        <w:ind w:right="660"/>
        <w:jc w:val="both"/>
        <w:rPr>
          <w:b/>
          <w:bCs/>
          <w:color w:val="000000"/>
          <w:sz w:val="24"/>
          <w:szCs w:val="24"/>
          <w:u w:val="single"/>
        </w:rPr>
      </w:pPr>
    </w:p>
    <w:p w14:paraId="3FAB8474" w14:textId="7A10F9AE" w:rsidR="00AB5261" w:rsidRPr="00D12B9E" w:rsidRDefault="00D83B6E" w:rsidP="00AB5261">
      <w:pPr>
        <w:tabs>
          <w:tab w:val="left" w:pos="720"/>
        </w:tabs>
        <w:spacing w:line="360" w:lineRule="auto"/>
        <w:ind w:right="660"/>
        <w:jc w:val="both"/>
        <w:rPr>
          <w:b/>
          <w:bCs/>
          <w:color w:val="000000"/>
          <w:sz w:val="24"/>
          <w:szCs w:val="24"/>
          <w:u w:val="single"/>
        </w:rPr>
      </w:pPr>
      <w:r>
        <w:rPr>
          <w:b/>
          <w:bCs/>
          <w:color w:val="000000"/>
          <w:sz w:val="24"/>
          <w:szCs w:val="24"/>
          <w:u w:val="single"/>
        </w:rPr>
        <w:t xml:space="preserve">1.4 </w:t>
      </w:r>
      <w:r w:rsidR="00AB5261" w:rsidRPr="00D12B9E">
        <w:rPr>
          <w:b/>
          <w:bCs/>
          <w:color w:val="000000"/>
          <w:sz w:val="24"/>
          <w:szCs w:val="24"/>
          <w:u w:val="single"/>
        </w:rPr>
        <w:t>Goal:</w:t>
      </w:r>
    </w:p>
    <w:p w14:paraId="3205312E" w14:textId="77777777" w:rsidR="00AB5261" w:rsidRPr="00D12B9E" w:rsidRDefault="00AB5261" w:rsidP="00AB5261">
      <w:pPr>
        <w:tabs>
          <w:tab w:val="left" w:pos="720"/>
        </w:tabs>
        <w:spacing w:line="360" w:lineRule="auto"/>
        <w:ind w:right="660"/>
        <w:jc w:val="both"/>
        <w:rPr>
          <w:b/>
          <w:bCs/>
          <w:color w:val="000000"/>
          <w:sz w:val="24"/>
          <w:szCs w:val="24"/>
          <w:u w:val="single"/>
        </w:rPr>
      </w:pPr>
    </w:p>
    <w:p w14:paraId="0C3C7FCA" w14:textId="668DC5E5" w:rsidR="00AB5261" w:rsidRPr="00D12B9E" w:rsidRDefault="00AB5261" w:rsidP="00BA5A60">
      <w:pPr>
        <w:widowControl/>
        <w:tabs>
          <w:tab w:val="left" w:pos="2835"/>
        </w:tabs>
        <w:spacing w:line="360" w:lineRule="auto"/>
        <w:jc w:val="both"/>
        <w:rPr>
          <w:sz w:val="24"/>
          <w:szCs w:val="24"/>
        </w:rPr>
      </w:pPr>
      <w:r w:rsidRPr="00D12B9E">
        <w:rPr>
          <w:sz w:val="24"/>
          <w:szCs w:val="24"/>
        </w:rPr>
        <w:t>The project is basically targeted at those people who would like online shopping and to have Internet access.</w:t>
      </w:r>
    </w:p>
    <w:p w14:paraId="07FF2634" w14:textId="29F2870A" w:rsidR="00AB5261" w:rsidRPr="00D12B9E" w:rsidRDefault="00AB5261" w:rsidP="00BA5A60">
      <w:pPr>
        <w:tabs>
          <w:tab w:val="left" w:pos="2828"/>
        </w:tabs>
        <w:spacing w:line="360" w:lineRule="auto"/>
        <w:ind w:right="660"/>
        <w:jc w:val="both"/>
        <w:rPr>
          <w:rFonts w:ascii="Georgia" w:hAnsi="Georgia"/>
          <w:color w:val="000000"/>
          <w:sz w:val="24"/>
          <w:szCs w:val="24"/>
        </w:rPr>
      </w:pPr>
      <w:r w:rsidRPr="00D12B9E">
        <w:rPr>
          <w:sz w:val="24"/>
          <w:szCs w:val="24"/>
        </w:rPr>
        <w:t xml:space="preserve">Finally, buyers are curious about comparing the prices for various products according to our budget. </w:t>
      </w:r>
    </w:p>
    <w:p w14:paraId="626946BF" w14:textId="74744D61" w:rsidR="00AB5261" w:rsidRPr="00D12B9E" w:rsidRDefault="00AB5261" w:rsidP="00BA5A60">
      <w:pPr>
        <w:tabs>
          <w:tab w:val="left" w:pos="2828"/>
        </w:tabs>
        <w:spacing w:line="360" w:lineRule="auto"/>
        <w:ind w:right="660"/>
        <w:jc w:val="both"/>
        <w:rPr>
          <w:color w:val="000000"/>
          <w:sz w:val="24"/>
          <w:szCs w:val="24"/>
        </w:rPr>
      </w:pPr>
      <w:r w:rsidRPr="00D12B9E">
        <w:rPr>
          <w:color w:val="000000"/>
          <w:sz w:val="24"/>
          <w:szCs w:val="24"/>
        </w:rPr>
        <w:t xml:space="preserve">To make a database that is consistent, </w:t>
      </w:r>
      <w:r w:rsidR="0080022C" w:rsidRPr="00D12B9E">
        <w:rPr>
          <w:color w:val="000000"/>
          <w:sz w:val="24"/>
          <w:szCs w:val="24"/>
        </w:rPr>
        <w:t>reliable,</w:t>
      </w:r>
      <w:r w:rsidRPr="00D12B9E">
        <w:rPr>
          <w:color w:val="000000"/>
          <w:sz w:val="24"/>
          <w:szCs w:val="24"/>
        </w:rPr>
        <w:t xml:space="preserve"> and secure.</w:t>
      </w:r>
    </w:p>
    <w:p w14:paraId="7BCBED84" w14:textId="77777777" w:rsidR="00AB5261" w:rsidRPr="00D12B9E" w:rsidRDefault="00AB5261" w:rsidP="00BA5A60">
      <w:pPr>
        <w:tabs>
          <w:tab w:val="left" w:pos="2828"/>
        </w:tabs>
        <w:spacing w:line="360" w:lineRule="auto"/>
        <w:ind w:right="660"/>
        <w:jc w:val="both"/>
        <w:rPr>
          <w:color w:val="000000"/>
          <w:sz w:val="24"/>
          <w:szCs w:val="24"/>
        </w:rPr>
      </w:pPr>
      <w:r w:rsidRPr="00D12B9E">
        <w:rPr>
          <w:color w:val="000000"/>
          <w:sz w:val="24"/>
          <w:szCs w:val="24"/>
        </w:rPr>
        <w:t>To provide correct, complete, ongoing information.</w:t>
      </w:r>
    </w:p>
    <w:p w14:paraId="5963E2E1" w14:textId="77777777" w:rsidR="00AB5261" w:rsidRPr="00D12B9E" w:rsidRDefault="00AB5261" w:rsidP="00BA5A60">
      <w:pPr>
        <w:tabs>
          <w:tab w:val="left" w:pos="2828"/>
        </w:tabs>
        <w:spacing w:line="360" w:lineRule="auto"/>
        <w:ind w:right="660"/>
        <w:jc w:val="both"/>
        <w:rPr>
          <w:color w:val="000000"/>
          <w:sz w:val="24"/>
          <w:szCs w:val="24"/>
        </w:rPr>
      </w:pPr>
      <w:r w:rsidRPr="00D12B9E">
        <w:rPr>
          <w:color w:val="000000"/>
          <w:sz w:val="24"/>
          <w:szCs w:val="24"/>
        </w:rPr>
        <w:t>To develop a well-organized information storage system.</w:t>
      </w:r>
    </w:p>
    <w:p w14:paraId="79835174" w14:textId="0F21F6B7" w:rsidR="00890E72" w:rsidRPr="00D12B9E" w:rsidRDefault="00AB5261" w:rsidP="00BA5A60">
      <w:pPr>
        <w:spacing w:line="360" w:lineRule="auto"/>
        <w:jc w:val="both"/>
        <w:rPr>
          <w:sz w:val="24"/>
          <w:szCs w:val="24"/>
        </w:rPr>
      </w:pPr>
      <w:r w:rsidRPr="00D12B9E">
        <w:rPr>
          <w:color w:val="000000"/>
          <w:sz w:val="24"/>
          <w:szCs w:val="24"/>
        </w:rPr>
        <w:t xml:space="preserve">To make good documentation to facilitate possible future </w:t>
      </w:r>
      <w:r w:rsidR="0080022C" w:rsidRPr="00D12B9E">
        <w:rPr>
          <w:color w:val="000000"/>
          <w:sz w:val="24"/>
          <w:szCs w:val="24"/>
        </w:rPr>
        <w:t>enhancements.</w:t>
      </w:r>
      <w:r w:rsidR="00EE323D" w:rsidRPr="00D12B9E">
        <w:rPr>
          <w:sz w:val="24"/>
          <w:szCs w:val="24"/>
        </w:rPr>
        <w:t xml:space="preserve"> </w:t>
      </w:r>
    </w:p>
    <w:p w14:paraId="333E69C7" w14:textId="7C6CD15A" w:rsidR="00AB5261" w:rsidRPr="00D12B9E" w:rsidRDefault="00AB5261" w:rsidP="00AB5261">
      <w:pPr>
        <w:spacing w:line="360" w:lineRule="auto"/>
        <w:rPr>
          <w:sz w:val="24"/>
          <w:szCs w:val="24"/>
        </w:rPr>
      </w:pPr>
    </w:p>
    <w:p w14:paraId="0D6A29B2" w14:textId="20D4FC1E" w:rsidR="00AB5261" w:rsidRPr="00D12B9E" w:rsidRDefault="00D83B6E" w:rsidP="00AB5261">
      <w:pPr>
        <w:spacing w:line="360" w:lineRule="auto"/>
        <w:ind w:right="660"/>
        <w:jc w:val="both"/>
        <w:rPr>
          <w:b/>
          <w:bCs/>
          <w:color w:val="000000"/>
          <w:sz w:val="24"/>
          <w:szCs w:val="24"/>
          <w:u w:val="single"/>
        </w:rPr>
      </w:pPr>
      <w:r>
        <w:rPr>
          <w:b/>
          <w:bCs/>
          <w:color w:val="000000"/>
          <w:sz w:val="24"/>
          <w:szCs w:val="24"/>
          <w:u w:val="single"/>
        </w:rPr>
        <w:t xml:space="preserve">1.5 </w:t>
      </w:r>
      <w:r w:rsidR="00AB5261" w:rsidRPr="00D12B9E">
        <w:rPr>
          <w:b/>
          <w:bCs/>
          <w:color w:val="000000"/>
          <w:sz w:val="24"/>
          <w:szCs w:val="24"/>
          <w:u w:val="single"/>
        </w:rPr>
        <w:t>Need for the System:</w:t>
      </w:r>
    </w:p>
    <w:p w14:paraId="1D8CFA96" w14:textId="77777777" w:rsidR="00AB5261" w:rsidRPr="00D12B9E" w:rsidRDefault="00AB5261" w:rsidP="00AB5261">
      <w:pPr>
        <w:spacing w:line="360" w:lineRule="auto"/>
        <w:jc w:val="both"/>
        <w:rPr>
          <w:b/>
          <w:bCs/>
          <w:color w:val="000000"/>
          <w:sz w:val="24"/>
          <w:szCs w:val="24"/>
          <w:u w:val="single"/>
        </w:rPr>
      </w:pPr>
    </w:p>
    <w:p w14:paraId="0A839897" w14:textId="77777777" w:rsidR="00AB5261" w:rsidRPr="00D12B9E" w:rsidRDefault="00AB5261" w:rsidP="00AB5261">
      <w:pPr>
        <w:spacing w:line="360" w:lineRule="auto"/>
        <w:jc w:val="both"/>
        <w:rPr>
          <w:color w:val="000000"/>
          <w:sz w:val="24"/>
          <w:szCs w:val="24"/>
        </w:rPr>
      </w:pPr>
      <w:r w:rsidRPr="00D12B9E">
        <w:rPr>
          <w:color w:val="000000"/>
          <w:sz w:val="24"/>
          <w:szCs w:val="24"/>
        </w:rPr>
        <w:t>There is always a need for a system that will perform to purchasing grocery products online according to customer requirement.</w:t>
      </w:r>
    </w:p>
    <w:p w14:paraId="207F4986" w14:textId="5B4F4129" w:rsidR="00AB5261" w:rsidRPr="00D12B9E" w:rsidRDefault="00AB5261" w:rsidP="00AB5261">
      <w:pPr>
        <w:spacing w:line="360" w:lineRule="auto"/>
        <w:jc w:val="both"/>
        <w:rPr>
          <w:sz w:val="24"/>
          <w:szCs w:val="24"/>
        </w:rPr>
      </w:pPr>
      <w:r w:rsidRPr="00D12B9E">
        <w:rPr>
          <w:sz w:val="24"/>
          <w:szCs w:val="24"/>
        </w:rPr>
        <w:t>This system will reduce the manual operation required to maintain all the records of booking information. And generates various reports for analysis. Main concept of the project is to enter transaction reports and to maintain customer records. Hence this software can be used in any grocery shop to maintain their records easily.</w:t>
      </w:r>
    </w:p>
    <w:p w14:paraId="7BABC07F" w14:textId="77777777" w:rsidR="00E9649A" w:rsidRDefault="00E9649A" w:rsidP="00AB5261">
      <w:pPr>
        <w:spacing w:line="360" w:lineRule="auto"/>
        <w:jc w:val="center"/>
        <w:rPr>
          <w:b/>
          <w:sz w:val="32"/>
          <w:szCs w:val="32"/>
          <w:u w:val="single"/>
        </w:rPr>
      </w:pPr>
    </w:p>
    <w:p w14:paraId="690AFD2D" w14:textId="77777777" w:rsidR="00963324" w:rsidRDefault="00963324" w:rsidP="00D83B6E">
      <w:pPr>
        <w:spacing w:line="360" w:lineRule="auto"/>
        <w:rPr>
          <w:b/>
          <w:sz w:val="32"/>
          <w:szCs w:val="32"/>
          <w:u w:val="single"/>
        </w:rPr>
      </w:pPr>
    </w:p>
    <w:p w14:paraId="33C05A63" w14:textId="77777777" w:rsidR="00A40E8B" w:rsidRDefault="00A40E8B" w:rsidP="00D83B6E">
      <w:pPr>
        <w:spacing w:line="360" w:lineRule="auto"/>
        <w:rPr>
          <w:b/>
          <w:sz w:val="32"/>
          <w:szCs w:val="32"/>
          <w:u w:val="single"/>
        </w:rPr>
      </w:pPr>
    </w:p>
    <w:p w14:paraId="5BD50030" w14:textId="77777777" w:rsidR="00A40E8B" w:rsidRDefault="00A40E8B" w:rsidP="00D83B6E">
      <w:pPr>
        <w:spacing w:line="360" w:lineRule="auto"/>
        <w:rPr>
          <w:b/>
          <w:sz w:val="32"/>
          <w:szCs w:val="32"/>
          <w:u w:val="single"/>
        </w:rPr>
      </w:pPr>
    </w:p>
    <w:p w14:paraId="68781B93" w14:textId="75586985" w:rsidR="00AB5261" w:rsidRPr="00E9649A" w:rsidRDefault="00AB5261" w:rsidP="00D83B6E">
      <w:pPr>
        <w:spacing w:line="360" w:lineRule="auto"/>
        <w:rPr>
          <w:b/>
          <w:sz w:val="32"/>
          <w:szCs w:val="32"/>
          <w:u w:val="single"/>
        </w:rPr>
      </w:pPr>
      <w:r w:rsidRPr="00E9649A">
        <w:rPr>
          <w:b/>
          <w:sz w:val="32"/>
          <w:szCs w:val="32"/>
          <w:u w:val="single"/>
        </w:rPr>
        <w:lastRenderedPageBreak/>
        <w:t>Chapter 2</w:t>
      </w:r>
    </w:p>
    <w:p w14:paraId="37244311" w14:textId="261859A9" w:rsidR="00AB5261" w:rsidRDefault="00AB5261" w:rsidP="00D83B6E">
      <w:pPr>
        <w:spacing w:line="360" w:lineRule="auto"/>
        <w:rPr>
          <w:b/>
          <w:sz w:val="32"/>
          <w:szCs w:val="32"/>
          <w:u w:val="single"/>
        </w:rPr>
      </w:pPr>
      <w:r w:rsidRPr="00AB5261">
        <w:rPr>
          <w:b/>
          <w:sz w:val="32"/>
          <w:szCs w:val="32"/>
          <w:u w:val="single"/>
        </w:rPr>
        <w:t>Hardware and Software Requirements</w:t>
      </w:r>
    </w:p>
    <w:p w14:paraId="37B83B81" w14:textId="31CF8A13" w:rsidR="00AB5261" w:rsidRDefault="00AB5261" w:rsidP="00AB5261">
      <w:pPr>
        <w:spacing w:line="360" w:lineRule="auto"/>
        <w:rPr>
          <w:b/>
          <w:sz w:val="32"/>
          <w:szCs w:val="32"/>
          <w:u w:val="single"/>
        </w:rPr>
      </w:pPr>
    </w:p>
    <w:p w14:paraId="57EFBE01" w14:textId="58F5D744" w:rsidR="0035319A" w:rsidRDefault="00D83B6E" w:rsidP="0035319A">
      <w:pPr>
        <w:spacing w:line="360" w:lineRule="auto"/>
        <w:ind w:right="675"/>
        <w:jc w:val="both"/>
        <w:rPr>
          <w:b/>
          <w:bCs/>
          <w:sz w:val="24"/>
          <w:szCs w:val="24"/>
          <w:u w:val="single"/>
        </w:rPr>
      </w:pPr>
      <w:r>
        <w:rPr>
          <w:b/>
          <w:bCs/>
          <w:sz w:val="24"/>
          <w:szCs w:val="24"/>
          <w:u w:val="single"/>
        </w:rPr>
        <w:t xml:space="preserve">2.1 </w:t>
      </w:r>
      <w:r w:rsidR="0035319A">
        <w:rPr>
          <w:b/>
          <w:bCs/>
          <w:sz w:val="24"/>
          <w:szCs w:val="24"/>
          <w:u w:val="single"/>
        </w:rPr>
        <w:t>Introduction</w:t>
      </w:r>
      <w:r w:rsidR="0035319A" w:rsidRPr="0035319A">
        <w:rPr>
          <w:b/>
          <w:bCs/>
          <w:sz w:val="24"/>
          <w:szCs w:val="24"/>
          <w:u w:val="single"/>
        </w:rPr>
        <w:t>:</w:t>
      </w:r>
    </w:p>
    <w:p w14:paraId="52F89768" w14:textId="77777777" w:rsidR="0035319A" w:rsidRDefault="0035319A" w:rsidP="0035319A">
      <w:pPr>
        <w:spacing w:line="360" w:lineRule="auto"/>
        <w:ind w:right="675"/>
        <w:jc w:val="both"/>
        <w:rPr>
          <w:b/>
          <w:bCs/>
          <w:sz w:val="24"/>
          <w:szCs w:val="24"/>
          <w:u w:val="single"/>
        </w:rPr>
      </w:pPr>
      <w:r w:rsidRPr="0035319A">
        <w:rPr>
          <w:sz w:val="24"/>
          <w:szCs w:val="24"/>
        </w:rPr>
        <w:t>In this chapter we mentioned the software and hardware requirements, which are necessary for successfully running this system. The major element in building systems is selecting compatible hardware and software.</w:t>
      </w:r>
    </w:p>
    <w:p w14:paraId="605C6535" w14:textId="38D36B15" w:rsidR="00AB5261" w:rsidRDefault="0035319A" w:rsidP="00FC3BC5">
      <w:pPr>
        <w:spacing w:line="360" w:lineRule="auto"/>
        <w:ind w:right="675"/>
        <w:jc w:val="both"/>
        <w:rPr>
          <w:b/>
          <w:bCs/>
          <w:sz w:val="24"/>
          <w:szCs w:val="24"/>
          <w:u w:val="single"/>
        </w:rPr>
      </w:pPr>
      <w:r w:rsidRPr="0035319A">
        <w:rPr>
          <w:sz w:val="24"/>
          <w:szCs w:val="24"/>
        </w:rPr>
        <w:t xml:space="preserve">The system analyst must determine what software package is best for the </w:t>
      </w:r>
      <w:r w:rsidRPr="0035319A">
        <w:rPr>
          <w:b/>
          <w:bCs/>
          <w:sz w:val="24"/>
          <w:szCs w:val="24"/>
        </w:rPr>
        <w:t>“Online Grocery Store System”</w:t>
      </w:r>
      <w:r w:rsidRPr="0035319A">
        <w:rPr>
          <w:sz w:val="24"/>
          <w:szCs w:val="24"/>
        </w:rPr>
        <w:t xml:space="preserve"> and, where software is not an issue, the kind of hardware and peripherals needed for the final conversion.</w:t>
      </w:r>
    </w:p>
    <w:p w14:paraId="21BFE211" w14:textId="77777777" w:rsidR="00FC3BC5" w:rsidRPr="00FC3BC5" w:rsidRDefault="00FC3BC5" w:rsidP="00FC3BC5">
      <w:pPr>
        <w:spacing w:line="360" w:lineRule="auto"/>
        <w:ind w:right="675"/>
        <w:jc w:val="both"/>
        <w:rPr>
          <w:b/>
          <w:bCs/>
          <w:sz w:val="24"/>
          <w:szCs w:val="24"/>
          <w:u w:val="single"/>
        </w:rPr>
      </w:pPr>
    </w:p>
    <w:p w14:paraId="107186A8" w14:textId="72682D61" w:rsidR="0035319A" w:rsidRDefault="00D83B6E" w:rsidP="0035319A">
      <w:pPr>
        <w:spacing w:line="360" w:lineRule="auto"/>
        <w:ind w:right="675"/>
        <w:jc w:val="both"/>
        <w:rPr>
          <w:b/>
          <w:bCs/>
          <w:sz w:val="24"/>
          <w:szCs w:val="24"/>
          <w:u w:val="single"/>
        </w:rPr>
      </w:pPr>
      <w:r>
        <w:rPr>
          <w:b/>
          <w:bCs/>
          <w:sz w:val="24"/>
          <w:szCs w:val="24"/>
          <w:u w:val="single"/>
        </w:rPr>
        <w:t xml:space="preserve">2.2 </w:t>
      </w:r>
      <w:r w:rsidR="00AB5261" w:rsidRPr="0035319A">
        <w:rPr>
          <w:b/>
          <w:bCs/>
          <w:sz w:val="24"/>
          <w:szCs w:val="24"/>
          <w:u w:val="single"/>
        </w:rPr>
        <w:t>System Environment:</w:t>
      </w:r>
    </w:p>
    <w:p w14:paraId="6AD4A3A2" w14:textId="06E16878" w:rsidR="0035319A" w:rsidRPr="0035319A" w:rsidRDefault="00AB5261" w:rsidP="0035319A">
      <w:pPr>
        <w:spacing w:line="360" w:lineRule="auto"/>
        <w:ind w:right="675"/>
        <w:jc w:val="both"/>
        <w:rPr>
          <w:b/>
          <w:bCs/>
          <w:sz w:val="24"/>
          <w:szCs w:val="24"/>
          <w:u w:val="single"/>
        </w:rPr>
      </w:pPr>
      <w:r w:rsidRPr="0035319A">
        <w:rPr>
          <w:sz w:val="24"/>
          <w:szCs w:val="24"/>
        </w:rPr>
        <w:t>After analysis, some resources are required to convert the abstract system into the real one. All the resources, which accomplish a robust</w:t>
      </w:r>
      <w:r w:rsidR="0035319A" w:rsidRPr="0035319A">
        <w:rPr>
          <w:sz w:val="24"/>
          <w:szCs w:val="24"/>
        </w:rPr>
        <w:t>.</w:t>
      </w:r>
    </w:p>
    <w:p w14:paraId="6498065C" w14:textId="77777777" w:rsidR="0035319A" w:rsidRPr="0035319A" w:rsidRDefault="00AB5261" w:rsidP="0035319A">
      <w:pPr>
        <w:spacing w:line="360" w:lineRule="auto"/>
        <w:ind w:right="675"/>
        <w:jc w:val="both"/>
        <w:rPr>
          <w:b/>
          <w:bCs/>
          <w:sz w:val="24"/>
          <w:szCs w:val="24"/>
          <w:u w:val="single"/>
        </w:rPr>
      </w:pPr>
      <w:r w:rsidRPr="0035319A">
        <w:rPr>
          <w:sz w:val="24"/>
          <w:szCs w:val="24"/>
        </w:rPr>
        <w:t>The hardware and software selection begins with requirement analysis, followed by a request for proposal and vendor evaluation.</w:t>
      </w:r>
    </w:p>
    <w:p w14:paraId="74ECF148" w14:textId="152F8236" w:rsidR="0035319A" w:rsidRDefault="00AB5261" w:rsidP="00E00ED4">
      <w:pPr>
        <w:spacing w:line="360" w:lineRule="auto"/>
        <w:ind w:right="675"/>
        <w:jc w:val="both"/>
        <w:rPr>
          <w:sz w:val="24"/>
          <w:szCs w:val="24"/>
        </w:rPr>
      </w:pPr>
      <w:r w:rsidRPr="0035319A">
        <w:rPr>
          <w:bCs/>
          <w:sz w:val="24"/>
          <w:szCs w:val="24"/>
        </w:rPr>
        <w:t xml:space="preserve">Software </w:t>
      </w:r>
      <w:r w:rsidRPr="0035319A">
        <w:rPr>
          <w:sz w:val="24"/>
          <w:szCs w:val="24"/>
        </w:rPr>
        <w:t xml:space="preserve">and real system are identified. According to the provided functional specification all the technologies and </w:t>
      </w:r>
      <w:r w:rsidR="00FC3BC5" w:rsidRPr="0035319A">
        <w:rPr>
          <w:sz w:val="24"/>
          <w:szCs w:val="24"/>
        </w:rPr>
        <w:t>their</w:t>
      </w:r>
      <w:r w:rsidRPr="0035319A">
        <w:rPr>
          <w:sz w:val="24"/>
          <w:szCs w:val="24"/>
        </w:rPr>
        <w:t xml:space="preserve"> capacities are identified. Basic functions and procedures and methodologies are prepared to implement. Some of the Basic requirements such as hardware and software are described as follows: -</w:t>
      </w:r>
    </w:p>
    <w:p w14:paraId="2DACFCD0" w14:textId="26E67D4A" w:rsidR="00FC3BC5" w:rsidRDefault="00E00ED4" w:rsidP="00FC3BC5">
      <w:pPr>
        <w:spacing w:line="360" w:lineRule="auto"/>
        <w:ind w:right="675"/>
        <w:jc w:val="both"/>
        <w:rPr>
          <w:b/>
          <w:bCs/>
          <w:sz w:val="24"/>
          <w:szCs w:val="24"/>
        </w:rPr>
      </w:pPr>
      <w:r w:rsidRPr="00FC3BC5">
        <w:rPr>
          <w:b/>
          <w:bCs/>
          <w:sz w:val="24"/>
          <w:szCs w:val="24"/>
        </w:rPr>
        <w:t>Hardware and Software Specification</w:t>
      </w:r>
    </w:p>
    <w:p w14:paraId="73614C75" w14:textId="76BF16C4" w:rsidR="00D83B6E" w:rsidRDefault="00D83B6E" w:rsidP="00FC3BC5">
      <w:pPr>
        <w:spacing w:line="360" w:lineRule="auto"/>
        <w:ind w:right="675"/>
        <w:jc w:val="both"/>
        <w:rPr>
          <w:b/>
          <w:bCs/>
          <w:sz w:val="24"/>
          <w:szCs w:val="24"/>
        </w:rPr>
      </w:pPr>
    </w:p>
    <w:p w14:paraId="1BD95D8F" w14:textId="77777777" w:rsidR="00D83B6E" w:rsidRPr="00FC3BC5" w:rsidRDefault="00D83B6E" w:rsidP="00FC3BC5">
      <w:pPr>
        <w:spacing w:line="360" w:lineRule="auto"/>
        <w:ind w:right="675"/>
        <w:jc w:val="both"/>
        <w:rPr>
          <w:b/>
          <w:bCs/>
          <w:sz w:val="24"/>
          <w:szCs w:val="24"/>
        </w:rPr>
      </w:pPr>
    </w:p>
    <w:p w14:paraId="38B052F8" w14:textId="392C3634" w:rsidR="00E00ED4" w:rsidRPr="0035319A" w:rsidRDefault="00D83B6E" w:rsidP="00FC3BC5">
      <w:pPr>
        <w:spacing w:line="360" w:lineRule="auto"/>
        <w:ind w:right="675"/>
        <w:jc w:val="both"/>
        <w:rPr>
          <w:b/>
          <w:bCs/>
          <w:sz w:val="24"/>
          <w:szCs w:val="24"/>
          <w:u w:val="single"/>
        </w:rPr>
      </w:pPr>
      <w:r>
        <w:rPr>
          <w:b/>
          <w:bCs/>
          <w:sz w:val="24"/>
          <w:szCs w:val="24"/>
          <w:u w:val="single"/>
        </w:rPr>
        <w:t xml:space="preserve">2.3 </w:t>
      </w:r>
      <w:r w:rsidR="00E00ED4" w:rsidRPr="0035319A">
        <w:rPr>
          <w:b/>
          <w:bCs/>
          <w:sz w:val="24"/>
          <w:szCs w:val="24"/>
          <w:u w:val="single"/>
        </w:rPr>
        <w:t>Software Requirements:</w:t>
      </w:r>
    </w:p>
    <w:p w14:paraId="5F6BB50E" w14:textId="77777777" w:rsidR="00E00ED4" w:rsidRPr="0035319A" w:rsidRDefault="00E00ED4" w:rsidP="00E00ED4">
      <w:pPr>
        <w:widowControl/>
        <w:numPr>
          <w:ilvl w:val="0"/>
          <w:numId w:val="14"/>
        </w:numPr>
        <w:shd w:val="clear" w:color="auto" w:fill="FFFFFF"/>
        <w:spacing w:before="100" w:beforeAutospacing="1" w:after="100" w:afterAutospacing="1" w:line="360" w:lineRule="auto"/>
        <w:ind w:left="0"/>
        <w:rPr>
          <w:color w:val="000000"/>
          <w:sz w:val="24"/>
          <w:szCs w:val="24"/>
        </w:rPr>
      </w:pPr>
      <w:r w:rsidRPr="0035319A">
        <w:rPr>
          <w:color w:val="000000"/>
          <w:sz w:val="24"/>
          <w:szCs w:val="24"/>
        </w:rPr>
        <w:t>Technology: Python Django</w:t>
      </w:r>
    </w:p>
    <w:p w14:paraId="420DC66F" w14:textId="55B5C384" w:rsidR="00E00ED4" w:rsidRPr="0035319A" w:rsidRDefault="00E00ED4" w:rsidP="00E00ED4">
      <w:pPr>
        <w:widowControl/>
        <w:numPr>
          <w:ilvl w:val="0"/>
          <w:numId w:val="14"/>
        </w:numPr>
        <w:shd w:val="clear" w:color="auto" w:fill="FFFFFF"/>
        <w:spacing w:before="100" w:beforeAutospacing="1" w:after="100" w:afterAutospacing="1" w:line="360" w:lineRule="auto"/>
        <w:ind w:left="0"/>
        <w:rPr>
          <w:color w:val="000000"/>
          <w:sz w:val="24"/>
          <w:szCs w:val="24"/>
        </w:rPr>
      </w:pPr>
      <w:r w:rsidRPr="0035319A">
        <w:rPr>
          <w:color w:val="000000"/>
          <w:sz w:val="24"/>
          <w:szCs w:val="24"/>
        </w:rPr>
        <w:t>IDE: Visual Studio Code</w:t>
      </w:r>
    </w:p>
    <w:p w14:paraId="25825CD4" w14:textId="5590E105" w:rsidR="00E00ED4" w:rsidRPr="0035319A" w:rsidRDefault="00E00ED4" w:rsidP="00E00ED4">
      <w:pPr>
        <w:widowControl/>
        <w:numPr>
          <w:ilvl w:val="0"/>
          <w:numId w:val="14"/>
        </w:numPr>
        <w:shd w:val="clear" w:color="auto" w:fill="FFFFFF"/>
        <w:spacing w:before="100" w:beforeAutospacing="1" w:after="100" w:afterAutospacing="1" w:line="360" w:lineRule="auto"/>
        <w:ind w:left="0"/>
        <w:rPr>
          <w:color w:val="000000"/>
          <w:sz w:val="24"/>
          <w:szCs w:val="24"/>
        </w:rPr>
      </w:pPr>
      <w:r w:rsidRPr="0035319A">
        <w:rPr>
          <w:color w:val="000000"/>
          <w:sz w:val="24"/>
          <w:szCs w:val="24"/>
        </w:rPr>
        <w:t>Client-Side Technologies: HTML, CSS, JavaScript, Bootstrap</w:t>
      </w:r>
    </w:p>
    <w:p w14:paraId="152FF5F4" w14:textId="49732014" w:rsidR="00E00ED4" w:rsidRPr="0035319A" w:rsidRDefault="00E00ED4" w:rsidP="00E00ED4">
      <w:pPr>
        <w:widowControl/>
        <w:numPr>
          <w:ilvl w:val="0"/>
          <w:numId w:val="14"/>
        </w:numPr>
        <w:shd w:val="clear" w:color="auto" w:fill="FFFFFF"/>
        <w:spacing w:before="100" w:beforeAutospacing="1" w:after="100" w:afterAutospacing="1" w:line="360" w:lineRule="auto"/>
        <w:ind w:left="0"/>
        <w:rPr>
          <w:color w:val="000000"/>
          <w:sz w:val="24"/>
          <w:szCs w:val="24"/>
        </w:rPr>
      </w:pPr>
      <w:r w:rsidRPr="0035319A">
        <w:rPr>
          <w:color w:val="000000"/>
          <w:sz w:val="24"/>
          <w:szCs w:val="24"/>
        </w:rPr>
        <w:t>Server-Side Technologies: Python</w:t>
      </w:r>
    </w:p>
    <w:p w14:paraId="6BFB494F" w14:textId="7A75FC7F" w:rsidR="00E00ED4" w:rsidRPr="0035319A" w:rsidRDefault="00E00ED4" w:rsidP="00E00ED4">
      <w:pPr>
        <w:widowControl/>
        <w:numPr>
          <w:ilvl w:val="0"/>
          <w:numId w:val="14"/>
        </w:numPr>
        <w:shd w:val="clear" w:color="auto" w:fill="FFFFFF"/>
        <w:spacing w:before="100" w:beforeAutospacing="1" w:after="100" w:afterAutospacing="1" w:line="360" w:lineRule="auto"/>
        <w:ind w:left="0"/>
        <w:rPr>
          <w:color w:val="000000"/>
          <w:sz w:val="24"/>
          <w:szCs w:val="24"/>
        </w:rPr>
      </w:pPr>
      <w:r w:rsidRPr="0035319A">
        <w:rPr>
          <w:color w:val="000000"/>
          <w:sz w:val="24"/>
          <w:szCs w:val="24"/>
        </w:rPr>
        <w:t>Data Base Server: SQLite</w:t>
      </w:r>
    </w:p>
    <w:p w14:paraId="5518CCF1" w14:textId="77777777" w:rsidR="00D83B6E" w:rsidRDefault="00E00ED4" w:rsidP="00D83B6E">
      <w:pPr>
        <w:widowControl/>
        <w:numPr>
          <w:ilvl w:val="0"/>
          <w:numId w:val="14"/>
        </w:numPr>
        <w:shd w:val="clear" w:color="auto" w:fill="FFFFFF"/>
        <w:adjustRightInd w:val="0"/>
        <w:spacing w:before="100" w:beforeAutospacing="1" w:after="100" w:afterAutospacing="1" w:line="360" w:lineRule="auto"/>
        <w:ind w:left="0"/>
        <w:jc w:val="both"/>
        <w:rPr>
          <w:color w:val="000000"/>
          <w:sz w:val="24"/>
          <w:szCs w:val="24"/>
        </w:rPr>
      </w:pPr>
      <w:r w:rsidRPr="0035319A">
        <w:rPr>
          <w:color w:val="000000"/>
          <w:sz w:val="24"/>
          <w:szCs w:val="24"/>
        </w:rPr>
        <w:t xml:space="preserve">Operating System: Microsoft Windows/Linux </w:t>
      </w:r>
    </w:p>
    <w:p w14:paraId="58865048" w14:textId="794E416B" w:rsidR="00E00ED4" w:rsidRPr="00D83B6E" w:rsidRDefault="00D83B6E" w:rsidP="00D83B6E">
      <w:pPr>
        <w:widowControl/>
        <w:shd w:val="clear" w:color="auto" w:fill="FFFFFF"/>
        <w:adjustRightInd w:val="0"/>
        <w:spacing w:before="100" w:beforeAutospacing="1" w:after="100" w:afterAutospacing="1" w:line="360" w:lineRule="auto"/>
        <w:jc w:val="both"/>
        <w:rPr>
          <w:color w:val="000000"/>
          <w:sz w:val="24"/>
          <w:szCs w:val="24"/>
        </w:rPr>
      </w:pPr>
      <w:r>
        <w:rPr>
          <w:b/>
          <w:bCs/>
          <w:sz w:val="24"/>
          <w:szCs w:val="24"/>
          <w:u w:val="single"/>
        </w:rPr>
        <w:lastRenderedPageBreak/>
        <w:t xml:space="preserve">2.4 </w:t>
      </w:r>
      <w:r w:rsidR="00E00ED4" w:rsidRPr="00D83B6E">
        <w:rPr>
          <w:b/>
          <w:bCs/>
          <w:sz w:val="24"/>
          <w:szCs w:val="24"/>
          <w:u w:val="single"/>
        </w:rPr>
        <w:t>Hardware Requirements:</w:t>
      </w:r>
    </w:p>
    <w:p w14:paraId="33C2BEA3" w14:textId="77777777" w:rsidR="00E00ED4" w:rsidRPr="0035319A" w:rsidRDefault="00E00ED4" w:rsidP="00BC108A">
      <w:pPr>
        <w:widowControl/>
        <w:numPr>
          <w:ilvl w:val="0"/>
          <w:numId w:val="15"/>
        </w:numPr>
        <w:shd w:val="clear" w:color="auto" w:fill="FFFFFF"/>
        <w:spacing w:before="100" w:beforeAutospacing="1" w:after="100" w:afterAutospacing="1" w:line="360" w:lineRule="auto"/>
        <w:ind w:left="0"/>
        <w:jc w:val="both"/>
        <w:rPr>
          <w:color w:val="000000"/>
          <w:sz w:val="24"/>
          <w:szCs w:val="24"/>
        </w:rPr>
      </w:pPr>
      <w:r w:rsidRPr="0035319A">
        <w:rPr>
          <w:color w:val="000000"/>
          <w:sz w:val="24"/>
          <w:szCs w:val="24"/>
        </w:rPr>
        <w:t>Processor: Pentium-III (or) Higher</w:t>
      </w:r>
    </w:p>
    <w:p w14:paraId="51183CF2" w14:textId="77777777" w:rsidR="00E00ED4" w:rsidRPr="0035319A" w:rsidRDefault="00E00ED4" w:rsidP="00BC108A">
      <w:pPr>
        <w:widowControl/>
        <w:numPr>
          <w:ilvl w:val="0"/>
          <w:numId w:val="15"/>
        </w:numPr>
        <w:shd w:val="clear" w:color="auto" w:fill="FFFFFF"/>
        <w:spacing w:before="100" w:beforeAutospacing="1" w:after="100" w:afterAutospacing="1" w:line="360" w:lineRule="auto"/>
        <w:ind w:left="0"/>
        <w:jc w:val="both"/>
        <w:rPr>
          <w:color w:val="000000"/>
          <w:sz w:val="24"/>
          <w:szCs w:val="24"/>
        </w:rPr>
      </w:pPr>
      <w:r w:rsidRPr="0035319A">
        <w:rPr>
          <w:color w:val="000000"/>
          <w:sz w:val="24"/>
          <w:szCs w:val="24"/>
        </w:rPr>
        <w:t>Ram: 64MB (or) Higher</w:t>
      </w:r>
    </w:p>
    <w:p w14:paraId="682D7CD9" w14:textId="77777777" w:rsidR="00D83B6E" w:rsidRDefault="00E00ED4" w:rsidP="00BC108A">
      <w:pPr>
        <w:widowControl/>
        <w:numPr>
          <w:ilvl w:val="0"/>
          <w:numId w:val="15"/>
        </w:numPr>
        <w:shd w:val="clear" w:color="auto" w:fill="FFFFFF"/>
        <w:spacing w:before="100" w:beforeAutospacing="1" w:after="100" w:afterAutospacing="1" w:line="360" w:lineRule="auto"/>
        <w:ind w:left="0"/>
        <w:jc w:val="both"/>
        <w:rPr>
          <w:color w:val="000000"/>
          <w:sz w:val="24"/>
          <w:szCs w:val="24"/>
        </w:rPr>
      </w:pPr>
      <w:r w:rsidRPr="0035319A">
        <w:rPr>
          <w:color w:val="000000"/>
          <w:sz w:val="24"/>
          <w:szCs w:val="24"/>
        </w:rPr>
        <w:t>Hard disk: 80GB (or) Higher</w:t>
      </w:r>
    </w:p>
    <w:p w14:paraId="1EE00BBB"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61D529C0"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7163D9A6"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3B1680E9"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12774956"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48000B1C"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3D36E360"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6FB8BB44"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7F270372"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489BC2AA"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6790D09F"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5725438D"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6EA11320"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09A31C6C" w14:textId="77777777" w:rsidR="00D83B6E" w:rsidRDefault="00D83B6E" w:rsidP="00D83B6E">
      <w:pPr>
        <w:widowControl/>
        <w:shd w:val="clear" w:color="auto" w:fill="FFFFFF"/>
        <w:spacing w:before="100" w:beforeAutospacing="1" w:after="100" w:afterAutospacing="1" w:line="360" w:lineRule="auto"/>
        <w:rPr>
          <w:color w:val="000000"/>
          <w:sz w:val="24"/>
          <w:szCs w:val="24"/>
        </w:rPr>
      </w:pPr>
    </w:p>
    <w:p w14:paraId="53E80428" w14:textId="77777777" w:rsidR="00963324" w:rsidRDefault="00963324" w:rsidP="00D83B6E">
      <w:pPr>
        <w:widowControl/>
        <w:shd w:val="clear" w:color="auto" w:fill="FFFFFF"/>
        <w:spacing w:before="100" w:beforeAutospacing="1" w:after="100" w:afterAutospacing="1" w:line="360" w:lineRule="auto"/>
        <w:rPr>
          <w:color w:val="000000"/>
          <w:sz w:val="24"/>
          <w:szCs w:val="24"/>
        </w:rPr>
      </w:pPr>
    </w:p>
    <w:p w14:paraId="0A74150F" w14:textId="77777777" w:rsidR="006158AA" w:rsidRDefault="006158AA" w:rsidP="00D83B6E">
      <w:pPr>
        <w:widowControl/>
        <w:shd w:val="clear" w:color="auto" w:fill="FFFFFF"/>
        <w:spacing w:before="100" w:beforeAutospacing="1" w:after="100" w:afterAutospacing="1" w:line="360" w:lineRule="auto"/>
        <w:rPr>
          <w:b/>
          <w:bCs/>
          <w:sz w:val="32"/>
          <w:szCs w:val="32"/>
          <w:u w:val="single"/>
        </w:rPr>
      </w:pPr>
    </w:p>
    <w:p w14:paraId="59D93AA3" w14:textId="3F3C6178" w:rsidR="00E00ED4" w:rsidRPr="00D83B6E" w:rsidRDefault="00E00ED4" w:rsidP="00D83B6E">
      <w:pPr>
        <w:widowControl/>
        <w:shd w:val="clear" w:color="auto" w:fill="FFFFFF"/>
        <w:spacing w:before="100" w:beforeAutospacing="1" w:after="100" w:afterAutospacing="1" w:line="360" w:lineRule="auto"/>
        <w:rPr>
          <w:color w:val="000000"/>
          <w:sz w:val="20"/>
          <w:szCs w:val="20"/>
        </w:rPr>
      </w:pPr>
      <w:r w:rsidRPr="00D83B6E">
        <w:rPr>
          <w:b/>
          <w:bCs/>
          <w:sz w:val="32"/>
          <w:szCs w:val="32"/>
          <w:u w:val="single"/>
        </w:rPr>
        <w:lastRenderedPageBreak/>
        <w:t>Chapter 3</w:t>
      </w:r>
    </w:p>
    <w:p w14:paraId="3216F367" w14:textId="77777777" w:rsidR="000C3AB5" w:rsidRDefault="00E00ED4" w:rsidP="000C3AB5">
      <w:pPr>
        <w:spacing w:line="360" w:lineRule="auto"/>
        <w:rPr>
          <w:b/>
          <w:bCs/>
          <w:sz w:val="32"/>
          <w:szCs w:val="32"/>
          <w:u w:val="single"/>
        </w:rPr>
      </w:pPr>
      <w:r w:rsidRPr="00D83B6E">
        <w:rPr>
          <w:b/>
          <w:bCs/>
          <w:sz w:val="32"/>
          <w:szCs w:val="32"/>
          <w:u w:val="single"/>
        </w:rPr>
        <w:t>System Analysis:</w:t>
      </w:r>
    </w:p>
    <w:p w14:paraId="385A3443" w14:textId="77777777" w:rsidR="000C3AB5" w:rsidRDefault="000C3AB5" w:rsidP="000C3AB5">
      <w:pPr>
        <w:spacing w:line="360" w:lineRule="auto"/>
        <w:rPr>
          <w:b/>
          <w:bCs/>
          <w:sz w:val="32"/>
          <w:szCs w:val="32"/>
          <w:u w:val="single"/>
        </w:rPr>
      </w:pPr>
    </w:p>
    <w:p w14:paraId="13D991F6" w14:textId="77777777" w:rsidR="000C3AB5" w:rsidRPr="000C3AB5" w:rsidRDefault="00D83B6E" w:rsidP="000C3AB5">
      <w:pPr>
        <w:spacing w:line="360" w:lineRule="auto"/>
        <w:rPr>
          <w:b/>
          <w:bCs/>
          <w:sz w:val="24"/>
          <w:szCs w:val="24"/>
          <w:u w:val="single"/>
        </w:rPr>
      </w:pPr>
      <w:r w:rsidRPr="000C3AB5">
        <w:rPr>
          <w:b/>
          <w:bCs/>
          <w:sz w:val="24"/>
          <w:szCs w:val="24"/>
          <w:u w:val="single"/>
        </w:rPr>
        <w:t xml:space="preserve">3.1 </w:t>
      </w:r>
      <w:r w:rsidR="00E00ED4" w:rsidRPr="000C3AB5">
        <w:rPr>
          <w:b/>
          <w:bCs/>
          <w:sz w:val="24"/>
          <w:szCs w:val="24"/>
          <w:u w:val="single"/>
        </w:rPr>
        <w:t>Purpose:</w:t>
      </w:r>
    </w:p>
    <w:p w14:paraId="28FBC69B" w14:textId="77777777" w:rsidR="000C3AB5" w:rsidRPr="000C3AB5" w:rsidRDefault="00E00ED4" w:rsidP="00BA5A60">
      <w:pPr>
        <w:spacing w:line="360" w:lineRule="auto"/>
        <w:jc w:val="both"/>
        <w:rPr>
          <w:sz w:val="24"/>
          <w:szCs w:val="24"/>
        </w:rPr>
      </w:pPr>
      <w:r w:rsidRPr="000C3AB5">
        <w:rPr>
          <w:sz w:val="24"/>
          <w:szCs w:val="24"/>
        </w:rPr>
        <w:t xml:space="preserve">To manage the online shopping of grocery products. It helps customers to search and buy medicines from anywhere. Also make payment on delivery for it. It helps people to book desired products at </w:t>
      </w:r>
      <w:r w:rsidR="006025BD" w:rsidRPr="000C3AB5">
        <w:rPr>
          <w:sz w:val="24"/>
          <w:szCs w:val="24"/>
        </w:rPr>
        <w:t>their</w:t>
      </w:r>
      <w:r w:rsidRPr="000C3AB5">
        <w:rPr>
          <w:sz w:val="24"/>
          <w:szCs w:val="24"/>
        </w:rPr>
        <w:t xml:space="preserve"> </w:t>
      </w:r>
      <w:r w:rsidR="006025BD" w:rsidRPr="000C3AB5">
        <w:rPr>
          <w:sz w:val="24"/>
          <w:szCs w:val="24"/>
        </w:rPr>
        <w:t>preferred</w:t>
      </w:r>
      <w:r w:rsidRPr="000C3AB5">
        <w:rPr>
          <w:sz w:val="24"/>
          <w:szCs w:val="24"/>
        </w:rPr>
        <w:t xml:space="preserve"> time.</w:t>
      </w:r>
    </w:p>
    <w:p w14:paraId="79504C31" w14:textId="3F653700" w:rsidR="00E00ED4" w:rsidRPr="000C3AB5" w:rsidRDefault="006025BD" w:rsidP="00BA5A60">
      <w:pPr>
        <w:spacing w:line="360" w:lineRule="auto"/>
        <w:jc w:val="both"/>
        <w:rPr>
          <w:b/>
          <w:bCs/>
          <w:sz w:val="36"/>
          <w:szCs w:val="36"/>
          <w:u w:val="single"/>
        </w:rPr>
      </w:pPr>
      <w:r w:rsidRPr="000C3AB5">
        <w:rPr>
          <w:color w:val="000000"/>
          <w:sz w:val="24"/>
          <w:szCs w:val="24"/>
        </w:rPr>
        <w:t xml:space="preserve">The online grocery shop system is available in the market that can serve customers to book/purchase grocery products </w:t>
      </w:r>
      <w:r w:rsidR="0080022C" w:rsidRPr="000C3AB5">
        <w:rPr>
          <w:color w:val="000000"/>
          <w:sz w:val="24"/>
          <w:szCs w:val="24"/>
        </w:rPr>
        <w:t>online.</w:t>
      </w:r>
    </w:p>
    <w:p w14:paraId="1D5964F4" w14:textId="0982A35C" w:rsidR="006025BD" w:rsidRPr="00D83B6E" w:rsidRDefault="006025BD" w:rsidP="00E00ED4">
      <w:pPr>
        <w:spacing w:line="360" w:lineRule="auto"/>
        <w:ind w:left="720"/>
        <w:rPr>
          <w:color w:val="000000"/>
          <w:sz w:val="24"/>
          <w:szCs w:val="24"/>
        </w:rPr>
      </w:pPr>
    </w:p>
    <w:p w14:paraId="57A8C3C4" w14:textId="744E72EC" w:rsidR="000C3AB5" w:rsidRDefault="000C3AB5" w:rsidP="000C3AB5">
      <w:pPr>
        <w:spacing w:line="360" w:lineRule="auto"/>
        <w:ind w:right="645"/>
        <w:jc w:val="both"/>
        <w:rPr>
          <w:b/>
          <w:bCs/>
          <w:sz w:val="24"/>
          <w:szCs w:val="24"/>
          <w:u w:val="single"/>
        </w:rPr>
      </w:pPr>
      <w:r>
        <w:rPr>
          <w:b/>
          <w:bCs/>
          <w:sz w:val="24"/>
          <w:szCs w:val="24"/>
          <w:u w:val="single"/>
        </w:rPr>
        <w:t xml:space="preserve">3.2 </w:t>
      </w:r>
      <w:r w:rsidR="006025BD" w:rsidRPr="00D83B6E">
        <w:rPr>
          <w:b/>
          <w:bCs/>
          <w:sz w:val="24"/>
          <w:szCs w:val="24"/>
          <w:u w:val="single"/>
        </w:rPr>
        <w:t>Project Scope:</w:t>
      </w:r>
    </w:p>
    <w:p w14:paraId="1CD945EF" w14:textId="4670FEB3" w:rsidR="006025BD" w:rsidRPr="000C3AB5" w:rsidRDefault="006025BD" w:rsidP="000C3AB5">
      <w:pPr>
        <w:spacing w:line="360" w:lineRule="auto"/>
        <w:ind w:right="645"/>
        <w:jc w:val="both"/>
        <w:rPr>
          <w:b/>
          <w:bCs/>
          <w:sz w:val="24"/>
          <w:szCs w:val="24"/>
          <w:u w:val="single"/>
        </w:rPr>
      </w:pPr>
      <w:r w:rsidRPr="00D83B6E">
        <w:rPr>
          <w:sz w:val="24"/>
          <w:szCs w:val="24"/>
        </w:rPr>
        <w:t xml:space="preserve">The project has a wide scope, as it is not intended for a particular organization. This project is going to develop generic software, which can be applied by any business organization. Moreover, it provides facilities </w:t>
      </w:r>
      <w:r w:rsidR="000C3AB5" w:rsidRPr="00D83B6E">
        <w:t>for</w:t>
      </w:r>
      <w:r w:rsidRPr="00D83B6E">
        <w:rPr>
          <w:sz w:val="24"/>
          <w:szCs w:val="24"/>
        </w:rPr>
        <w:t xml:space="preserve"> its </w:t>
      </w:r>
      <w:r w:rsidR="000C3AB5" w:rsidRPr="00D83B6E">
        <w:rPr>
          <w:sz w:val="24"/>
          <w:szCs w:val="24"/>
        </w:rPr>
        <w:t>customers</w:t>
      </w:r>
      <w:r w:rsidRPr="00D83B6E">
        <w:rPr>
          <w:sz w:val="24"/>
          <w:szCs w:val="24"/>
        </w:rPr>
        <w:t>. Also, the software is going to provide a huge amount of summary data. This web application involves almost all the features of Online Shopping. The Future implementation will be online help for the customers and chatting with website administrator.</w:t>
      </w:r>
    </w:p>
    <w:p w14:paraId="0813F877" w14:textId="565CB48B" w:rsidR="006025BD" w:rsidRPr="006025BD" w:rsidRDefault="006025BD" w:rsidP="006025BD">
      <w:pPr>
        <w:pStyle w:val="BodyText"/>
        <w:spacing w:line="360" w:lineRule="auto"/>
        <w:ind w:left="720" w:right="645"/>
        <w:jc w:val="both"/>
        <w:rPr>
          <w:rFonts w:eastAsia="Lucida Sans Unicode"/>
          <w:sz w:val="28"/>
          <w:szCs w:val="28"/>
        </w:rPr>
      </w:pPr>
    </w:p>
    <w:p w14:paraId="1077E164" w14:textId="3CB72F29" w:rsidR="00895C39" w:rsidRPr="000C3AB5" w:rsidRDefault="000C3AB5" w:rsidP="00895C39">
      <w:pPr>
        <w:spacing w:line="360" w:lineRule="auto"/>
        <w:jc w:val="both"/>
        <w:rPr>
          <w:b/>
          <w:bCs/>
          <w:sz w:val="24"/>
          <w:szCs w:val="24"/>
          <w:u w:val="single"/>
        </w:rPr>
      </w:pPr>
      <w:r>
        <w:rPr>
          <w:b/>
          <w:bCs/>
          <w:sz w:val="24"/>
          <w:szCs w:val="24"/>
          <w:u w:val="single"/>
        </w:rPr>
        <w:t xml:space="preserve">3.3 </w:t>
      </w:r>
      <w:r w:rsidR="00895C39" w:rsidRPr="000C3AB5">
        <w:rPr>
          <w:b/>
          <w:bCs/>
          <w:sz w:val="24"/>
          <w:szCs w:val="24"/>
          <w:u w:val="single"/>
        </w:rPr>
        <w:t>System Overview:</w:t>
      </w:r>
    </w:p>
    <w:p w14:paraId="620E7F02" w14:textId="77777777" w:rsidR="00895C39" w:rsidRPr="000C3AB5" w:rsidRDefault="00895C39" w:rsidP="00BC108A">
      <w:pPr>
        <w:spacing w:line="360" w:lineRule="auto"/>
        <w:jc w:val="both"/>
        <w:rPr>
          <w:b/>
          <w:bCs/>
          <w:sz w:val="24"/>
          <w:szCs w:val="24"/>
          <w:u w:val="single"/>
        </w:rPr>
      </w:pPr>
      <w:r w:rsidRPr="000C3AB5">
        <w:rPr>
          <w:sz w:val="24"/>
          <w:szCs w:val="24"/>
        </w:rPr>
        <w:t>The key features required in the system are as follows:</w:t>
      </w:r>
    </w:p>
    <w:p w14:paraId="612B6D14" w14:textId="77777777" w:rsidR="00895C39" w:rsidRPr="000C3AB5" w:rsidRDefault="00895C39" w:rsidP="00BC108A">
      <w:pPr>
        <w:spacing w:line="360" w:lineRule="auto"/>
        <w:ind w:left="709"/>
        <w:jc w:val="both"/>
        <w:rPr>
          <w:sz w:val="24"/>
          <w:szCs w:val="24"/>
        </w:rPr>
      </w:pPr>
    </w:p>
    <w:p w14:paraId="5A04940C" w14:textId="747D77AE" w:rsidR="00895C39" w:rsidRPr="000C3AB5" w:rsidRDefault="00895C39" w:rsidP="00BC108A">
      <w:pPr>
        <w:widowControl/>
        <w:numPr>
          <w:ilvl w:val="0"/>
          <w:numId w:val="17"/>
        </w:numPr>
        <w:spacing w:line="360" w:lineRule="auto"/>
        <w:jc w:val="both"/>
        <w:rPr>
          <w:rFonts w:eastAsia="Lucida Sans Unicode"/>
          <w:sz w:val="24"/>
          <w:szCs w:val="24"/>
        </w:rPr>
      </w:pPr>
      <w:r w:rsidRPr="000C3AB5">
        <w:rPr>
          <w:b/>
          <w:sz w:val="24"/>
          <w:szCs w:val="24"/>
        </w:rPr>
        <w:t>Login:</w:t>
      </w:r>
      <w:r w:rsidRPr="000C3AB5">
        <w:rPr>
          <w:sz w:val="24"/>
          <w:szCs w:val="24"/>
        </w:rPr>
        <w:t xml:space="preserve"> This module has a drop-down list box from where we </w:t>
      </w:r>
      <w:r w:rsidR="00D27EF7" w:rsidRPr="000C3AB5">
        <w:rPr>
          <w:sz w:val="24"/>
          <w:szCs w:val="24"/>
        </w:rPr>
        <w:t>must</w:t>
      </w:r>
      <w:r w:rsidRPr="000C3AB5">
        <w:rPr>
          <w:sz w:val="24"/>
          <w:szCs w:val="24"/>
        </w:rPr>
        <w:t xml:space="preserve"> select</w:t>
      </w:r>
    </w:p>
    <w:p w14:paraId="7CB06CE4" w14:textId="533F7F28" w:rsidR="00895C39" w:rsidRPr="000C3AB5" w:rsidRDefault="00895C39" w:rsidP="00BC108A">
      <w:pPr>
        <w:spacing w:line="360" w:lineRule="auto"/>
        <w:ind w:left="720"/>
        <w:jc w:val="both"/>
        <w:rPr>
          <w:sz w:val="24"/>
          <w:szCs w:val="24"/>
        </w:rPr>
      </w:pPr>
      <w:r w:rsidRPr="000C3AB5">
        <w:rPr>
          <w:b/>
          <w:sz w:val="24"/>
          <w:szCs w:val="24"/>
        </w:rPr>
        <w:t>ADMIN or USER</w:t>
      </w:r>
      <w:r w:rsidRPr="000C3AB5">
        <w:rPr>
          <w:sz w:val="24"/>
          <w:szCs w:val="24"/>
        </w:rPr>
        <w:t xml:space="preserve">. ADMIN has all the rights in the software including updating the status of his site. The other fields in login </w:t>
      </w:r>
      <w:r w:rsidRPr="000C3AB5">
        <w:rPr>
          <w:b/>
          <w:sz w:val="24"/>
          <w:szCs w:val="24"/>
        </w:rPr>
        <w:t>are</w:t>
      </w:r>
      <w:r w:rsidRPr="000C3AB5">
        <w:rPr>
          <w:sz w:val="24"/>
          <w:szCs w:val="24"/>
        </w:rPr>
        <w:t xml:space="preserve"> username and password. If the username and password are correct, then it is directed to the next page. </w:t>
      </w:r>
    </w:p>
    <w:p w14:paraId="174E738C" w14:textId="77777777" w:rsidR="00895C39" w:rsidRPr="000C3AB5" w:rsidRDefault="00895C39" w:rsidP="00BC108A">
      <w:pPr>
        <w:spacing w:line="360" w:lineRule="auto"/>
        <w:ind w:left="720"/>
        <w:jc w:val="both"/>
        <w:rPr>
          <w:sz w:val="24"/>
          <w:szCs w:val="24"/>
        </w:rPr>
      </w:pPr>
    </w:p>
    <w:p w14:paraId="37B37A22" w14:textId="12B51DBC" w:rsidR="00895C39" w:rsidRPr="000C3AB5" w:rsidRDefault="00895C39" w:rsidP="00BC108A">
      <w:pPr>
        <w:widowControl/>
        <w:numPr>
          <w:ilvl w:val="0"/>
          <w:numId w:val="17"/>
        </w:numPr>
        <w:spacing w:line="360" w:lineRule="auto"/>
        <w:jc w:val="both"/>
        <w:rPr>
          <w:sz w:val="24"/>
          <w:szCs w:val="24"/>
        </w:rPr>
      </w:pPr>
      <w:r w:rsidRPr="000C3AB5">
        <w:rPr>
          <w:b/>
          <w:sz w:val="24"/>
          <w:szCs w:val="24"/>
        </w:rPr>
        <w:t>New user:</w:t>
      </w:r>
      <w:r w:rsidRPr="000C3AB5">
        <w:rPr>
          <w:sz w:val="24"/>
          <w:szCs w:val="24"/>
        </w:rPr>
        <w:t xml:space="preserve"> This module is for the users who do not have an account. Here users are allowed to create an account to login. The account creation is done by filling in the registration form with user details such as name, phone, email etc.</w:t>
      </w:r>
    </w:p>
    <w:p w14:paraId="7B612DA2" w14:textId="77777777" w:rsidR="00895C39" w:rsidRPr="000C3AB5" w:rsidRDefault="00895C39" w:rsidP="00BC108A">
      <w:pPr>
        <w:spacing w:line="360" w:lineRule="auto"/>
        <w:ind w:left="360"/>
        <w:jc w:val="both"/>
        <w:rPr>
          <w:sz w:val="24"/>
          <w:szCs w:val="24"/>
        </w:rPr>
      </w:pPr>
    </w:p>
    <w:p w14:paraId="5A20A466" w14:textId="2CA68A5A" w:rsidR="00895C39" w:rsidRPr="000C3AB5" w:rsidRDefault="00895C39" w:rsidP="00BC108A">
      <w:pPr>
        <w:widowControl/>
        <w:numPr>
          <w:ilvl w:val="0"/>
          <w:numId w:val="17"/>
        </w:numPr>
        <w:spacing w:line="360" w:lineRule="auto"/>
        <w:jc w:val="both"/>
        <w:rPr>
          <w:sz w:val="24"/>
          <w:szCs w:val="24"/>
        </w:rPr>
      </w:pPr>
      <w:r w:rsidRPr="000C3AB5">
        <w:rPr>
          <w:b/>
          <w:sz w:val="24"/>
          <w:szCs w:val="24"/>
        </w:rPr>
        <w:lastRenderedPageBreak/>
        <w:t>Product:</w:t>
      </w:r>
      <w:r w:rsidRPr="000C3AB5">
        <w:rPr>
          <w:sz w:val="24"/>
          <w:szCs w:val="24"/>
        </w:rPr>
        <w:t xml:space="preserve"> This module has information regarding the medicines such as its name, category, subcategory, image, price information, its features etc. The </w:t>
      </w:r>
      <w:r w:rsidRPr="000C3AB5">
        <w:rPr>
          <w:b/>
          <w:sz w:val="24"/>
          <w:szCs w:val="24"/>
        </w:rPr>
        <w:t xml:space="preserve">ADMIN </w:t>
      </w:r>
      <w:r w:rsidRPr="000C3AB5">
        <w:rPr>
          <w:sz w:val="24"/>
          <w:szCs w:val="24"/>
        </w:rPr>
        <w:t xml:space="preserve">has the authority to Add, Delete, Update etc. The </w:t>
      </w:r>
      <w:r w:rsidRPr="000C3AB5">
        <w:rPr>
          <w:b/>
          <w:sz w:val="24"/>
          <w:szCs w:val="24"/>
        </w:rPr>
        <w:t>USER</w:t>
      </w:r>
      <w:r w:rsidRPr="000C3AB5">
        <w:rPr>
          <w:sz w:val="24"/>
          <w:szCs w:val="24"/>
        </w:rPr>
        <w:t xml:space="preserve"> can only view the products available in the stock etc.</w:t>
      </w:r>
    </w:p>
    <w:p w14:paraId="314FC355" w14:textId="77777777" w:rsidR="00895C39" w:rsidRPr="000C3AB5" w:rsidRDefault="00895C39" w:rsidP="00BC108A">
      <w:pPr>
        <w:spacing w:line="360" w:lineRule="auto"/>
        <w:jc w:val="both"/>
        <w:rPr>
          <w:sz w:val="24"/>
          <w:szCs w:val="24"/>
        </w:rPr>
      </w:pPr>
    </w:p>
    <w:p w14:paraId="5C056B65" w14:textId="77777777" w:rsidR="00895C39" w:rsidRPr="000C3AB5" w:rsidRDefault="00895C39" w:rsidP="00BC108A">
      <w:pPr>
        <w:spacing w:line="360" w:lineRule="auto"/>
        <w:ind w:left="360"/>
        <w:jc w:val="both"/>
        <w:rPr>
          <w:sz w:val="24"/>
          <w:szCs w:val="24"/>
        </w:rPr>
      </w:pPr>
    </w:p>
    <w:p w14:paraId="56F5E186" w14:textId="48DD0271" w:rsidR="00895C39" w:rsidRPr="000C3AB5" w:rsidRDefault="00895C39" w:rsidP="00BC108A">
      <w:pPr>
        <w:widowControl/>
        <w:numPr>
          <w:ilvl w:val="0"/>
          <w:numId w:val="18"/>
        </w:numPr>
        <w:spacing w:line="360" w:lineRule="auto"/>
        <w:jc w:val="both"/>
        <w:rPr>
          <w:sz w:val="24"/>
          <w:szCs w:val="24"/>
        </w:rPr>
      </w:pPr>
      <w:r w:rsidRPr="000C3AB5">
        <w:rPr>
          <w:b/>
          <w:sz w:val="24"/>
          <w:szCs w:val="24"/>
        </w:rPr>
        <w:t>Search:</w:t>
      </w:r>
      <w:r w:rsidRPr="000C3AB5">
        <w:rPr>
          <w:sz w:val="24"/>
          <w:szCs w:val="24"/>
        </w:rPr>
        <w:t xml:space="preserve"> This module helps the customer to ease his search based on his budget or interest. The search can be done on different categories and subcategories like category, subcategory, name, price etc.</w:t>
      </w:r>
    </w:p>
    <w:p w14:paraId="021FD105" w14:textId="385ABC03" w:rsidR="00B206EF" w:rsidRDefault="00B206EF" w:rsidP="00B206EF">
      <w:pPr>
        <w:spacing w:line="360" w:lineRule="auto"/>
        <w:ind w:left="720"/>
        <w:rPr>
          <w:b/>
          <w:bCs/>
          <w:sz w:val="56"/>
          <w:szCs w:val="56"/>
        </w:rPr>
      </w:pPr>
    </w:p>
    <w:p w14:paraId="0BEB97CF" w14:textId="77777777" w:rsidR="000107B2" w:rsidRDefault="000107B2" w:rsidP="00B206EF">
      <w:pPr>
        <w:spacing w:line="360" w:lineRule="auto"/>
        <w:ind w:left="720"/>
        <w:rPr>
          <w:b/>
          <w:bCs/>
          <w:sz w:val="56"/>
          <w:szCs w:val="56"/>
        </w:rPr>
      </w:pPr>
    </w:p>
    <w:p w14:paraId="3838A5B0" w14:textId="4B5EFBA5" w:rsidR="00B206EF" w:rsidRDefault="00B206EF" w:rsidP="00B206EF">
      <w:pPr>
        <w:spacing w:line="360" w:lineRule="auto"/>
        <w:rPr>
          <w:b/>
          <w:bCs/>
          <w:sz w:val="56"/>
          <w:szCs w:val="56"/>
        </w:rPr>
      </w:pPr>
    </w:p>
    <w:p w14:paraId="096B81E6" w14:textId="77777777" w:rsidR="000C3AB5" w:rsidRDefault="000C3AB5" w:rsidP="00B206EF">
      <w:pPr>
        <w:spacing w:line="360" w:lineRule="auto"/>
        <w:jc w:val="center"/>
        <w:rPr>
          <w:b/>
          <w:bCs/>
          <w:sz w:val="40"/>
          <w:szCs w:val="40"/>
          <w:u w:val="single"/>
        </w:rPr>
      </w:pPr>
    </w:p>
    <w:p w14:paraId="00A7B085" w14:textId="77777777" w:rsidR="000C3AB5" w:rsidRDefault="000C3AB5" w:rsidP="00B206EF">
      <w:pPr>
        <w:spacing w:line="360" w:lineRule="auto"/>
        <w:jc w:val="center"/>
        <w:rPr>
          <w:b/>
          <w:bCs/>
          <w:sz w:val="40"/>
          <w:szCs w:val="40"/>
          <w:u w:val="single"/>
        </w:rPr>
      </w:pPr>
    </w:p>
    <w:p w14:paraId="6CAD7FA0" w14:textId="77777777" w:rsidR="000C3AB5" w:rsidRDefault="000C3AB5" w:rsidP="00B206EF">
      <w:pPr>
        <w:spacing w:line="360" w:lineRule="auto"/>
        <w:jc w:val="center"/>
        <w:rPr>
          <w:b/>
          <w:bCs/>
          <w:sz w:val="40"/>
          <w:szCs w:val="40"/>
          <w:u w:val="single"/>
        </w:rPr>
      </w:pPr>
    </w:p>
    <w:p w14:paraId="201317AD" w14:textId="77777777" w:rsidR="000C3AB5" w:rsidRDefault="000C3AB5" w:rsidP="00B206EF">
      <w:pPr>
        <w:spacing w:line="360" w:lineRule="auto"/>
        <w:jc w:val="center"/>
        <w:rPr>
          <w:b/>
          <w:bCs/>
          <w:sz w:val="40"/>
          <w:szCs w:val="40"/>
          <w:u w:val="single"/>
        </w:rPr>
      </w:pPr>
    </w:p>
    <w:p w14:paraId="2762E817" w14:textId="77777777" w:rsidR="000C3AB5" w:rsidRDefault="000C3AB5" w:rsidP="00B206EF">
      <w:pPr>
        <w:spacing w:line="360" w:lineRule="auto"/>
        <w:jc w:val="center"/>
        <w:rPr>
          <w:b/>
          <w:bCs/>
          <w:sz w:val="40"/>
          <w:szCs w:val="40"/>
          <w:u w:val="single"/>
        </w:rPr>
      </w:pPr>
    </w:p>
    <w:p w14:paraId="6055AC17" w14:textId="77777777" w:rsidR="000C3AB5" w:rsidRDefault="000C3AB5" w:rsidP="00B206EF">
      <w:pPr>
        <w:spacing w:line="360" w:lineRule="auto"/>
        <w:jc w:val="center"/>
        <w:rPr>
          <w:b/>
          <w:bCs/>
          <w:sz w:val="40"/>
          <w:szCs w:val="40"/>
          <w:u w:val="single"/>
        </w:rPr>
      </w:pPr>
    </w:p>
    <w:p w14:paraId="16A6E860" w14:textId="77777777" w:rsidR="000C3AB5" w:rsidRDefault="000C3AB5" w:rsidP="00B206EF">
      <w:pPr>
        <w:spacing w:line="360" w:lineRule="auto"/>
        <w:jc w:val="center"/>
        <w:rPr>
          <w:b/>
          <w:bCs/>
          <w:sz w:val="40"/>
          <w:szCs w:val="40"/>
          <w:u w:val="single"/>
        </w:rPr>
      </w:pPr>
    </w:p>
    <w:p w14:paraId="580D50CD" w14:textId="77777777" w:rsidR="00963324" w:rsidRDefault="00963324" w:rsidP="000C3AB5">
      <w:pPr>
        <w:spacing w:line="360" w:lineRule="auto"/>
        <w:rPr>
          <w:b/>
          <w:bCs/>
          <w:sz w:val="40"/>
          <w:szCs w:val="40"/>
          <w:u w:val="single"/>
        </w:rPr>
      </w:pPr>
    </w:p>
    <w:p w14:paraId="3C047333" w14:textId="77777777" w:rsidR="006158AA" w:rsidRDefault="006158AA" w:rsidP="000C3AB5">
      <w:pPr>
        <w:spacing w:line="360" w:lineRule="auto"/>
        <w:rPr>
          <w:b/>
          <w:bCs/>
          <w:sz w:val="40"/>
          <w:szCs w:val="40"/>
          <w:u w:val="single"/>
        </w:rPr>
      </w:pPr>
    </w:p>
    <w:p w14:paraId="5C5C27DE" w14:textId="77777777" w:rsidR="004106FE" w:rsidRDefault="004106FE" w:rsidP="000C3AB5">
      <w:pPr>
        <w:spacing w:line="360" w:lineRule="auto"/>
        <w:rPr>
          <w:b/>
          <w:bCs/>
          <w:sz w:val="40"/>
          <w:szCs w:val="40"/>
          <w:u w:val="single"/>
        </w:rPr>
      </w:pPr>
    </w:p>
    <w:p w14:paraId="15E8CE19" w14:textId="7916021E" w:rsidR="00B206EF" w:rsidRDefault="00B206EF" w:rsidP="000C3AB5">
      <w:pPr>
        <w:spacing w:line="360" w:lineRule="auto"/>
        <w:rPr>
          <w:b/>
          <w:bCs/>
          <w:sz w:val="40"/>
          <w:szCs w:val="40"/>
          <w:u w:val="single"/>
        </w:rPr>
      </w:pPr>
      <w:r w:rsidRPr="00B206EF">
        <w:rPr>
          <w:b/>
          <w:bCs/>
          <w:sz w:val="40"/>
          <w:szCs w:val="40"/>
          <w:u w:val="single"/>
        </w:rPr>
        <w:lastRenderedPageBreak/>
        <w:t>Chapter 4</w:t>
      </w:r>
    </w:p>
    <w:p w14:paraId="20261F2F" w14:textId="2210C663" w:rsidR="00B206EF" w:rsidRDefault="00B206EF" w:rsidP="000C3AB5">
      <w:pPr>
        <w:spacing w:line="360" w:lineRule="auto"/>
        <w:rPr>
          <w:b/>
          <w:bCs/>
          <w:sz w:val="40"/>
          <w:szCs w:val="40"/>
          <w:u w:val="single"/>
        </w:rPr>
      </w:pPr>
      <w:r>
        <w:rPr>
          <w:b/>
          <w:bCs/>
          <w:sz w:val="40"/>
          <w:szCs w:val="40"/>
          <w:u w:val="single"/>
        </w:rPr>
        <w:t>Implementation</w:t>
      </w:r>
    </w:p>
    <w:p w14:paraId="103A4CA6" w14:textId="4BF8AA45" w:rsidR="00B206EF" w:rsidRDefault="00B206EF" w:rsidP="00B206EF">
      <w:pPr>
        <w:spacing w:line="360" w:lineRule="auto"/>
        <w:rPr>
          <w:b/>
          <w:bCs/>
          <w:sz w:val="40"/>
          <w:szCs w:val="40"/>
          <w:u w:val="single"/>
        </w:rPr>
      </w:pPr>
    </w:p>
    <w:p w14:paraId="5C93ABE7" w14:textId="1519CB50" w:rsidR="00B206EF" w:rsidRPr="00B5059D" w:rsidRDefault="000D48A9" w:rsidP="00B206EF">
      <w:pPr>
        <w:tabs>
          <w:tab w:val="left" w:pos="720"/>
          <w:tab w:val="left" w:pos="2175"/>
        </w:tabs>
        <w:rPr>
          <w:b/>
          <w:color w:val="000000"/>
          <w:spacing w:val="-12"/>
          <w:w w:val="87"/>
          <w:sz w:val="28"/>
          <w:szCs w:val="28"/>
          <w:u w:val="single"/>
        </w:rPr>
      </w:pPr>
      <w:r>
        <w:rPr>
          <w:b/>
          <w:color w:val="000000"/>
          <w:spacing w:val="-12"/>
          <w:w w:val="87"/>
          <w:sz w:val="28"/>
          <w:szCs w:val="28"/>
          <w:u w:val="single"/>
        </w:rPr>
        <w:t xml:space="preserve">4.1 </w:t>
      </w:r>
      <w:r w:rsidR="00B206EF" w:rsidRPr="00B5059D">
        <w:rPr>
          <w:b/>
          <w:color w:val="000000"/>
          <w:spacing w:val="-12"/>
          <w:w w:val="87"/>
          <w:sz w:val="28"/>
          <w:szCs w:val="28"/>
          <w:u w:val="single"/>
        </w:rPr>
        <w:t>Python</w:t>
      </w:r>
    </w:p>
    <w:p w14:paraId="2836AC43" w14:textId="77777777" w:rsidR="00B206EF" w:rsidRPr="00B5059D" w:rsidRDefault="00B206EF" w:rsidP="00BA5A60">
      <w:pPr>
        <w:tabs>
          <w:tab w:val="left" w:pos="720"/>
          <w:tab w:val="left" w:pos="2175"/>
        </w:tabs>
        <w:jc w:val="both"/>
        <w:rPr>
          <w:b/>
          <w:color w:val="000000"/>
          <w:spacing w:val="-12"/>
          <w:w w:val="87"/>
          <w:sz w:val="24"/>
          <w:szCs w:val="24"/>
        </w:rPr>
      </w:pPr>
    </w:p>
    <w:p w14:paraId="547B5D08" w14:textId="5053867F" w:rsidR="00B206EF" w:rsidRPr="00B5059D" w:rsidRDefault="00B206EF" w:rsidP="00BA5A60">
      <w:pPr>
        <w:spacing w:line="360" w:lineRule="auto"/>
        <w:jc w:val="both"/>
        <w:rPr>
          <w:sz w:val="28"/>
          <w:szCs w:val="28"/>
        </w:rPr>
      </w:pPr>
      <w:r w:rsidRPr="00B5059D">
        <w:rPr>
          <w:sz w:val="24"/>
          <w:szCs w:val="24"/>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1BACDBD1" w14:textId="77777777" w:rsidR="00B206EF" w:rsidRPr="00B5059D" w:rsidRDefault="00B206EF" w:rsidP="00BA5A60">
      <w:pPr>
        <w:spacing w:line="360" w:lineRule="auto"/>
        <w:jc w:val="both"/>
        <w:rPr>
          <w:sz w:val="24"/>
          <w:szCs w:val="24"/>
        </w:rPr>
      </w:pPr>
      <w:r w:rsidRPr="00B5059D">
        <w:rPr>
          <w:sz w:val="24"/>
          <w:szCs w:val="24"/>
        </w:rPr>
        <w:t>Python is a programming language that lets you work quickly and integrate systems more efficiently.</w:t>
      </w:r>
    </w:p>
    <w:p w14:paraId="04719A28" w14:textId="77777777" w:rsidR="00B5059D" w:rsidRPr="00B5059D" w:rsidRDefault="00B206EF" w:rsidP="00BA5A60">
      <w:pPr>
        <w:spacing w:line="360" w:lineRule="auto"/>
        <w:jc w:val="both"/>
        <w:rPr>
          <w:rFonts w:ascii="Arial" w:hAnsi="Arial" w:cs="Arial"/>
          <w:color w:val="444444"/>
          <w:shd w:val="clear" w:color="auto" w:fill="F9F9F9"/>
        </w:rPr>
      </w:pPr>
      <w:r w:rsidRPr="00B5059D">
        <w:rPr>
          <w:sz w:val="24"/>
          <w:szCs w:val="24"/>
        </w:rPr>
        <w:t>Python is dynamically typed, and garbage collected. It supports multiple programming paradigms, including procedural, object-oriented, and functional programming. Python is often described as a "batteries included" language due to its comprehensive standard library.</w:t>
      </w:r>
      <w:r w:rsidR="000C3AB5" w:rsidRPr="00B5059D">
        <w:rPr>
          <w:rFonts w:ascii="Arial" w:hAnsi="Arial" w:cs="Arial"/>
          <w:color w:val="444444"/>
          <w:shd w:val="clear" w:color="auto" w:fill="F9F9F9"/>
        </w:rPr>
        <w:t xml:space="preserve"> </w:t>
      </w:r>
    </w:p>
    <w:p w14:paraId="61C4DB9C" w14:textId="77777777" w:rsidR="00B5059D" w:rsidRPr="00B5059D" w:rsidRDefault="00B5059D" w:rsidP="00BA5A60">
      <w:pPr>
        <w:spacing w:line="360" w:lineRule="auto"/>
        <w:jc w:val="both"/>
        <w:rPr>
          <w:color w:val="000000" w:themeColor="text1"/>
          <w:spacing w:val="-2"/>
          <w:sz w:val="24"/>
          <w:szCs w:val="24"/>
        </w:rPr>
      </w:pPr>
      <w:r w:rsidRPr="00B5059D">
        <w:rPr>
          <w:color w:val="000000" w:themeColor="text1"/>
          <w:spacing w:val="-2"/>
          <w:sz w:val="24"/>
          <w:szCs w:val="24"/>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14:paraId="22E2E735" w14:textId="776466B3" w:rsidR="00B5059D" w:rsidRPr="00B5059D" w:rsidRDefault="00B5059D" w:rsidP="00BA5A60">
      <w:pPr>
        <w:spacing w:line="360" w:lineRule="auto"/>
        <w:jc w:val="both"/>
        <w:rPr>
          <w:rFonts w:ascii="Arial" w:hAnsi="Arial" w:cs="Arial"/>
          <w:color w:val="000000" w:themeColor="text1"/>
          <w:sz w:val="23"/>
          <w:szCs w:val="23"/>
          <w:shd w:val="clear" w:color="auto" w:fill="F9F9F9"/>
        </w:rPr>
      </w:pPr>
      <w:r w:rsidRPr="00B5059D">
        <w:rPr>
          <w:color w:val="000000" w:themeColor="text1"/>
          <w:spacing w:val="-2"/>
          <w:sz w:val="24"/>
          <w:szCs w:val="24"/>
        </w:rPr>
        <w:t>“Writing programs is a very creative and rewarding activity,” says University of Michigan and Coursera instructor Charles R Severance in his book </w:t>
      </w:r>
      <w:r w:rsidRPr="00B5059D">
        <w:rPr>
          <w:i/>
          <w:iCs/>
          <w:color w:val="000000" w:themeColor="text1"/>
          <w:spacing w:val="-2"/>
          <w:sz w:val="24"/>
          <w:szCs w:val="24"/>
        </w:rPr>
        <w:t>Python for Everybody.</w:t>
      </w:r>
      <w:r w:rsidRPr="00B5059D">
        <w:rPr>
          <w:color w:val="000000" w:themeColor="text1"/>
          <w:spacing w:val="-2"/>
          <w:sz w:val="24"/>
          <w:szCs w:val="24"/>
        </w:rPr>
        <w:t> “You can write programs for many reasons, ranging from making your living to solving a difficult data analysis problem to having fun to helping someone else solve a problem.”</w:t>
      </w:r>
    </w:p>
    <w:p w14:paraId="52930197" w14:textId="77777777" w:rsidR="00963324" w:rsidRDefault="00963324" w:rsidP="00B206EF">
      <w:pPr>
        <w:spacing w:line="360" w:lineRule="auto"/>
        <w:jc w:val="both"/>
        <w:rPr>
          <w:b/>
          <w:bCs/>
          <w:sz w:val="36"/>
          <w:szCs w:val="36"/>
          <w:u w:val="single"/>
        </w:rPr>
      </w:pPr>
    </w:p>
    <w:p w14:paraId="5EE95BB9" w14:textId="7852B954" w:rsidR="00B206EF" w:rsidRPr="00B5059D" w:rsidRDefault="000D48A9" w:rsidP="00B206EF">
      <w:pPr>
        <w:spacing w:line="360" w:lineRule="auto"/>
        <w:jc w:val="both"/>
        <w:rPr>
          <w:b/>
          <w:sz w:val="28"/>
          <w:szCs w:val="28"/>
          <w:u w:val="single"/>
        </w:rPr>
      </w:pPr>
      <w:r>
        <w:rPr>
          <w:b/>
          <w:sz w:val="28"/>
          <w:szCs w:val="28"/>
          <w:u w:val="single"/>
        </w:rPr>
        <w:t xml:space="preserve">4.2 </w:t>
      </w:r>
      <w:r w:rsidR="00B206EF" w:rsidRPr="00B5059D">
        <w:rPr>
          <w:b/>
          <w:sz w:val="28"/>
          <w:szCs w:val="28"/>
          <w:u w:val="single"/>
        </w:rPr>
        <w:t>HTML</w:t>
      </w:r>
    </w:p>
    <w:p w14:paraId="3970B467" w14:textId="77777777" w:rsidR="00B206EF" w:rsidRPr="00B5059D" w:rsidRDefault="00B206EF" w:rsidP="00B206EF">
      <w:pPr>
        <w:spacing w:line="360" w:lineRule="auto"/>
        <w:jc w:val="both"/>
        <w:rPr>
          <w:b/>
          <w:sz w:val="24"/>
          <w:szCs w:val="24"/>
        </w:rPr>
      </w:pPr>
    </w:p>
    <w:p w14:paraId="3D90A59F" w14:textId="77777777" w:rsidR="00B5059D" w:rsidRPr="00BA5A60" w:rsidRDefault="00B206EF" w:rsidP="00BA5A60">
      <w:pPr>
        <w:spacing w:line="360" w:lineRule="auto"/>
        <w:jc w:val="both"/>
        <w:rPr>
          <w:color w:val="000000"/>
          <w:sz w:val="24"/>
          <w:szCs w:val="24"/>
          <w:shd w:val="clear" w:color="auto" w:fill="FFFFFF"/>
        </w:rPr>
      </w:pPr>
      <w:r w:rsidRPr="00BA5A60">
        <w:rPr>
          <w:color w:val="000000"/>
          <w:sz w:val="24"/>
          <w:szCs w:val="24"/>
          <w:shd w:val="clear" w:color="auto" w:fill="FFFFFF"/>
        </w:rPr>
        <w:t>HTML (Hypertext Markup Language) is the set of</w:t>
      </w:r>
      <w:r w:rsidRPr="00BA5A60">
        <w:rPr>
          <w:rStyle w:val="apple-converted-space"/>
          <w:color w:val="000000"/>
          <w:sz w:val="24"/>
          <w:szCs w:val="24"/>
          <w:shd w:val="clear" w:color="auto" w:fill="FFFFFF"/>
        </w:rPr>
        <w:t> </w:t>
      </w:r>
      <w:r w:rsidRPr="00BA5A60">
        <w:rPr>
          <w:color w:val="000000"/>
          <w:sz w:val="24"/>
          <w:szCs w:val="24"/>
          <w:shd w:val="clear" w:color="auto" w:fill="FFFFFF"/>
        </w:rPr>
        <w:t>markup</w:t>
      </w:r>
      <w:r w:rsidRPr="00BA5A60">
        <w:rPr>
          <w:rStyle w:val="apple-converted-space"/>
          <w:color w:val="000000"/>
          <w:sz w:val="24"/>
          <w:szCs w:val="24"/>
          <w:shd w:val="clear" w:color="auto" w:fill="FFFFFF"/>
        </w:rPr>
        <w:t> </w:t>
      </w:r>
      <w:r w:rsidRPr="00BA5A60">
        <w:rPr>
          <w:color w:val="000000"/>
          <w:sz w:val="24"/>
          <w:szCs w:val="24"/>
          <w:shd w:val="clear" w:color="auto" w:fill="FFFFFF"/>
        </w:rPr>
        <w:t>symbols or codes inserted in a file intended for display on a World Wide Web</w:t>
      </w:r>
      <w:r w:rsidRPr="00BA5A60">
        <w:rPr>
          <w:rStyle w:val="apple-converted-space"/>
          <w:color w:val="000000"/>
          <w:sz w:val="24"/>
          <w:szCs w:val="24"/>
          <w:shd w:val="clear" w:color="auto" w:fill="FFFFFF"/>
        </w:rPr>
        <w:t> </w:t>
      </w:r>
      <w:r w:rsidRPr="00BA5A60">
        <w:rPr>
          <w:color w:val="000000"/>
          <w:sz w:val="24"/>
          <w:szCs w:val="24"/>
          <w:shd w:val="clear" w:color="auto" w:fill="FFFFFF"/>
        </w:rPr>
        <w:t>browser</w:t>
      </w:r>
      <w:r w:rsidRPr="00BA5A60">
        <w:rPr>
          <w:rStyle w:val="apple-converted-space"/>
          <w:color w:val="000000"/>
          <w:sz w:val="24"/>
          <w:szCs w:val="24"/>
          <w:shd w:val="clear" w:color="auto" w:fill="FFFFFF"/>
        </w:rPr>
        <w:t> </w:t>
      </w:r>
      <w:r w:rsidRPr="00BA5A60">
        <w:rPr>
          <w:color w:val="000000"/>
          <w:sz w:val="24"/>
          <w:szCs w:val="24"/>
          <w:shd w:val="clear" w:color="auto" w:fill="FFFFFF"/>
        </w:rPr>
        <w:t xml:space="preserve">page. The markup tells the Web browser how to display a Web page's words and images for the user. Each individual markup code is referred to as an element (but many people also refer to it as </w:t>
      </w:r>
      <w:r w:rsidRPr="00BA5A60">
        <w:rPr>
          <w:color w:val="000000"/>
          <w:sz w:val="24"/>
          <w:szCs w:val="24"/>
          <w:shd w:val="clear" w:color="auto" w:fill="FFFFFF"/>
        </w:rPr>
        <w:lastRenderedPageBreak/>
        <w:t>a</w:t>
      </w:r>
      <w:r w:rsidRPr="00BA5A60">
        <w:rPr>
          <w:rStyle w:val="apple-converted-space"/>
          <w:color w:val="000000"/>
          <w:sz w:val="24"/>
          <w:szCs w:val="24"/>
          <w:shd w:val="clear" w:color="auto" w:fill="FFFFFF"/>
        </w:rPr>
        <w:t> </w:t>
      </w:r>
      <w:r w:rsidRPr="00BA5A60">
        <w:rPr>
          <w:color w:val="000000"/>
          <w:sz w:val="24"/>
          <w:szCs w:val="24"/>
          <w:shd w:val="clear" w:color="auto" w:fill="FFFFFF"/>
        </w:rPr>
        <w:t>tag). Some elements come in pairs that indicate when some display effect is to begin and when it is to end</w:t>
      </w:r>
      <w:r w:rsidR="00B5059D" w:rsidRPr="00BA5A60">
        <w:rPr>
          <w:color w:val="000000"/>
          <w:sz w:val="24"/>
          <w:szCs w:val="24"/>
          <w:shd w:val="clear" w:color="auto" w:fill="FFFFFF"/>
        </w:rPr>
        <w:t xml:space="preserve">. </w:t>
      </w:r>
    </w:p>
    <w:p w14:paraId="40A0962A" w14:textId="1D5F658B" w:rsidR="00B5059D" w:rsidRPr="00BA5A60" w:rsidRDefault="00B5059D" w:rsidP="00BA5A60">
      <w:pPr>
        <w:spacing w:line="360" w:lineRule="auto"/>
        <w:jc w:val="both"/>
        <w:rPr>
          <w:color w:val="000000"/>
          <w:sz w:val="24"/>
          <w:szCs w:val="24"/>
          <w:shd w:val="clear" w:color="auto" w:fill="FFFFFF"/>
          <w:lang w:val="en-IN"/>
        </w:rPr>
      </w:pPr>
      <w:r w:rsidRPr="00BA5A60">
        <w:rPr>
          <w:color w:val="000000"/>
          <w:sz w:val="24"/>
          <w:szCs w:val="24"/>
          <w:shd w:val="clear" w:color="auto" w:fill="FFFFFF"/>
          <w:lang w:val="en-IN"/>
        </w:rPr>
        <w:t>HTML is an acronym which stands for Hyper Text Markup Language which is used for creating web pages and web applications. Let's see what is meant by Hypertext Markup Language, and Web page.</w:t>
      </w:r>
    </w:p>
    <w:p w14:paraId="6FC735AC" w14:textId="77777777" w:rsidR="00472FC1" w:rsidRPr="00BA5A60" w:rsidRDefault="00472FC1" w:rsidP="00BA5A60">
      <w:pPr>
        <w:spacing w:line="360" w:lineRule="auto"/>
        <w:jc w:val="both"/>
        <w:rPr>
          <w:color w:val="000000"/>
          <w:sz w:val="24"/>
          <w:szCs w:val="24"/>
          <w:shd w:val="clear" w:color="auto" w:fill="FFFFFF"/>
          <w:lang w:val="en-IN"/>
        </w:rPr>
      </w:pPr>
    </w:p>
    <w:p w14:paraId="6BADA63E" w14:textId="4862FFD2" w:rsidR="00B5059D" w:rsidRPr="00BA5A60" w:rsidRDefault="00B5059D" w:rsidP="00BA5A60">
      <w:pPr>
        <w:spacing w:line="360" w:lineRule="auto"/>
        <w:jc w:val="both"/>
        <w:rPr>
          <w:color w:val="000000"/>
          <w:sz w:val="24"/>
          <w:szCs w:val="24"/>
          <w:shd w:val="clear" w:color="auto" w:fill="FFFFFF"/>
          <w:lang w:val="en-IN"/>
        </w:rPr>
      </w:pPr>
      <w:r w:rsidRPr="00BA5A60">
        <w:rPr>
          <w:b/>
          <w:bCs/>
          <w:color w:val="000000"/>
          <w:sz w:val="24"/>
          <w:szCs w:val="24"/>
          <w:shd w:val="clear" w:color="auto" w:fill="FFFFFF"/>
          <w:lang w:val="en-IN"/>
        </w:rPr>
        <w:t>Hyper Text:</w:t>
      </w:r>
      <w:r w:rsidRPr="00BA5A60">
        <w:rPr>
          <w:color w:val="000000"/>
          <w:sz w:val="24"/>
          <w:szCs w:val="24"/>
          <w:shd w:val="clear" w:color="auto" w:fill="FFFFFF"/>
          <w:lang w:val="en-IN"/>
        </w:rPr>
        <w:t> Hyper Text simply means "Text within Text." A text has a link within it, is a hypertext. Whenever you click on a link which brings you to a new webpage, you have clicked on a hypertext. Hyper Text is a way to link two or more web pages (HTML documents) with each other.</w:t>
      </w:r>
    </w:p>
    <w:p w14:paraId="18FCEA57" w14:textId="77777777" w:rsidR="00472FC1" w:rsidRPr="00BA5A60" w:rsidRDefault="00472FC1" w:rsidP="00BA5A60">
      <w:pPr>
        <w:spacing w:line="360" w:lineRule="auto"/>
        <w:jc w:val="both"/>
        <w:rPr>
          <w:color w:val="000000"/>
          <w:sz w:val="24"/>
          <w:szCs w:val="24"/>
          <w:shd w:val="clear" w:color="auto" w:fill="FFFFFF"/>
          <w:lang w:val="en-IN"/>
        </w:rPr>
      </w:pPr>
    </w:p>
    <w:p w14:paraId="7FCF8252" w14:textId="39B6D749" w:rsidR="00B5059D" w:rsidRPr="00BA5A60" w:rsidRDefault="00B5059D" w:rsidP="00BA5A60">
      <w:pPr>
        <w:spacing w:line="360" w:lineRule="auto"/>
        <w:jc w:val="both"/>
        <w:rPr>
          <w:color w:val="000000"/>
          <w:sz w:val="24"/>
          <w:szCs w:val="24"/>
          <w:shd w:val="clear" w:color="auto" w:fill="FFFFFF"/>
          <w:lang w:val="en-IN"/>
        </w:rPr>
      </w:pPr>
      <w:r w:rsidRPr="00BA5A60">
        <w:rPr>
          <w:b/>
          <w:bCs/>
          <w:color w:val="000000"/>
          <w:sz w:val="24"/>
          <w:szCs w:val="24"/>
          <w:shd w:val="clear" w:color="auto" w:fill="FFFFFF"/>
          <w:lang w:val="en-IN"/>
        </w:rPr>
        <w:t>Markup language:</w:t>
      </w:r>
      <w:r w:rsidRPr="00BA5A60">
        <w:rPr>
          <w:color w:val="000000"/>
          <w:sz w:val="24"/>
          <w:szCs w:val="24"/>
          <w:shd w:val="clear" w:color="auto" w:fill="FFFFFF"/>
          <w:lang w:val="en-IN"/>
        </w:rPr>
        <w:t> A markup language is a computer language that is used to apply layout and formatting conventions to a text document. Markup language makes text more interactive and dynamic. It can turn text into images, tables, links, etc.</w:t>
      </w:r>
    </w:p>
    <w:p w14:paraId="366DD088" w14:textId="77777777" w:rsidR="00472FC1" w:rsidRPr="00BA5A60" w:rsidRDefault="00472FC1" w:rsidP="00BA5A60">
      <w:pPr>
        <w:spacing w:line="360" w:lineRule="auto"/>
        <w:jc w:val="both"/>
        <w:rPr>
          <w:color w:val="000000"/>
          <w:sz w:val="24"/>
          <w:szCs w:val="24"/>
          <w:shd w:val="clear" w:color="auto" w:fill="FFFFFF"/>
          <w:lang w:val="en-IN"/>
        </w:rPr>
      </w:pPr>
    </w:p>
    <w:p w14:paraId="56C76FE9" w14:textId="77777777" w:rsidR="00B5059D" w:rsidRPr="00BA5A60" w:rsidRDefault="00B5059D" w:rsidP="00BA5A60">
      <w:pPr>
        <w:spacing w:line="360" w:lineRule="auto"/>
        <w:jc w:val="both"/>
        <w:rPr>
          <w:color w:val="000000"/>
          <w:sz w:val="24"/>
          <w:szCs w:val="24"/>
          <w:shd w:val="clear" w:color="auto" w:fill="FFFFFF"/>
          <w:lang w:val="en-IN"/>
        </w:rPr>
      </w:pPr>
      <w:r w:rsidRPr="00BA5A60">
        <w:rPr>
          <w:b/>
          <w:bCs/>
          <w:color w:val="000000"/>
          <w:sz w:val="24"/>
          <w:szCs w:val="24"/>
          <w:shd w:val="clear" w:color="auto" w:fill="FFFFFF"/>
          <w:lang w:val="en-IN"/>
        </w:rPr>
        <w:t>Web Page:</w:t>
      </w:r>
      <w:r w:rsidRPr="00BA5A60">
        <w:rPr>
          <w:color w:val="000000"/>
          <w:sz w:val="24"/>
          <w:szCs w:val="24"/>
          <w:shd w:val="clear" w:color="auto" w:fill="FFFFFF"/>
          <w:lang w:val="en-IN"/>
        </w:rPr>
        <w:t> A web page is a document which is commonly written in HTML and translated by a web browser. A web page can be identified by entering an URL. A Web page can be of the static or dynamic type. </w:t>
      </w:r>
      <w:r w:rsidRPr="00BA5A60">
        <w:rPr>
          <w:b/>
          <w:bCs/>
          <w:color w:val="000000"/>
          <w:sz w:val="24"/>
          <w:szCs w:val="24"/>
          <w:shd w:val="clear" w:color="auto" w:fill="FFFFFF"/>
          <w:lang w:val="en-IN"/>
        </w:rPr>
        <w:t>With the help of HTML only, we can create static web pages</w:t>
      </w:r>
      <w:r w:rsidRPr="00BA5A60">
        <w:rPr>
          <w:color w:val="000000"/>
          <w:sz w:val="24"/>
          <w:szCs w:val="24"/>
          <w:shd w:val="clear" w:color="auto" w:fill="FFFFFF"/>
          <w:lang w:val="en-IN"/>
        </w:rPr>
        <w:t>.</w:t>
      </w:r>
    </w:p>
    <w:p w14:paraId="70563EAF" w14:textId="3C1D1BAE" w:rsidR="00B206EF" w:rsidRPr="00B5059D" w:rsidRDefault="00B206EF" w:rsidP="00B206EF">
      <w:pPr>
        <w:spacing w:line="360" w:lineRule="auto"/>
        <w:rPr>
          <w:color w:val="000000"/>
          <w:sz w:val="24"/>
          <w:szCs w:val="24"/>
          <w:shd w:val="clear" w:color="auto" w:fill="FFFFFF"/>
        </w:rPr>
      </w:pPr>
    </w:p>
    <w:p w14:paraId="2D8D494F" w14:textId="2DE5B00C" w:rsidR="00B206EF" w:rsidRPr="000D48A9" w:rsidRDefault="000D48A9" w:rsidP="00B206EF">
      <w:pPr>
        <w:spacing w:line="360" w:lineRule="auto"/>
        <w:jc w:val="both"/>
        <w:rPr>
          <w:b/>
          <w:bCs/>
          <w:sz w:val="28"/>
          <w:szCs w:val="28"/>
          <w:u w:val="single"/>
        </w:rPr>
      </w:pPr>
      <w:r w:rsidRPr="000D48A9">
        <w:rPr>
          <w:b/>
          <w:bCs/>
          <w:sz w:val="28"/>
          <w:szCs w:val="28"/>
          <w:u w:val="single"/>
        </w:rPr>
        <w:t xml:space="preserve">4.3 </w:t>
      </w:r>
      <w:r w:rsidR="00B206EF" w:rsidRPr="000D48A9">
        <w:rPr>
          <w:b/>
          <w:bCs/>
          <w:sz w:val="28"/>
          <w:szCs w:val="28"/>
          <w:u w:val="single"/>
        </w:rPr>
        <w:t>CASCADING STYLE SHEET (CSS)</w:t>
      </w:r>
    </w:p>
    <w:p w14:paraId="20421C84" w14:textId="77777777" w:rsidR="00B206EF" w:rsidRPr="00B5059D" w:rsidRDefault="00B206EF" w:rsidP="00B206EF">
      <w:pPr>
        <w:spacing w:line="360" w:lineRule="auto"/>
        <w:ind w:firstLine="720"/>
        <w:jc w:val="both"/>
      </w:pPr>
      <w:r w:rsidRPr="00B5059D">
        <w:rPr>
          <w:sz w:val="20"/>
          <w:szCs w:val="20"/>
        </w:rPr>
        <w:t> </w:t>
      </w:r>
    </w:p>
    <w:p w14:paraId="234CAC00" w14:textId="199FA2E2" w:rsidR="00B206EF" w:rsidRPr="00BA5A60" w:rsidRDefault="00B206EF" w:rsidP="00BA5A60">
      <w:pPr>
        <w:spacing w:line="360" w:lineRule="auto"/>
        <w:jc w:val="both"/>
        <w:rPr>
          <w:sz w:val="24"/>
          <w:szCs w:val="24"/>
        </w:rPr>
      </w:pPr>
      <w:r w:rsidRPr="00BA5A60">
        <w:rPr>
          <w:sz w:val="24"/>
          <w:szCs w:val="24"/>
        </w:rPr>
        <w:t xml:space="preserve">Cascading Style Sheets (CSS) are a collection of rules we use to define and modify web pages.  CSS is like styles in Word.  CSS allows Web designers to have much more control over their pages’ look and layout.  For instance, you could create a style that defines the body text to be Verdana, 10 points. Later, you may easily change the body text to Times New Roman, 12 points by just changing the rule in the CSS.  Instead of having to change the font on each page of your website, all you need to do is redefine the style on the style sheet, and it will instantly change on all the pages that the style sheet has been applied to. With HTML styles, the font change would be applied to each instance of that font and must be changed in each spot.  </w:t>
      </w:r>
    </w:p>
    <w:p w14:paraId="4F6F50BE" w14:textId="77777777" w:rsidR="00B206EF" w:rsidRPr="00BA5A60" w:rsidRDefault="00B206EF" w:rsidP="00BA5A60">
      <w:pPr>
        <w:spacing w:line="360" w:lineRule="auto"/>
        <w:jc w:val="both"/>
        <w:rPr>
          <w:sz w:val="24"/>
          <w:szCs w:val="24"/>
        </w:rPr>
      </w:pPr>
    </w:p>
    <w:p w14:paraId="7C797391" w14:textId="77777777" w:rsidR="00B206EF" w:rsidRPr="00BA5A60" w:rsidRDefault="00B206EF" w:rsidP="00BA5A60">
      <w:pPr>
        <w:spacing w:line="360" w:lineRule="auto"/>
        <w:jc w:val="both"/>
        <w:rPr>
          <w:sz w:val="24"/>
          <w:szCs w:val="24"/>
        </w:rPr>
      </w:pPr>
      <w:r w:rsidRPr="00BA5A60">
        <w:rPr>
          <w:sz w:val="24"/>
          <w:szCs w:val="24"/>
        </w:rPr>
        <w:t xml:space="preserve">CSS can control the placement of text and objects on your pages as well as the look of </w:t>
      </w:r>
      <w:r w:rsidRPr="00BA5A60">
        <w:rPr>
          <w:sz w:val="24"/>
          <w:szCs w:val="24"/>
        </w:rPr>
        <w:lastRenderedPageBreak/>
        <w:t xml:space="preserve">those objects.  </w:t>
      </w:r>
    </w:p>
    <w:p w14:paraId="5A538D1E" w14:textId="77777777" w:rsidR="00B206EF" w:rsidRPr="00BA5A60" w:rsidRDefault="00B206EF" w:rsidP="00BA5A60">
      <w:pPr>
        <w:spacing w:line="360" w:lineRule="auto"/>
        <w:jc w:val="both"/>
        <w:rPr>
          <w:sz w:val="24"/>
          <w:szCs w:val="24"/>
        </w:rPr>
      </w:pPr>
    </w:p>
    <w:p w14:paraId="52599316" w14:textId="3AD72FBD" w:rsidR="00B206EF" w:rsidRPr="00BA5A60" w:rsidRDefault="00B206EF" w:rsidP="00BA5A60">
      <w:pPr>
        <w:spacing w:line="360" w:lineRule="auto"/>
        <w:jc w:val="both"/>
        <w:rPr>
          <w:sz w:val="24"/>
          <w:szCs w:val="24"/>
        </w:rPr>
      </w:pPr>
      <w:r w:rsidRPr="00BA5A60">
        <w:rPr>
          <w:sz w:val="24"/>
          <w:szCs w:val="24"/>
        </w:rPr>
        <w:t>HTML information creates the objects (or gives objects meaning), but styles describe how the objects should appear. The HTML gives your page structure, while the CSS creates the “presentation”.  An external CSS is just a text file with a .</w:t>
      </w:r>
      <w:r w:rsidR="001F3370" w:rsidRPr="00BA5A60">
        <w:rPr>
          <w:sz w:val="24"/>
          <w:szCs w:val="24"/>
        </w:rPr>
        <w:t>CSS</w:t>
      </w:r>
      <w:r w:rsidRPr="00BA5A60">
        <w:rPr>
          <w:sz w:val="24"/>
          <w:szCs w:val="24"/>
        </w:rPr>
        <w:t xml:space="preserve"> extension.  These files can be created with Dreamweaver, a CSS editor, or even Notepad.  </w:t>
      </w:r>
    </w:p>
    <w:p w14:paraId="516C8F01" w14:textId="77777777" w:rsidR="00B206EF" w:rsidRPr="00BA5A60" w:rsidRDefault="00B206EF" w:rsidP="00BA5A60">
      <w:pPr>
        <w:spacing w:line="360" w:lineRule="auto"/>
        <w:jc w:val="both"/>
        <w:rPr>
          <w:sz w:val="24"/>
          <w:szCs w:val="24"/>
        </w:rPr>
      </w:pPr>
    </w:p>
    <w:p w14:paraId="06C23321" w14:textId="67926E46" w:rsidR="00772BEF" w:rsidRPr="00BA5A60" w:rsidRDefault="00B206EF" w:rsidP="00BA5A60">
      <w:pPr>
        <w:spacing w:line="360" w:lineRule="auto"/>
        <w:jc w:val="both"/>
        <w:rPr>
          <w:sz w:val="24"/>
          <w:szCs w:val="24"/>
        </w:rPr>
      </w:pPr>
      <w:r w:rsidRPr="00BA5A60">
        <w:rPr>
          <w:sz w:val="24"/>
          <w:szCs w:val="24"/>
        </w:rPr>
        <w:t xml:space="preserve">The best practice is to design your web page on paper first so you know where you will want to use styles on your page. Then you can create the styles and apply them to your page. </w:t>
      </w:r>
    </w:p>
    <w:p w14:paraId="779D5835" w14:textId="77777777" w:rsidR="00772BEF" w:rsidRPr="00BA5A60" w:rsidRDefault="00772BEF" w:rsidP="00BA5A60">
      <w:pPr>
        <w:spacing w:line="360" w:lineRule="auto"/>
        <w:jc w:val="both"/>
        <w:rPr>
          <w:sz w:val="24"/>
          <w:szCs w:val="24"/>
        </w:rPr>
      </w:pPr>
    </w:p>
    <w:p w14:paraId="2322FAFC" w14:textId="6A4DCEDB" w:rsidR="00772BEF" w:rsidRPr="00BA5A60" w:rsidRDefault="00772BEF" w:rsidP="00BA5A60">
      <w:pPr>
        <w:spacing w:line="360" w:lineRule="auto"/>
        <w:jc w:val="both"/>
        <w:rPr>
          <w:sz w:val="24"/>
          <w:szCs w:val="24"/>
          <w:lang w:val="en-IN"/>
        </w:rPr>
      </w:pPr>
      <w:r w:rsidRPr="00BA5A60">
        <w:rPr>
          <w:sz w:val="24"/>
          <w:szCs w:val="24"/>
          <w:lang w:val="en-IN"/>
        </w:rPr>
        <w:t>Cascading Style Sheets level 1 (CSS1) came out of W3C as a recommendation in December 1996. This version describes the CSS language as well as a simple visual formatting model for all the HTML tags.</w:t>
      </w:r>
    </w:p>
    <w:p w14:paraId="46058D16" w14:textId="77777777" w:rsidR="00772BEF" w:rsidRPr="00BA5A60" w:rsidRDefault="00772BEF" w:rsidP="00BA5A60">
      <w:pPr>
        <w:spacing w:line="360" w:lineRule="auto"/>
        <w:jc w:val="both"/>
        <w:rPr>
          <w:sz w:val="24"/>
          <w:szCs w:val="24"/>
          <w:lang w:val="en-IN"/>
        </w:rPr>
      </w:pPr>
    </w:p>
    <w:p w14:paraId="563C7FD9" w14:textId="1A5C8338" w:rsidR="00B206EF" w:rsidRPr="00BA5A60" w:rsidRDefault="00772BEF" w:rsidP="00BA5A60">
      <w:pPr>
        <w:spacing w:line="360" w:lineRule="auto"/>
        <w:jc w:val="both"/>
        <w:rPr>
          <w:sz w:val="24"/>
          <w:szCs w:val="24"/>
          <w:lang w:val="en-IN"/>
        </w:rPr>
      </w:pPr>
      <w:r w:rsidRPr="00BA5A60">
        <w:rPr>
          <w:sz w:val="24"/>
          <w:szCs w:val="24"/>
          <w:lang w:val="en-IN"/>
        </w:rPr>
        <w:t>CSS2 became a W3C recommendation in May 1998 and builds on CSS1. This version adds support for media-specific style sheets e.g., printers and aural devices, downloadable fonts, element positioning and tables.</w:t>
      </w:r>
    </w:p>
    <w:p w14:paraId="5C428A4C" w14:textId="77777777" w:rsidR="00785750" w:rsidRPr="00B5059D" w:rsidRDefault="00785750" w:rsidP="00B206EF">
      <w:pPr>
        <w:spacing w:line="360" w:lineRule="auto"/>
        <w:jc w:val="both"/>
        <w:rPr>
          <w:sz w:val="24"/>
          <w:szCs w:val="24"/>
        </w:rPr>
      </w:pPr>
    </w:p>
    <w:p w14:paraId="156DA59E" w14:textId="07777E08" w:rsidR="001B7A0F" w:rsidRPr="000D48A9" w:rsidRDefault="000D48A9" w:rsidP="001B7A0F">
      <w:pPr>
        <w:spacing w:line="360" w:lineRule="auto"/>
        <w:jc w:val="both"/>
        <w:rPr>
          <w:b/>
          <w:bCs/>
          <w:sz w:val="28"/>
          <w:szCs w:val="28"/>
          <w:u w:val="single"/>
        </w:rPr>
      </w:pPr>
      <w:r>
        <w:rPr>
          <w:b/>
          <w:bCs/>
          <w:sz w:val="28"/>
          <w:szCs w:val="28"/>
          <w:u w:val="single"/>
        </w:rPr>
        <w:t xml:space="preserve">4.4 </w:t>
      </w:r>
      <w:r w:rsidR="001B7A0F" w:rsidRPr="000D48A9">
        <w:rPr>
          <w:b/>
          <w:bCs/>
          <w:sz w:val="28"/>
          <w:szCs w:val="28"/>
          <w:u w:val="single"/>
        </w:rPr>
        <w:t>JavaScript</w:t>
      </w:r>
    </w:p>
    <w:p w14:paraId="7BFFAB53" w14:textId="77777777" w:rsidR="00E76EBF" w:rsidRPr="00B5059D" w:rsidRDefault="00E76EBF" w:rsidP="001B7A0F">
      <w:pPr>
        <w:spacing w:line="360" w:lineRule="auto"/>
        <w:jc w:val="both"/>
        <w:rPr>
          <w:b/>
          <w:bCs/>
          <w:sz w:val="24"/>
          <w:szCs w:val="24"/>
        </w:rPr>
      </w:pPr>
    </w:p>
    <w:p w14:paraId="3E5352A2" w14:textId="5A52E6FC" w:rsidR="001B7A0F" w:rsidRPr="00B5059D" w:rsidRDefault="001B7A0F" w:rsidP="001B7A0F">
      <w:pPr>
        <w:pStyle w:val="NormalWeb"/>
        <w:shd w:val="clear" w:color="auto" w:fill="FFFFFF"/>
        <w:spacing w:before="0" w:beforeAutospacing="0" w:after="0" w:afterAutospacing="0" w:line="360" w:lineRule="auto"/>
        <w:jc w:val="both"/>
      </w:pPr>
      <w:r w:rsidRPr="00B5059D">
        <w:t>JavaScript is a</w:t>
      </w:r>
      <w:r w:rsidRPr="00B5059D">
        <w:rPr>
          <w:rStyle w:val="apple-converted-space"/>
          <w:rFonts w:eastAsia="Lucida Sans Unicode"/>
        </w:rPr>
        <w:t> </w:t>
      </w:r>
      <w:r w:rsidRPr="00B5059D">
        <w:rPr>
          <w:bdr w:val="none" w:sz="0" w:space="0" w:color="auto" w:frame="1"/>
        </w:rPr>
        <w:t>programming language</w:t>
      </w:r>
      <w:r w:rsidRPr="00B5059D">
        <w:t xml:space="preserve"> commonly used in</w:t>
      </w:r>
      <w:r w:rsidRPr="00B5059D">
        <w:rPr>
          <w:rStyle w:val="apple-converted-space"/>
          <w:rFonts w:eastAsia="Lucida Sans Unicode"/>
        </w:rPr>
        <w:t> </w:t>
      </w:r>
      <w:r w:rsidRPr="00B5059D">
        <w:rPr>
          <w:bdr w:val="none" w:sz="0" w:space="0" w:color="auto" w:frame="1"/>
        </w:rPr>
        <w:t>web development</w:t>
      </w:r>
      <w:r w:rsidRPr="00B5059D">
        <w:t>. It was originally developed by Netscape to add dynamic and interactive elements to websites. While JavaScript is influenced by</w:t>
      </w:r>
      <w:r w:rsidRPr="00B5059D">
        <w:rPr>
          <w:bdr w:val="none" w:sz="0" w:space="0" w:color="auto" w:frame="1"/>
        </w:rPr>
        <w:t xml:space="preserve"> Java</w:t>
      </w:r>
      <w:r w:rsidRPr="00B5059D">
        <w:t>, the</w:t>
      </w:r>
      <w:r w:rsidRPr="00B5059D">
        <w:rPr>
          <w:rStyle w:val="apple-converted-space"/>
          <w:rFonts w:eastAsia="Lucida Sans Unicode"/>
        </w:rPr>
        <w:t> </w:t>
      </w:r>
      <w:r w:rsidRPr="00B5059D">
        <w:rPr>
          <w:bdr w:val="none" w:sz="0" w:space="0" w:color="auto" w:frame="1"/>
        </w:rPr>
        <w:t>syntax</w:t>
      </w:r>
      <w:r w:rsidRPr="00B5059D">
        <w:rPr>
          <w:rStyle w:val="apple-converted-space"/>
          <w:rFonts w:eastAsia="Lucida Sans Unicode"/>
        </w:rPr>
        <w:t> </w:t>
      </w:r>
      <w:r w:rsidRPr="00B5059D">
        <w:t>is more like</w:t>
      </w:r>
      <w:r w:rsidRPr="00B5059D">
        <w:rPr>
          <w:rStyle w:val="apple-converted-space"/>
          <w:rFonts w:eastAsia="Lucida Sans Unicode"/>
        </w:rPr>
        <w:t> </w:t>
      </w:r>
      <w:r w:rsidRPr="00B5059D">
        <w:rPr>
          <w:bdr w:val="none" w:sz="0" w:space="0" w:color="auto" w:frame="1"/>
        </w:rPr>
        <w:t>C</w:t>
      </w:r>
      <w:r w:rsidRPr="00B5059D">
        <w:rPr>
          <w:rStyle w:val="apple-converted-space"/>
          <w:rFonts w:eastAsia="Lucida Sans Unicode"/>
        </w:rPr>
        <w:t> </w:t>
      </w:r>
      <w:r w:rsidRPr="00B5059D">
        <w:t>and is based on ECMAScript, a scripting language developed by Sun Microsystems.</w:t>
      </w:r>
    </w:p>
    <w:p w14:paraId="38A90F49" w14:textId="77777777" w:rsidR="006F2605" w:rsidRDefault="001B7A0F" w:rsidP="001B7A0F">
      <w:pPr>
        <w:pStyle w:val="NormalWeb"/>
        <w:shd w:val="clear" w:color="auto" w:fill="FFFFFF"/>
        <w:spacing w:before="0" w:beforeAutospacing="0" w:after="0" w:afterAutospacing="0" w:line="360" w:lineRule="auto"/>
        <w:jc w:val="both"/>
      </w:pPr>
      <w:r w:rsidRPr="00B5059D">
        <w:t>JavaScript is a client-side scripting language, which means the</w:t>
      </w:r>
      <w:r w:rsidRPr="00B5059D">
        <w:rPr>
          <w:rStyle w:val="apple-converted-space"/>
          <w:rFonts w:eastAsia="Lucida Sans Unicode"/>
        </w:rPr>
        <w:t> </w:t>
      </w:r>
      <w:r w:rsidRPr="00B5059D">
        <w:rPr>
          <w:bdr w:val="none" w:sz="0" w:space="0" w:color="auto" w:frame="1"/>
        </w:rPr>
        <w:t>source code</w:t>
      </w:r>
      <w:r w:rsidRPr="00B5059D">
        <w:rPr>
          <w:rStyle w:val="apple-converted-space"/>
          <w:rFonts w:eastAsia="Lucida Sans Unicode"/>
        </w:rPr>
        <w:t> </w:t>
      </w:r>
      <w:r w:rsidRPr="00B5059D">
        <w:t>is processed by the client's</w:t>
      </w:r>
      <w:r w:rsidRPr="00B5059D">
        <w:rPr>
          <w:rStyle w:val="apple-converted-space"/>
          <w:rFonts w:eastAsia="Lucida Sans Unicode"/>
        </w:rPr>
        <w:t> </w:t>
      </w:r>
      <w:r w:rsidRPr="00B5059D">
        <w:rPr>
          <w:bdr w:val="none" w:sz="0" w:space="0" w:color="auto" w:frame="1"/>
        </w:rPr>
        <w:t>web browser</w:t>
      </w:r>
      <w:r w:rsidRPr="00B5059D">
        <w:rPr>
          <w:rStyle w:val="apple-converted-space"/>
          <w:rFonts w:eastAsia="Lucida Sans Unicode"/>
        </w:rPr>
        <w:t> </w:t>
      </w:r>
      <w:r w:rsidRPr="00B5059D">
        <w:t>rather than on the</w:t>
      </w:r>
      <w:r w:rsidRPr="00B5059D">
        <w:rPr>
          <w:rStyle w:val="apple-converted-space"/>
          <w:rFonts w:eastAsia="Lucida Sans Unicode"/>
        </w:rPr>
        <w:t> </w:t>
      </w:r>
      <w:r w:rsidRPr="00B5059D">
        <w:rPr>
          <w:bdr w:val="none" w:sz="0" w:space="0" w:color="auto" w:frame="1"/>
        </w:rPr>
        <w:t>web server</w:t>
      </w:r>
      <w:r w:rsidRPr="00B5059D">
        <w:t>. This means JavaScript</w:t>
      </w:r>
      <w:r w:rsidRPr="00B5059D">
        <w:rPr>
          <w:rStyle w:val="apple-converted-space"/>
          <w:rFonts w:eastAsia="Lucida Sans Unicode"/>
        </w:rPr>
        <w:t> </w:t>
      </w:r>
      <w:r w:rsidRPr="00B5059D">
        <w:rPr>
          <w:bdr w:val="none" w:sz="0" w:space="0" w:color="auto" w:frame="1"/>
        </w:rPr>
        <w:t>functions</w:t>
      </w:r>
      <w:r w:rsidRPr="00B5059D">
        <w:t xml:space="preserve"> can run after a webpage has loaded without COMMUNICATING</w:t>
      </w:r>
      <w:r w:rsidRPr="00B5059D">
        <w:rPr>
          <w:rStyle w:val="apple-converted-space"/>
          <w:rFonts w:eastAsia="Lucida Sans Unicode"/>
        </w:rPr>
        <w:t> </w:t>
      </w:r>
      <w:r w:rsidRPr="00B5059D">
        <w:t>with the server. For example, a JavaScript function may check a web form before it is submitted to make sure all the required</w:t>
      </w:r>
      <w:r w:rsidRPr="00B5059D">
        <w:rPr>
          <w:rStyle w:val="apple-converted-space"/>
          <w:rFonts w:eastAsia="Lucida Sans Unicode"/>
        </w:rPr>
        <w:t> </w:t>
      </w:r>
      <w:r w:rsidRPr="00B5059D">
        <w:rPr>
          <w:bdr w:val="none" w:sz="0" w:space="0" w:color="auto" w:frame="1"/>
        </w:rPr>
        <w:t>fields</w:t>
      </w:r>
      <w:r w:rsidRPr="00B5059D">
        <w:rPr>
          <w:rStyle w:val="apple-converted-space"/>
          <w:rFonts w:eastAsia="Lucida Sans Unicode"/>
        </w:rPr>
        <w:t> </w:t>
      </w:r>
      <w:r w:rsidRPr="00B5059D">
        <w:t>have been filled out.</w:t>
      </w:r>
    </w:p>
    <w:p w14:paraId="1D95EFF0" w14:textId="72A17F99" w:rsidR="001B7A0F" w:rsidRPr="00B5059D" w:rsidRDefault="001B7A0F" w:rsidP="001B7A0F">
      <w:pPr>
        <w:pStyle w:val="NormalWeb"/>
        <w:shd w:val="clear" w:color="auto" w:fill="FFFFFF"/>
        <w:spacing w:before="0" w:beforeAutospacing="0" w:after="0" w:afterAutospacing="0" w:line="360" w:lineRule="auto"/>
        <w:jc w:val="both"/>
      </w:pPr>
      <w:r w:rsidRPr="00B5059D">
        <w:t>The JavaScript code can produce an error message before any information is transmitted to the server.</w:t>
      </w:r>
    </w:p>
    <w:p w14:paraId="68A4266C" w14:textId="77777777" w:rsidR="00E76EBF" w:rsidRDefault="001B7A0F" w:rsidP="001B7A0F">
      <w:pPr>
        <w:pStyle w:val="NormalWeb"/>
        <w:shd w:val="clear" w:color="auto" w:fill="FFFFFF"/>
        <w:spacing w:before="0" w:beforeAutospacing="0" w:after="0" w:afterAutospacing="0" w:line="360" w:lineRule="auto"/>
        <w:jc w:val="both"/>
      </w:pPr>
      <w:r w:rsidRPr="00B5059D">
        <w:lastRenderedPageBreak/>
        <w:t>Like server-side scripting languages, such as</w:t>
      </w:r>
      <w:r w:rsidRPr="00B5059D">
        <w:rPr>
          <w:rStyle w:val="apple-converted-space"/>
          <w:rFonts w:eastAsia="Lucida Sans Unicode"/>
        </w:rPr>
        <w:t> </w:t>
      </w:r>
      <w:r w:rsidRPr="00B5059D">
        <w:rPr>
          <w:bdr w:val="none" w:sz="0" w:space="0" w:color="auto" w:frame="1"/>
        </w:rPr>
        <w:t>PHP</w:t>
      </w:r>
      <w:r w:rsidRPr="00B5059D">
        <w:rPr>
          <w:rStyle w:val="apple-converted-space"/>
          <w:rFonts w:eastAsia="Lucida Sans Unicode"/>
        </w:rPr>
        <w:t> </w:t>
      </w:r>
      <w:r w:rsidRPr="00B5059D">
        <w:t>and</w:t>
      </w:r>
      <w:r w:rsidRPr="00B5059D">
        <w:rPr>
          <w:rStyle w:val="apple-converted-space"/>
          <w:rFonts w:eastAsia="Lucida Sans Unicode"/>
        </w:rPr>
        <w:t> </w:t>
      </w:r>
      <w:r w:rsidRPr="00B5059D">
        <w:rPr>
          <w:bdr w:val="none" w:sz="0" w:space="0" w:color="auto" w:frame="1"/>
        </w:rPr>
        <w:t>ASP</w:t>
      </w:r>
      <w:r w:rsidRPr="00B5059D">
        <w:t>, JavaScript code can be inserted anywhere within the</w:t>
      </w:r>
      <w:r w:rsidRPr="00B5059D">
        <w:rPr>
          <w:rStyle w:val="apple-converted-space"/>
          <w:rFonts w:eastAsia="Lucida Sans Unicode"/>
        </w:rPr>
        <w:t> </w:t>
      </w:r>
      <w:r w:rsidRPr="00B5059D">
        <w:rPr>
          <w:bdr w:val="none" w:sz="0" w:space="0" w:color="auto" w:frame="1"/>
        </w:rPr>
        <w:t>HTML</w:t>
      </w:r>
      <w:r w:rsidRPr="00B5059D">
        <w:rPr>
          <w:rStyle w:val="apple-converted-space"/>
          <w:rFonts w:eastAsia="Lucida Sans Unicode"/>
        </w:rPr>
        <w:t> </w:t>
      </w:r>
      <w:r w:rsidRPr="00B5059D">
        <w:t>of a</w:t>
      </w:r>
      <w:r w:rsidRPr="00B5059D">
        <w:rPr>
          <w:rStyle w:val="apple-converted-space"/>
          <w:rFonts w:eastAsia="Lucida Sans Unicode"/>
        </w:rPr>
        <w:t> </w:t>
      </w:r>
      <w:r w:rsidRPr="00B5059D">
        <w:rPr>
          <w:bdr w:val="none" w:sz="0" w:space="0" w:color="auto" w:frame="1"/>
        </w:rPr>
        <w:t>webpage</w:t>
      </w:r>
      <w:r w:rsidRPr="00B5059D">
        <w:t>. However, only the</w:t>
      </w:r>
      <w:r w:rsidRPr="00B5059D">
        <w:rPr>
          <w:rStyle w:val="apple-converted-space"/>
          <w:rFonts w:eastAsia="Lucida Sans Unicode"/>
        </w:rPr>
        <w:t> </w:t>
      </w:r>
      <w:r w:rsidRPr="00B5059D">
        <w:rPr>
          <w:bdr w:val="none" w:sz="0" w:space="0" w:color="auto" w:frame="1"/>
        </w:rPr>
        <w:t>output</w:t>
      </w:r>
      <w:r w:rsidRPr="00B5059D">
        <w:rPr>
          <w:rStyle w:val="apple-converted-space"/>
          <w:rFonts w:eastAsia="Lucida Sans Unicode"/>
        </w:rPr>
        <w:t> </w:t>
      </w:r>
      <w:r w:rsidRPr="00B5059D">
        <w:t>of server-side code is displayed in the HTML, while JavaScript code remains fully visible in the source of the webpage. It can also be referenced in a separate</w:t>
      </w:r>
      <w:r w:rsidRPr="00B5059D">
        <w:rPr>
          <w:rStyle w:val="apple-converted-space"/>
          <w:rFonts w:eastAsia="Lucida Sans Unicode"/>
        </w:rPr>
        <w:t> </w:t>
      </w:r>
      <w:r w:rsidRPr="00B5059D">
        <w:rPr>
          <w:bdr w:val="none" w:sz="0" w:space="0" w:color="auto" w:frame="1"/>
        </w:rPr>
        <w:t>.JS</w:t>
      </w:r>
      <w:r w:rsidRPr="00B5059D">
        <w:rPr>
          <w:rStyle w:val="apple-converted-space"/>
          <w:rFonts w:eastAsia="Lucida Sans Unicode"/>
        </w:rPr>
        <w:t> </w:t>
      </w:r>
      <w:r w:rsidRPr="00B5059D">
        <w:t>file, which may also be viewed in a browser.</w:t>
      </w:r>
      <w:r w:rsidR="00E76EBF">
        <w:t xml:space="preserve"> </w:t>
      </w:r>
    </w:p>
    <w:p w14:paraId="1C2290EC" w14:textId="645D416F" w:rsidR="001B7A0F" w:rsidRPr="00B5059D" w:rsidRDefault="00E76EBF" w:rsidP="001B7A0F">
      <w:pPr>
        <w:pStyle w:val="NormalWeb"/>
        <w:shd w:val="clear" w:color="auto" w:fill="FFFFFF"/>
        <w:spacing w:before="0" w:beforeAutospacing="0" w:after="0" w:afterAutospacing="0" w:line="360" w:lineRule="auto"/>
        <w:jc w:val="both"/>
      </w:pPr>
      <w:r w:rsidRPr="00E76EBF">
        <w:rPr>
          <w:lang w:val="en-US"/>
        </w:rPr>
        <w:t>JavaScript was first known as </w:t>
      </w:r>
      <w:proofErr w:type="spellStart"/>
      <w:r w:rsidRPr="00E76EBF">
        <w:rPr>
          <w:b/>
          <w:bCs/>
          <w:lang w:val="en-US"/>
        </w:rPr>
        <w:t>LiveScript</w:t>
      </w:r>
      <w:proofErr w:type="spellEnd"/>
      <w:r w:rsidRPr="00E76EBF">
        <w:rPr>
          <w:b/>
          <w:bCs/>
          <w:lang w:val="en-US"/>
        </w:rPr>
        <w:t>,</w:t>
      </w:r>
      <w:r w:rsidRPr="00E76EBF">
        <w:rPr>
          <w:lang w:val="en-US"/>
        </w:rPr>
        <w:t> but Netscape changed its name to JavaScript, possibly because of the excitement being generated by Java. JavaScript made its first appearance in Netscape 2.0 in 1995 with the name </w:t>
      </w:r>
      <w:proofErr w:type="spellStart"/>
      <w:r w:rsidRPr="00E76EBF">
        <w:rPr>
          <w:b/>
          <w:bCs/>
          <w:lang w:val="en-US"/>
        </w:rPr>
        <w:t>LiveScript</w:t>
      </w:r>
      <w:proofErr w:type="spellEnd"/>
      <w:r w:rsidRPr="00E76EBF">
        <w:rPr>
          <w:lang w:val="en-US"/>
        </w:rPr>
        <w:t>. The general-purpose core of the language has been embedded in Netscape, Internet Explorer, and other web browsers.</w:t>
      </w:r>
    </w:p>
    <w:p w14:paraId="41AC3779" w14:textId="4EC22BBC" w:rsidR="001B7A0F" w:rsidRPr="00B5059D" w:rsidRDefault="000D48A9" w:rsidP="001B7A0F">
      <w:pPr>
        <w:adjustRightInd w:val="0"/>
        <w:spacing w:before="118" w:line="382" w:lineRule="exact"/>
        <w:jc w:val="both"/>
        <w:rPr>
          <w:b/>
          <w:color w:val="000000"/>
          <w:spacing w:val="-3"/>
          <w:sz w:val="28"/>
          <w:szCs w:val="28"/>
          <w:u w:val="single"/>
        </w:rPr>
      </w:pPr>
      <w:r>
        <w:rPr>
          <w:b/>
          <w:color w:val="000000"/>
          <w:spacing w:val="-3"/>
          <w:sz w:val="28"/>
          <w:szCs w:val="28"/>
          <w:u w:val="single"/>
        </w:rPr>
        <w:t xml:space="preserve">4.5 </w:t>
      </w:r>
      <w:r w:rsidR="001B7A0F" w:rsidRPr="00B5059D">
        <w:rPr>
          <w:b/>
          <w:color w:val="000000"/>
          <w:spacing w:val="-3"/>
          <w:sz w:val="28"/>
          <w:szCs w:val="28"/>
          <w:u w:val="single"/>
        </w:rPr>
        <w:t>Django</w:t>
      </w:r>
    </w:p>
    <w:p w14:paraId="49506682" w14:textId="77777777" w:rsidR="001B7A0F" w:rsidRPr="00B5059D" w:rsidRDefault="001B7A0F" w:rsidP="00BA5A60">
      <w:pPr>
        <w:pStyle w:val="NormalWeb"/>
        <w:shd w:val="clear" w:color="auto" w:fill="FFFFFF"/>
        <w:spacing w:line="360" w:lineRule="auto"/>
        <w:jc w:val="both"/>
        <w:rPr>
          <w:color w:val="000000"/>
        </w:rPr>
      </w:pPr>
      <w:r w:rsidRPr="00B5059D">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5B613B05" w14:textId="77777777" w:rsidR="00E063E5" w:rsidRDefault="001B7A0F" w:rsidP="00BA5A60">
      <w:pPr>
        <w:pStyle w:val="NormalWeb"/>
        <w:shd w:val="clear" w:color="auto" w:fill="FFFFFF"/>
        <w:spacing w:line="360" w:lineRule="auto"/>
        <w:jc w:val="both"/>
        <w:rPr>
          <w:rStyle w:val="Strong"/>
        </w:rPr>
      </w:pPr>
      <w:r w:rsidRPr="00B5059D">
        <w:rPr>
          <w:color w:val="000000"/>
        </w:rPr>
        <w:t>This framework uses a famous tag line:</w:t>
      </w:r>
      <w:r w:rsidRPr="00B5059D">
        <w:rPr>
          <w:rStyle w:val="Strong"/>
        </w:rPr>
        <w:t xml:space="preserve"> The web framework for perfectionists with deadlines.</w:t>
      </w:r>
      <w:r w:rsidR="00E76EBF">
        <w:rPr>
          <w:rStyle w:val="Strong"/>
        </w:rPr>
        <w:t xml:space="preserve"> </w:t>
      </w:r>
    </w:p>
    <w:p w14:paraId="27CDF72C" w14:textId="77777777" w:rsidR="00E063E5" w:rsidRDefault="00E76EBF" w:rsidP="00BA5A60">
      <w:pPr>
        <w:pStyle w:val="NormalWeb"/>
        <w:shd w:val="clear" w:color="auto" w:fill="FFFFFF"/>
        <w:spacing w:line="360" w:lineRule="auto"/>
        <w:jc w:val="both"/>
        <w:rPr>
          <w:rStyle w:val="Strong"/>
        </w:rPr>
      </w:pPr>
      <w:r w:rsidRPr="00E76EBF">
        <w:rPr>
          <w:rStyle w:val="Strong"/>
        </w:rPr>
        <w:t>Django is based on MVT (Model-View-Template) architecture. MVT is a software design pattern for developing a web application.</w:t>
      </w:r>
    </w:p>
    <w:p w14:paraId="3D408F26" w14:textId="63D61AC6" w:rsidR="00E76EBF" w:rsidRPr="00E76EBF" w:rsidRDefault="00E76EBF" w:rsidP="00BA5A60">
      <w:pPr>
        <w:pStyle w:val="NormalWeb"/>
        <w:shd w:val="clear" w:color="auto" w:fill="FFFFFF"/>
        <w:spacing w:line="360" w:lineRule="auto"/>
        <w:jc w:val="both"/>
        <w:rPr>
          <w:rStyle w:val="Strong"/>
        </w:rPr>
      </w:pPr>
      <w:r w:rsidRPr="00E76EBF">
        <w:rPr>
          <w:rStyle w:val="Strong"/>
        </w:rPr>
        <w:t>MVT Structure has the following three parts –</w:t>
      </w:r>
    </w:p>
    <w:p w14:paraId="4FBBBD16" w14:textId="59EF9929" w:rsidR="00E76EBF" w:rsidRPr="00E76EBF" w:rsidRDefault="00E76EBF" w:rsidP="00BA5A60">
      <w:pPr>
        <w:pStyle w:val="NormalWeb"/>
        <w:shd w:val="clear" w:color="auto" w:fill="FFFFFF"/>
        <w:spacing w:line="360" w:lineRule="auto"/>
        <w:jc w:val="both"/>
        <w:rPr>
          <w:rStyle w:val="Strong"/>
        </w:rPr>
      </w:pPr>
      <w:r w:rsidRPr="00E76EBF">
        <w:rPr>
          <w:rStyle w:val="Strong"/>
        </w:rPr>
        <w:t xml:space="preserve">Model: Model is going to act as the interface of your data. It is responsible for maintaining data. It is the logical data structure behind the entire application and is represented by a database (generally relational databases such as </w:t>
      </w:r>
      <w:r w:rsidR="00D075DB" w:rsidRPr="00E76EBF">
        <w:rPr>
          <w:rStyle w:val="Strong"/>
        </w:rPr>
        <w:t>MySQL</w:t>
      </w:r>
      <w:r w:rsidRPr="00E76EBF">
        <w:rPr>
          <w:rStyle w:val="Strong"/>
        </w:rPr>
        <w:t>, Postgres).</w:t>
      </w:r>
    </w:p>
    <w:p w14:paraId="106C910B" w14:textId="6C44748B" w:rsidR="00E76EBF" w:rsidRPr="00E76EBF" w:rsidRDefault="00E76EBF" w:rsidP="00BA5A60">
      <w:pPr>
        <w:pStyle w:val="NormalWeb"/>
        <w:shd w:val="clear" w:color="auto" w:fill="FFFFFF"/>
        <w:spacing w:line="360" w:lineRule="auto"/>
        <w:jc w:val="both"/>
        <w:rPr>
          <w:rStyle w:val="Strong"/>
        </w:rPr>
      </w:pPr>
      <w:r w:rsidRPr="00E76EBF">
        <w:rPr>
          <w:rStyle w:val="Strong"/>
        </w:rPr>
        <w:t>View: The View is the user interface — what you see in your browser when you render a website. It is represented by HTML/CSS/</w:t>
      </w:r>
      <w:r w:rsidR="00D075DB" w:rsidRPr="00E76EBF">
        <w:rPr>
          <w:rStyle w:val="Strong"/>
        </w:rPr>
        <w:t>JavaScript</w:t>
      </w:r>
      <w:r w:rsidRPr="00E76EBF">
        <w:rPr>
          <w:rStyle w:val="Strong"/>
        </w:rPr>
        <w:t xml:space="preserve"> and Jinja files.</w:t>
      </w:r>
    </w:p>
    <w:p w14:paraId="2C797619" w14:textId="4A54F2F5" w:rsidR="001B7A0F" w:rsidRPr="00B5059D" w:rsidRDefault="00E76EBF" w:rsidP="00BA5A60">
      <w:pPr>
        <w:pStyle w:val="NormalWeb"/>
        <w:shd w:val="clear" w:color="auto" w:fill="FFFFFF"/>
        <w:spacing w:line="360" w:lineRule="auto"/>
        <w:jc w:val="both"/>
        <w:rPr>
          <w:color w:val="000000"/>
        </w:rPr>
      </w:pPr>
      <w:r w:rsidRPr="00E76EBF">
        <w:rPr>
          <w:rStyle w:val="Strong"/>
        </w:rPr>
        <w:t>Template: A template consists of static parts of the desired HTML output as well as some special syntax describing how dynamic content will be inserted.</w:t>
      </w:r>
    </w:p>
    <w:p w14:paraId="55C82A95" w14:textId="259FB020" w:rsidR="001B7A0F" w:rsidRPr="00C16DE5" w:rsidRDefault="001B7A0F" w:rsidP="00E063E5">
      <w:pPr>
        <w:spacing w:line="360" w:lineRule="auto"/>
        <w:rPr>
          <w:b/>
          <w:bCs/>
          <w:sz w:val="32"/>
          <w:szCs w:val="32"/>
          <w:u w:val="single"/>
        </w:rPr>
      </w:pPr>
      <w:r w:rsidRPr="00C16DE5">
        <w:rPr>
          <w:b/>
          <w:bCs/>
          <w:sz w:val="32"/>
          <w:szCs w:val="32"/>
          <w:u w:val="single"/>
        </w:rPr>
        <w:lastRenderedPageBreak/>
        <w:t>Chapter 5</w:t>
      </w:r>
    </w:p>
    <w:p w14:paraId="451E62D2" w14:textId="47F2BE0B" w:rsidR="001B7A0F" w:rsidRPr="00C16DE5" w:rsidRDefault="001B7A0F" w:rsidP="00E063E5">
      <w:pPr>
        <w:spacing w:line="360" w:lineRule="auto"/>
        <w:rPr>
          <w:b/>
          <w:bCs/>
          <w:sz w:val="32"/>
          <w:szCs w:val="32"/>
          <w:u w:val="single"/>
        </w:rPr>
      </w:pPr>
      <w:r w:rsidRPr="00C16DE5">
        <w:rPr>
          <w:b/>
          <w:bCs/>
          <w:sz w:val="32"/>
          <w:szCs w:val="32"/>
          <w:u w:val="single"/>
        </w:rPr>
        <w:t>System Design</w:t>
      </w:r>
    </w:p>
    <w:p w14:paraId="5C55A1F2" w14:textId="194DA666" w:rsidR="001B7A0F" w:rsidRPr="00C16DE5" w:rsidRDefault="00C16DE5" w:rsidP="001B7A0F">
      <w:pPr>
        <w:tabs>
          <w:tab w:val="left" w:pos="2127"/>
        </w:tabs>
        <w:spacing w:after="280" w:line="360" w:lineRule="auto"/>
        <w:ind w:right="705"/>
        <w:jc w:val="both"/>
        <w:rPr>
          <w:rFonts w:eastAsia="TimesNewRoman"/>
          <w:bCs/>
          <w:sz w:val="24"/>
          <w:szCs w:val="24"/>
        </w:rPr>
      </w:pPr>
      <w:r>
        <w:rPr>
          <w:b/>
          <w:bCs/>
          <w:sz w:val="24"/>
          <w:szCs w:val="24"/>
          <w:u w:val="single"/>
        </w:rPr>
        <w:t xml:space="preserve">5.1 </w:t>
      </w:r>
      <w:r w:rsidR="001B7A0F" w:rsidRPr="00C16DE5">
        <w:rPr>
          <w:b/>
          <w:bCs/>
          <w:sz w:val="24"/>
          <w:szCs w:val="24"/>
          <w:u w:val="single"/>
        </w:rPr>
        <w:t>Use Case Diagram:</w:t>
      </w:r>
      <w:r w:rsidR="001B7A0F" w:rsidRPr="00C16DE5">
        <w:rPr>
          <w:rFonts w:eastAsia="TimesNewRoman"/>
          <w:bCs/>
          <w:sz w:val="24"/>
          <w:szCs w:val="24"/>
        </w:rPr>
        <w:t xml:space="preserve"> </w:t>
      </w:r>
    </w:p>
    <w:p w14:paraId="5C329C8A" w14:textId="77777777" w:rsidR="001B7A0F" w:rsidRPr="00C16DE5" w:rsidRDefault="001B7A0F" w:rsidP="00A4464D">
      <w:pPr>
        <w:tabs>
          <w:tab w:val="left" w:pos="2127"/>
        </w:tabs>
        <w:spacing w:after="280" w:line="360" w:lineRule="auto"/>
        <w:ind w:right="705"/>
        <w:jc w:val="both"/>
        <w:rPr>
          <w:rFonts w:eastAsia="TimesNewRoman"/>
          <w:bCs/>
          <w:sz w:val="24"/>
          <w:szCs w:val="24"/>
        </w:rPr>
      </w:pPr>
      <w:r w:rsidRPr="00C16DE5">
        <w:rPr>
          <w:rFonts w:eastAsia="TimesNewRoman"/>
          <w:bCs/>
          <w:sz w:val="24"/>
          <w:szCs w:val="24"/>
        </w:rPr>
        <w:t>Use case diagram consists of use cases and actors and shows the interaction between them. The key points are:</w:t>
      </w:r>
      <w:r w:rsidRPr="00C16DE5">
        <w:rPr>
          <w:rFonts w:eastAsia="TimesNewRoman"/>
          <w:bCs/>
          <w:sz w:val="24"/>
          <w:szCs w:val="24"/>
          <w:lang w:val="en-IN"/>
        </w:rPr>
        <w:t xml:space="preserve"> </w:t>
      </w:r>
    </w:p>
    <w:p w14:paraId="1CAC50AC" w14:textId="77777777" w:rsidR="001B7A0F" w:rsidRPr="00C16DE5" w:rsidRDefault="001B7A0F" w:rsidP="00A4464D">
      <w:pPr>
        <w:numPr>
          <w:ilvl w:val="0"/>
          <w:numId w:val="19"/>
        </w:numPr>
        <w:tabs>
          <w:tab w:val="left" w:pos="2127"/>
        </w:tabs>
        <w:spacing w:after="280" w:line="360" w:lineRule="auto"/>
        <w:ind w:right="705"/>
        <w:jc w:val="both"/>
        <w:rPr>
          <w:rFonts w:eastAsia="TimesNewRoman"/>
          <w:bCs/>
          <w:sz w:val="24"/>
          <w:szCs w:val="24"/>
        </w:rPr>
      </w:pPr>
      <w:r w:rsidRPr="00C16DE5">
        <w:rPr>
          <w:rFonts w:eastAsia="TimesNewRoman"/>
          <w:bCs/>
          <w:sz w:val="24"/>
          <w:szCs w:val="24"/>
        </w:rPr>
        <w:t>The main purpose is to show the interaction between the use cases and the actor.</w:t>
      </w:r>
      <w:r w:rsidRPr="00C16DE5">
        <w:rPr>
          <w:rFonts w:eastAsia="TimesNewRoman"/>
          <w:bCs/>
          <w:sz w:val="24"/>
          <w:szCs w:val="24"/>
          <w:lang w:val="en-IN"/>
        </w:rPr>
        <w:t xml:space="preserve"> </w:t>
      </w:r>
    </w:p>
    <w:p w14:paraId="199F979A" w14:textId="77777777" w:rsidR="001B7A0F" w:rsidRPr="00C16DE5" w:rsidRDefault="001B7A0F" w:rsidP="00A4464D">
      <w:pPr>
        <w:numPr>
          <w:ilvl w:val="0"/>
          <w:numId w:val="19"/>
        </w:numPr>
        <w:tabs>
          <w:tab w:val="left" w:pos="2127"/>
        </w:tabs>
        <w:spacing w:after="280" w:line="360" w:lineRule="auto"/>
        <w:ind w:right="705"/>
        <w:jc w:val="both"/>
        <w:rPr>
          <w:rFonts w:eastAsia="TimesNewRoman"/>
          <w:bCs/>
          <w:sz w:val="24"/>
          <w:szCs w:val="24"/>
        </w:rPr>
      </w:pPr>
      <w:r w:rsidRPr="00C16DE5">
        <w:rPr>
          <w:rFonts w:eastAsia="TimesNewRoman"/>
          <w:bCs/>
          <w:sz w:val="24"/>
          <w:szCs w:val="24"/>
        </w:rPr>
        <w:t>To represent the system requirement from user’s perspective.</w:t>
      </w:r>
      <w:r w:rsidRPr="00C16DE5">
        <w:rPr>
          <w:rFonts w:eastAsia="TimesNewRoman"/>
          <w:bCs/>
          <w:sz w:val="24"/>
          <w:szCs w:val="24"/>
          <w:lang w:val="en-IN"/>
        </w:rPr>
        <w:t xml:space="preserve"> </w:t>
      </w:r>
    </w:p>
    <w:p w14:paraId="1A879C81" w14:textId="79904E55" w:rsidR="001B7A0F" w:rsidRPr="00C16DE5" w:rsidRDefault="001B7A0F" w:rsidP="00A4464D">
      <w:pPr>
        <w:numPr>
          <w:ilvl w:val="0"/>
          <w:numId w:val="19"/>
        </w:numPr>
        <w:tabs>
          <w:tab w:val="left" w:pos="2127"/>
        </w:tabs>
        <w:spacing w:after="280" w:line="360" w:lineRule="auto"/>
        <w:ind w:right="705"/>
        <w:jc w:val="both"/>
        <w:rPr>
          <w:rFonts w:eastAsia="TimesNewRoman"/>
          <w:bCs/>
          <w:sz w:val="24"/>
          <w:szCs w:val="24"/>
        </w:rPr>
      </w:pPr>
      <w:r w:rsidRPr="00C16DE5">
        <w:rPr>
          <w:rFonts w:eastAsia="TimesNewRoman"/>
          <w:bCs/>
          <w:sz w:val="24"/>
          <w:szCs w:val="24"/>
        </w:rPr>
        <w:t>The use cases are the functions that are to be performed in the module.</w:t>
      </w:r>
      <w:r w:rsidRPr="00C16DE5">
        <w:rPr>
          <w:rFonts w:eastAsia="TimesNewRoman"/>
          <w:bCs/>
          <w:sz w:val="24"/>
          <w:szCs w:val="24"/>
          <w:lang w:val="en-IN"/>
        </w:rPr>
        <w:t xml:space="preserve"> </w:t>
      </w:r>
    </w:p>
    <w:p w14:paraId="2F80EF43" w14:textId="4FCED6F6" w:rsidR="001B7A0F" w:rsidRDefault="00E32793" w:rsidP="001B7A0F">
      <w:pPr>
        <w:tabs>
          <w:tab w:val="left" w:pos="3894"/>
        </w:tabs>
        <w:spacing w:after="280" w:line="360" w:lineRule="auto"/>
        <w:ind w:left="1767" w:right="705"/>
        <w:jc w:val="both"/>
        <w:rPr>
          <w:sz w:val="24"/>
          <w:szCs w:val="24"/>
        </w:rPr>
      </w:pPr>
      <w:r>
        <w:rPr>
          <w:noProof/>
        </w:rPr>
        <mc:AlternateContent>
          <mc:Choice Requires="wpg">
            <w:drawing>
              <wp:anchor distT="0" distB="0" distL="114300" distR="114300" simplePos="0" relativeHeight="251662848" behindDoc="0" locked="0" layoutInCell="1" allowOverlap="1" wp14:anchorId="67955425" wp14:editId="07F1744D">
                <wp:simplePos x="0" y="0"/>
                <wp:positionH relativeFrom="column">
                  <wp:posOffset>-225188</wp:posOffset>
                </wp:positionH>
                <wp:positionV relativeFrom="paragraph">
                  <wp:posOffset>336512</wp:posOffset>
                </wp:positionV>
                <wp:extent cx="5672455" cy="2784185"/>
                <wp:effectExtent l="0" t="0" r="23495" b="16510"/>
                <wp:wrapNone/>
                <wp:docPr id="215"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2455" cy="2784185"/>
                          <a:chOff x="2160" y="1663"/>
                          <a:chExt cx="8280" cy="3484"/>
                        </a:xfrm>
                      </wpg:grpSpPr>
                      <wps:wsp>
                        <wps:cNvPr id="216" name="Line 203"/>
                        <wps:cNvCnPr>
                          <a:cxnSpLocks noChangeShapeType="1"/>
                        </wps:cNvCnPr>
                        <wps:spPr bwMode="auto">
                          <a:xfrm>
                            <a:off x="9900" y="220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8" name="Group 204"/>
                        <wpg:cNvGrpSpPr>
                          <a:grpSpLocks/>
                        </wpg:cNvGrpSpPr>
                        <wpg:grpSpPr bwMode="auto">
                          <a:xfrm>
                            <a:off x="2160" y="1663"/>
                            <a:ext cx="8280" cy="3484"/>
                            <a:chOff x="2160" y="1663"/>
                            <a:chExt cx="8280" cy="3484"/>
                          </a:xfrm>
                        </wpg:grpSpPr>
                        <wps:wsp>
                          <wps:cNvPr id="219" name="Line 205"/>
                          <wps:cNvCnPr>
                            <a:cxnSpLocks noChangeShapeType="1"/>
                          </wps:cNvCnPr>
                          <wps:spPr bwMode="auto">
                            <a:xfrm>
                              <a:off x="2700" y="238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0" name="Group 206"/>
                          <wpg:cNvGrpSpPr>
                            <a:grpSpLocks/>
                          </wpg:cNvGrpSpPr>
                          <wpg:grpSpPr bwMode="auto">
                            <a:xfrm>
                              <a:off x="2160" y="1663"/>
                              <a:ext cx="8280" cy="3484"/>
                              <a:chOff x="2160" y="1663"/>
                              <a:chExt cx="8280" cy="3484"/>
                            </a:xfrm>
                          </wpg:grpSpPr>
                          <wpg:grpSp>
                            <wpg:cNvPr id="221" name="Group 207"/>
                            <wpg:cNvGrpSpPr>
                              <a:grpSpLocks/>
                            </wpg:cNvGrpSpPr>
                            <wpg:grpSpPr bwMode="auto">
                              <a:xfrm>
                                <a:off x="2160" y="1843"/>
                                <a:ext cx="1080" cy="2160"/>
                                <a:chOff x="2160" y="1843"/>
                                <a:chExt cx="1080" cy="2160"/>
                              </a:xfrm>
                            </wpg:grpSpPr>
                            <wps:wsp>
                              <wps:cNvPr id="222" name="Oval 208"/>
                              <wps:cNvSpPr>
                                <a:spLocks noChangeArrowheads="1"/>
                              </wps:cNvSpPr>
                              <wps:spPr bwMode="auto">
                                <a:xfrm>
                                  <a:off x="2340" y="1843"/>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223" name="Line 209"/>
                              <wps:cNvCnPr>
                                <a:cxnSpLocks noChangeShapeType="1"/>
                              </wps:cNvCnPr>
                              <wps:spPr bwMode="auto">
                                <a:xfrm flipH="1">
                                  <a:off x="2160" y="25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210"/>
                              <wps:cNvCnPr>
                                <a:cxnSpLocks noChangeShapeType="1"/>
                              </wps:cNvCnPr>
                              <wps:spPr bwMode="auto">
                                <a:xfrm>
                                  <a:off x="2700" y="25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flipH="1">
                                  <a:off x="2160" y="34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12"/>
                              <wps:cNvCnPr>
                                <a:cxnSpLocks noChangeShapeType="1"/>
                              </wps:cNvCnPr>
                              <wps:spPr bwMode="auto">
                                <a:xfrm>
                                  <a:off x="2700" y="346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7" name="Group 213"/>
                            <wpg:cNvGrpSpPr>
                              <a:grpSpLocks/>
                            </wpg:cNvGrpSpPr>
                            <wpg:grpSpPr bwMode="auto">
                              <a:xfrm>
                                <a:off x="9360" y="1663"/>
                                <a:ext cx="1080" cy="2160"/>
                                <a:chOff x="9360" y="1663"/>
                                <a:chExt cx="1080" cy="2160"/>
                              </a:xfrm>
                            </wpg:grpSpPr>
                            <wps:wsp>
                              <wps:cNvPr id="228" name="Oval 214"/>
                              <wps:cNvSpPr>
                                <a:spLocks noChangeArrowheads="1"/>
                              </wps:cNvSpPr>
                              <wps:spPr bwMode="auto">
                                <a:xfrm>
                                  <a:off x="9540" y="1663"/>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229" name="Line 215"/>
                              <wps:cNvCnPr>
                                <a:cxnSpLocks noChangeShapeType="1"/>
                              </wps:cNvCnPr>
                              <wps:spPr bwMode="auto">
                                <a:xfrm>
                                  <a:off x="9900" y="23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216"/>
                              <wps:cNvCnPr>
                                <a:cxnSpLocks noChangeShapeType="1"/>
                              </wps:cNvCnPr>
                              <wps:spPr bwMode="auto">
                                <a:xfrm flipH="1">
                                  <a:off x="9360" y="23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7"/>
                              <wps:cNvCnPr>
                                <a:cxnSpLocks noChangeShapeType="1"/>
                              </wps:cNvCnPr>
                              <wps:spPr bwMode="auto">
                                <a:xfrm flipH="1">
                                  <a:off x="9360" y="32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18"/>
                              <wps:cNvCnPr>
                                <a:cxnSpLocks noChangeShapeType="1"/>
                              </wps:cNvCnPr>
                              <wps:spPr bwMode="auto">
                                <a:xfrm>
                                  <a:off x="9900" y="3283"/>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3" name="Group 219"/>
                            <wpg:cNvGrpSpPr>
                              <a:grpSpLocks/>
                            </wpg:cNvGrpSpPr>
                            <wpg:grpSpPr bwMode="auto">
                              <a:xfrm>
                                <a:off x="4500" y="1663"/>
                                <a:ext cx="3240" cy="3484"/>
                                <a:chOff x="4500" y="1663"/>
                                <a:chExt cx="3240" cy="3484"/>
                              </a:xfrm>
                            </wpg:grpSpPr>
                            <wps:wsp>
                              <wps:cNvPr id="234" name="Rectangle 220"/>
                              <wps:cNvSpPr>
                                <a:spLocks noChangeArrowheads="1"/>
                              </wps:cNvSpPr>
                              <wps:spPr bwMode="auto">
                                <a:xfrm>
                                  <a:off x="4500" y="1663"/>
                                  <a:ext cx="3240" cy="3484"/>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235" name="Oval 221"/>
                              <wps:cNvSpPr>
                                <a:spLocks noChangeArrowheads="1"/>
                              </wps:cNvSpPr>
                              <wps:spPr bwMode="auto">
                                <a:xfrm>
                                  <a:off x="5040" y="1828"/>
                                  <a:ext cx="2160" cy="843"/>
                                </a:xfrm>
                                <a:prstGeom prst="ellipse">
                                  <a:avLst/>
                                </a:prstGeom>
                                <a:solidFill>
                                  <a:srgbClr val="99CCFF"/>
                                </a:solidFill>
                                <a:ln w="9525">
                                  <a:solidFill>
                                    <a:srgbClr val="000000"/>
                                  </a:solidFill>
                                  <a:round/>
                                  <a:headEnd/>
                                  <a:tailEnd/>
                                </a:ln>
                              </wps:spPr>
                              <wps:txbx>
                                <w:txbxContent>
                                  <w:p w14:paraId="66CA04B4" w14:textId="77777777" w:rsidR="001B7A0F" w:rsidRPr="00C16DE5" w:rsidRDefault="001B7A0F" w:rsidP="001B7A0F">
                                    <w:pPr>
                                      <w:jc w:val="center"/>
                                      <w:rPr>
                                        <w:b/>
                                        <w:sz w:val="24"/>
                                        <w:szCs w:val="24"/>
                                      </w:rPr>
                                    </w:pPr>
                                    <w:r w:rsidRPr="00C16DE5">
                                      <w:rPr>
                                        <w:b/>
                                        <w:sz w:val="24"/>
                                        <w:szCs w:val="24"/>
                                      </w:rPr>
                                      <w:t>Manage Products</w:t>
                                    </w:r>
                                  </w:p>
                                  <w:p w14:paraId="6F23517E" w14:textId="77777777" w:rsidR="001B7A0F" w:rsidRDefault="001B7A0F" w:rsidP="001B7A0F">
                                    <w:pPr>
                                      <w:rPr>
                                        <w:b/>
                                        <w:sz w:val="18"/>
                                        <w:szCs w:val="18"/>
                                      </w:rPr>
                                    </w:pPr>
                                  </w:p>
                                </w:txbxContent>
                              </wps:txbx>
                              <wps:bodyPr rot="0" vert="horz" wrap="square" lIns="91440" tIns="45720" rIns="91440" bIns="45720" anchor="t" anchorCtr="0" upright="1">
                                <a:noAutofit/>
                              </wps:bodyPr>
                            </wps:wsp>
                            <wps:wsp>
                              <wps:cNvPr id="236" name="Oval 222"/>
                              <wps:cNvSpPr>
                                <a:spLocks noChangeArrowheads="1"/>
                              </wps:cNvSpPr>
                              <wps:spPr bwMode="auto">
                                <a:xfrm>
                                  <a:off x="5040" y="2728"/>
                                  <a:ext cx="2160" cy="865"/>
                                </a:xfrm>
                                <a:prstGeom prst="ellipse">
                                  <a:avLst/>
                                </a:prstGeom>
                                <a:solidFill>
                                  <a:srgbClr val="99CCFF"/>
                                </a:solidFill>
                                <a:ln w="9525">
                                  <a:solidFill>
                                    <a:srgbClr val="000000"/>
                                  </a:solidFill>
                                  <a:round/>
                                  <a:headEnd/>
                                  <a:tailEnd/>
                                </a:ln>
                              </wps:spPr>
                              <wps:txbx>
                                <w:txbxContent>
                                  <w:p w14:paraId="73D1B44A" w14:textId="77777777" w:rsidR="001B7A0F" w:rsidRPr="00C16DE5" w:rsidRDefault="001B7A0F" w:rsidP="001B7A0F">
                                    <w:pPr>
                                      <w:jc w:val="center"/>
                                      <w:rPr>
                                        <w:b/>
                                        <w:sz w:val="24"/>
                                        <w:szCs w:val="24"/>
                                      </w:rPr>
                                    </w:pPr>
                                    <w:r w:rsidRPr="00C16DE5">
                                      <w:rPr>
                                        <w:b/>
                                        <w:sz w:val="24"/>
                                        <w:szCs w:val="24"/>
                                      </w:rPr>
                                      <w:t>Manage Feedback</w:t>
                                    </w:r>
                                  </w:p>
                                  <w:p w14:paraId="4EFE8367" w14:textId="77777777" w:rsidR="001B7A0F" w:rsidRDefault="001B7A0F" w:rsidP="001B7A0F">
                                    <w:pPr>
                                      <w:rPr>
                                        <w:b/>
                                        <w:sz w:val="18"/>
                                        <w:szCs w:val="18"/>
                                      </w:rPr>
                                    </w:pPr>
                                  </w:p>
                                </w:txbxContent>
                              </wps:txbx>
                              <wps:bodyPr rot="0" vert="horz" wrap="square" lIns="91440" tIns="45720" rIns="91440" bIns="45720" anchor="t" anchorCtr="0" upright="1">
                                <a:noAutofit/>
                              </wps:bodyPr>
                            </wps:wsp>
                            <wps:wsp>
                              <wps:cNvPr id="237" name="Oval 223"/>
                              <wps:cNvSpPr>
                                <a:spLocks noChangeArrowheads="1"/>
                              </wps:cNvSpPr>
                              <wps:spPr bwMode="auto">
                                <a:xfrm>
                                  <a:off x="5220" y="3628"/>
                                  <a:ext cx="1980" cy="802"/>
                                </a:xfrm>
                                <a:prstGeom prst="ellipse">
                                  <a:avLst/>
                                </a:prstGeom>
                                <a:solidFill>
                                  <a:srgbClr val="99CCFF"/>
                                </a:solidFill>
                                <a:ln w="9525">
                                  <a:solidFill>
                                    <a:srgbClr val="000000"/>
                                  </a:solidFill>
                                  <a:round/>
                                  <a:headEnd/>
                                  <a:tailEnd/>
                                </a:ln>
                              </wps:spPr>
                              <wps:txbx>
                                <w:txbxContent>
                                  <w:p w14:paraId="507A18C0" w14:textId="77777777" w:rsidR="001B7A0F" w:rsidRPr="00C16DE5" w:rsidRDefault="001B7A0F" w:rsidP="001B7A0F">
                                    <w:pPr>
                                      <w:jc w:val="center"/>
                                      <w:rPr>
                                        <w:b/>
                                        <w:sz w:val="24"/>
                                        <w:szCs w:val="24"/>
                                      </w:rPr>
                                    </w:pPr>
                                    <w:r w:rsidRPr="00C16DE5">
                                      <w:rPr>
                                        <w:b/>
                                        <w:sz w:val="24"/>
                                        <w:szCs w:val="24"/>
                                      </w:rPr>
                                      <w:t>Manage Booking</w:t>
                                    </w:r>
                                  </w:p>
                                  <w:p w14:paraId="77146D51" w14:textId="77777777" w:rsidR="001B7A0F" w:rsidRDefault="001B7A0F" w:rsidP="001B7A0F">
                                    <w:pPr>
                                      <w:rPr>
                                        <w:b/>
                                      </w:rPr>
                                    </w:pPr>
                                  </w:p>
                                </w:txbxContent>
                              </wps:txbx>
                              <wps:bodyPr rot="0" vert="horz" wrap="square" lIns="91440" tIns="45720" rIns="91440" bIns="45720" anchor="t" anchorCtr="0" upright="1">
                                <a:noAutofit/>
                              </wps:bodyPr>
                            </wps:wsp>
                            <wps:wsp>
                              <wps:cNvPr id="238" name="Oval 224"/>
                              <wps:cNvSpPr>
                                <a:spLocks noChangeArrowheads="1"/>
                              </wps:cNvSpPr>
                              <wps:spPr bwMode="auto">
                                <a:xfrm>
                                  <a:off x="4969" y="4494"/>
                                  <a:ext cx="2390" cy="540"/>
                                </a:xfrm>
                                <a:prstGeom prst="ellipse">
                                  <a:avLst/>
                                </a:prstGeom>
                                <a:solidFill>
                                  <a:srgbClr val="99CCFF"/>
                                </a:solidFill>
                                <a:ln w="9525">
                                  <a:solidFill>
                                    <a:srgbClr val="000000"/>
                                  </a:solidFill>
                                  <a:round/>
                                  <a:headEnd/>
                                  <a:tailEnd/>
                                </a:ln>
                              </wps:spPr>
                              <wps:txbx>
                                <w:txbxContent>
                                  <w:p w14:paraId="11E4C1BA" w14:textId="77777777" w:rsidR="001B7A0F" w:rsidRPr="00C16DE5" w:rsidRDefault="001B7A0F" w:rsidP="001B7A0F">
                                    <w:pPr>
                                      <w:jc w:val="center"/>
                                      <w:rPr>
                                        <w:b/>
                                        <w:sz w:val="24"/>
                                        <w:szCs w:val="24"/>
                                      </w:rPr>
                                    </w:pPr>
                                    <w:r w:rsidRPr="00C16DE5">
                                      <w:rPr>
                                        <w:b/>
                                        <w:sz w:val="24"/>
                                        <w:szCs w:val="24"/>
                                      </w:rPr>
                                      <w:t>Manage Users</w:t>
                                    </w:r>
                                  </w:p>
                                  <w:p w14:paraId="0FE8C45B" w14:textId="77777777" w:rsidR="001B7A0F" w:rsidRDefault="001B7A0F" w:rsidP="001B7A0F">
                                    <w:pPr>
                                      <w:rPr>
                                        <w:b/>
                                        <w:sz w:val="18"/>
                                        <w:szCs w:val="18"/>
                                      </w:rPr>
                                    </w:pPr>
                                  </w:p>
                                </w:txbxContent>
                              </wps:txbx>
                              <wps:bodyPr rot="0" vert="horz" wrap="square" lIns="91440" tIns="45720" rIns="91440" bIns="45720" anchor="t" anchorCtr="0" upright="1">
                                <a:noAutofit/>
                              </wps:bodyPr>
                            </wps:wsp>
                          </wpg:grpSp>
                          <wps:wsp>
                            <wps:cNvPr id="239" name="Line 225"/>
                            <wps:cNvCnPr>
                              <a:cxnSpLocks noChangeShapeType="1"/>
                            </wps:cNvCnPr>
                            <wps:spPr bwMode="auto">
                              <a:xfrm>
                                <a:off x="3420" y="2188"/>
                                <a:ext cx="14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26"/>
                            <wps:cNvCnPr>
                              <a:cxnSpLocks noChangeShapeType="1"/>
                            </wps:cNvCnPr>
                            <wps:spPr bwMode="auto">
                              <a:xfrm>
                                <a:off x="3600" y="3448"/>
                                <a:ext cx="16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Line 227"/>
                            <wps:cNvCnPr>
                              <a:cxnSpLocks noChangeShapeType="1"/>
                            </wps:cNvCnPr>
                            <wps:spPr bwMode="auto">
                              <a:xfrm flipV="1">
                                <a:off x="7527" y="2040"/>
                                <a:ext cx="180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Line 228"/>
                            <wps:cNvCnPr>
                              <a:cxnSpLocks noChangeShapeType="1"/>
                            </wps:cNvCnPr>
                            <wps:spPr bwMode="auto">
                              <a:xfrm flipV="1">
                                <a:off x="7380" y="2908"/>
                                <a:ext cx="16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Line 229"/>
                            <wps:cNvCnPr>
                              <a:cxnSpLocks noChangeShapeType="1"/>
                            </wps:cNvCnPr>
                            <wps:spPr bwMode="auto">
                              <a:xfrm flipV="1">
                                <a:off x="7560" y="2368"/>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Line 230"/>
                            <wps:cNvCnPr>
                              <a:cxnSpLocks noChangeShapeType="1"/>
                            </wps:cNvCnPr>
                            <wps:spPr bwMode="auto">
                              <a:xfrm>
                                <a:off x="3600" y="2908"/>
                                <a:ext cx="12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231"/>
                            <wps:cNvCnPr>
                              <a:cxnSpLocks noChangeShapeType="1"/>
                            </wps:cNvCnPr>
                            <wps:spPr bwMode="auto">
                              <a:xfrm>
                                <a:off x="3457" y="4048"/>
                                <a:ext cx="1432" cy="5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7955425" id="Group 202" o:spid="_x0000_s1029" style="position:absolute;left:0;text-align:left;margin-left:-17.75pt;margin-top:26.5pt;width:446.65pt;height:219.25pt;z-index:251662848" coordorigin="2160,1663" coordsize="8280,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">
                <v:line id="Line 203" o:spid="_x0000_s1030" style="position:absolute;visibility:visible;mso-wrap-style:square" from="9900,2203" to="9900,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group id="Group 204" o:spid="_x0000_s1031" style="position:absolute;left:2160;top:1663;width:8280;height:3484" coordorigin="2160,1663" coordsize="8280,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Line 205" o:spid="_x0000_s1032" style="position:absolute;visibility:visible;mso-wrap-style:square" from="2700,2383" to="2700,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group id="Group 206" o:spid="_x0000_s1033" style="position:absolute;left:2160;top:1663;width:8280;height:3484" coordorigin="2160,1663" coordsize="8280,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07" o:spid="_x0000_s1034" style="position:absolute;left:2160;top:1843;width:1080;height:2160" coordorigin="2160,1843"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oval id="Oval 208" o:spid="_x0000_s1035" style="position:absolute;left:2340;top:184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" fillcolor="#9cf"/>
                      <v:line id="Line 209" o:spid="_x0000_s1036" style="position:absolute;flip:x;visibility:visible;mso-wrap-style:square" from="2160,2563" to="2700,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v:line id="Line 210" o:spid="_x0000_s1037" style="position:absolute;visibility:visible;mso-wrap-style:square" from="2700,2563" to="3240,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211" o:spid="_x0000_s1038" style="position:absolute;flip:x;visibility:visible;mso-wrap-style:square" from="2160,3463" to="2700,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8l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V5/gq/Z9IRkIsfAAAA//8DAFBLAQItABQABgAIAAAAIQDb4fbL7gAAAIUBAAATAAAAAAAA&#10;AAAAAAAAAAAAAABbQ29udGVudF9UeXBlc10ueG1sUEsBAi0AFAAGAAgAAAAhAFr0LFu/AAAAFQEA&#10;AAsAAAAAAAAAAAAAAAAAHwEAAF9yZWxzLy5yZWxzUEsBAi0AFAAGAAgAAAAhAM86HyXHAAAA3AAA&#10;AA8AAAAAAAAAAAAAAAAABwIAAGRycy9kb3ducmV2LnhtbFBLBQYAAAAAAwADALcAAAD7AgAAAAA=&#10;"/>
                      <v:line id="Line 212" o:spid="_x0000_s1039" style="position:absolute;visibility:visible;mso-wrap-style:square" from="2700,3463" to="3240,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v:group>
                    <v:group id="Group 213" o:spid="_x0000_s1040" style="position:absolute;left:9360;top:1663;width:1080;height:2160" coordorigin="9360,1663"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14" o:spid="_x0000_s1041" style="position:absolute;left:9540;top:166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" fillcolor="#9cf"/>
                      <v:line id="Line 215" o:spid="_x0000_s1042" style="position:absolute;visibility:visible;mso-wrap-style:square" from="9900,2383" to="10440,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line id="Line 216" o:spid="_x0000_s1043" style="position:absolute;flip:x;visibility:visible;mso-wrap-style:square" from="9360,2383" to="9900,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"/>
                      <v:line id="Line 217" o:spid="_x0000_s1044" style="position:absolute;flip:x;visibility:visible;mso-wrap-style:square" from="9360,3283" to="9900,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"/>
                      <v:line id="Line 218" o:spid="_x0000_s1045" style="position:absolute;visibility:visible;mso-wrap-style:square" from="9900,3283" to="10440,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group>
                    <v:group id="Group 219" o:spid="_x0000_s1046" style="position:absolute;left:4500;top:1663;width:3240;height:3484" coordorigin="4500,1663" coordsize="3240,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20" o:spid="_x0000_s1047" style="position:absolute;left:4500;top:1663;width:3240;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" fillcolor="#9cf"/>
                      <v:oval id="Oval 221" o:spid="_x0000_s1048" style="position:absolute;left:5040;top:1828;width:2160;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" fillcolor="#9cf">
                        <v:textbox>
                          <w:txbxContent>
                            <w:p w14:paraId="66CA04B4" w14:textId="77777777" w:rsidR="001B7A0F" w:rsidRPr="00C16DE5" w:rsidRDefault="001B7A0F" w:rsidP="001B7A0F">
                              <w:pPr>
                                <w:jc w:val="center"/>
                                <w:rPr>
                                  <w:b/>
                                  <w:sz w:val="24"/>
                                  <w:szCs w:val="24"/>
                                </w:rPr>
                              </w:pPr>
                              <w:r w:rsidRPr="00C16DE5">
                                <w:rPr>
                                  <w:b/>
                                  <w:sz w:val="24"/>
                                  <w:szCs w:val="24"/>
                                </w:rPr>
                                <w:t>Manage Products</w:t>
                              </w:r>
                            </w:p>
                            <w:p w14:paraId="6F23517E" w14:textId="77777777" w:rsidR="001B7A0F" w:rsidRDefault="001B7A0F" w:rsidP="001B7A0F">
                              <w:pPr>
                                <w:rPr>
                                  <w:b/>
                                  <w:sz w:val="18"/>
                                  <w:szCs w:val="18"/>
                                </w:rPr>
                              </w:pPr>
                            </w:p>
                          </w:txbxContent>
                        </v:textbox>
                      </v:oval>
                      <v:oval id="Oval 222" o:spid="_x0000_s1049" style="position:absolute;left:5040;top:2728;width:2160;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" fillcolor="#9cf">
                        <v:textbox>
                          <w:txbxContent>
                            <w:p w14:paraId="73D1B44A" w14:textId="77777777" w:rsidR="001B7A0F" w:rsidRPr="00C16DE5" w:rsidRDefault="001B7A0F" w:rsidP="001B7A0F">
                              <w:pPr>
                                <w:jc w:val="center"/>
                                <w:rPr>
                                  <w:b/>
                                  <w:sz w:val="24"/>
                                  <w:szCs w:val="24"/>
                                </w:rPr>
                              </w:pPr>
                              <w:r w:rsidRPr="00C16DE5">
                                <w:rPr>
                                  <w:b/>
                                  <w:sz w:val="24"/>
                                  <w:szCs w:val="24"/>
                                </w:rPr>
                                <w:t>Manage Feedback</w:t>
                              </w:r>
                            </w:p>
                            <w:p w14:paraId="4EFE8367" w14:textId="77777777" w:rsidR="001B7A0F" w:rsidRDefault="001B7A0F" w:rsidP="001B7A0F">
                              <w:pPr>
                                <w:rPr>
                                  <w:b/>
                                  <w:sz w:val="18"/>
                                  <w:szCs w:val="18"/>
                                </w:rPr>
                              </w:pPr>
                            </w:p>
                          </w:txbxContent>
                        </v:textbox>
                      </v:oval>
                      <v:oval id="Oval 223" o:spid="_x0000_s1050" style="position:absolute;left:5220;top:3628;width:1980;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" fillcolor="#9cf">
                        <v:textbox>
                          <w:txbxContent>
                            <w:p w14:paraId="507A18C0" w14:textId="77777777" w:rsidR="001B7A0F" w:rsidRPr="00C16DE5" w:rsidRDefault="001B7A0F" w:rsidP="001B7A0F">
                              <w:pPr>
                                <w:jc w:val="center"/>
                                <w:rPr>
                                  <w:b/>
                                  <w:sz w:val="24"/>
                                  <w:szCs w:val="24"/>
                                </w:rPr>
                              </w:pPr>
                              <w:r w:rsidRPr="00C16DE5">
                                <w:rPr>
                                  <w:b/>
                                  <w:sz w:val="24"/>
                                  <w:szCs w:val="24"/>
                                </w:rPr>
                                <w:t>Manage Booking</w:t>
                              </w:r>
                            </w:p>
                            <w:p w14:paraId="77146D51" w14:textId="77777777" w:rsidR="001B7A0F" w:rsidRDefault="001B7A0F" w:rsidP="001B7A0F">
                              <w:pPr>
                                <w:rPr>
                                  <w:b/>
                                </w:rPr>
                              </w:pPr>
                            </w:p>
                          </w:txbxContent>
                        </v:textbox>
                      </v:oval>
                      <v:oval id="Oval 224" o:spid="_x0000_s1051" style="position:absolute;left:4969;top:4494;width:239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" fillcolor="#9cf">
                        <v:textbox>
                          <w:txbxContent>
                            <w:p w14:paraId="11E4C1BA" w14:textId="77777777" w:rsidR="001B7A0F" w:rsidRPr="00C16DE5" w:rsidRDefault="001B7A0F" w:rsidP="001B7A0F">
                              <w:pPr>
                                <w:jc w:val="center"/>
                                <w:rPr>
                                  <w:b/>
                                  <w:sz w:val="24"/>
                                  <w:szCs w:val="24"/>
                                </w:rPr>
                              </w:pPr>
                              <w:r w:rsidRPr="00C16DE5">
                                <w:rPr>
                                  <w:b/>
                                  <w:sz w:val="24"/>
                                  <w:szCs w:val="24"/>
                                </w:rPr>
                                <w:t>Manage Users</w:t>
                              </w:r>
                            </w:p>
                            <w:p w14:paraId="0FE8C45B" w14:textId="77777777" w:rsidR="001B7A0F" w:rsidRDefault="001B7A0F" w:rsidP="001B7A0F">
                              <w:pPr>
                                <w:rPr>
                                  <w:b/>
                                  <w:sz w:val="18"/>
                                  <w:szCs w:val="18"/>
                                </w:rPr>
                              </w:pPr>
                            </w:p>
                          </w:txbxContent>
                        </v:textbox>
                      </v:oval>
                    </v:group>
                    <v:line id="Line 225" o:spid="_x0000_s1052" style="position:absolute;visibility:visible;mso-wrap-style:square" from="3420,2188" to="486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IWxQAAANwAAAAPAAAAZHJzL2Rvd25yZXYueG1sRI9BawIx&#10;FITvQv9DeIXeNKtC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AOstIWxQAAANwAAAAP&#10;AAAAAAAAAAAAAAAAAAcCAABkcnMvZG93bnJldi54bWxQSwUGAAAAAAMAAwC3AAAA+QIAAAAA&#10;">
                      <v:stroke endarrow="block"/>
                    </v:line>
                    <v:line id="Line 226" o:spid="_x0000_s1053" style="position:absolute;visibility:visible;mso-wrap-style:square" from="3600,3448" to="522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gj2wgAAANwAAAAPAAAAZHJzL2Rvd25yZXYueG1sRE/LagIx&#10;FN0X/IdwC+5qRp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DHjgj2wgAAANwAAAAPAAAA&#10;AAAAAAAAAAAAAAcCAABkcnMvZG93bnJldi54bWxQSwUGAAAAAAMAAwC3AAAA9gIAAAAA&#10;">
                      <v:stroke endarrow="block"/>
                    </v:line>
                    <v:line id="Line 227" o:spid="_x0000_s1054" style="position:absolute;flip:y;visibility:visible;mso-wrap-style:square" from="7527,2040" to="9327,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r+xQAAANwAAAAPAAAAZHJzL2Rvd25yZXYueG1sRI9Ba8JA&#10;EIXvgv9hGcFL0I1aik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CTver+xQAAANwAAAAP&#10;AAAAAAAAAAAAAAAAAAcCAABkcnMvZG93bnJldi54bWxQSwUGAAAAAAMAAwC3AAAA+QIAAAAA&#10;">
                      <v:stroke endarrow="block"/>
                    </v:line>
                    <v:line id="Line 228" o:spid="_x0000_s1055" style="position:absolute;flip:y;visibility:visible;mso-wrap-style:square" from="7380,2908" to="900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3SJxQAAANwAAAAPAAAAZHJzL2Rvd25yZXYueG1sRI/Na8JA&#10;EMXvBf+HZYRegm4ai2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Bjb3SJxQAAANwAAAAP&#10;AAAAAAAAAAAAAAAAAAcCAABkcnMvZG93bnJldi54bWxQSwUGAAAAAAMAAwC3AAAA+QIAAAAA&#10;">
                      <v:stroke endarrow="block"/>
                    </v:line>
                    <v:line id="Line 229" o:spid="_x0000_s1056" style="position:absolute;flip:y;visibility:visible;mso-wrap-style:square" from="7560,2368" to="9360,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">
                      <v:stroke endarrow="block"/>
                    </v:line>
                    <v:line id="Line 230" o:spid="_x0000_s1057" style="position:absolute;visibility:visible;mso-wrap-style:square" from="3600,2908" to="4860,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v:line>
                    <v:line id="Line 231" o:spid="_x0000_s1058" style="position:absolute;visibility:visible;mso-wrap-style:square" from="3457,4048" to="4889,4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v:line>
                  </v:group>
                </v:group>
              </v:group>
            </w:pict>
          </mc:Fallback>
        </mc:AlternateContent>
      </w:r>
    </w:p>
    <w:p w14:paraId="761D962C" w14:textId="4DAC15A0" w:rsidR="001B7A0F" w:rsidRDefault="001B7A0F" w:rsidP="001B7A0F">
      <w:pPr>
        <w:tabs>
          <w:tab w:val="left" w:pos="3894"/>
        </w:tabs>
        <w:spacing w:after="280" w:line="360" w:lineRule="auto"/>
        <w:ind w:left="1767" w:right="705"/>
        <w:jc w:val="both"/>
        <w:rPr>
          <w:b/>
          <w:bCs/>
          <w:sz w:val="48"/>
          <w:szCs w:val="48"/>
          <w:u w:val="single"/>
        </w:rPr>
      </w:pPr>
    </w:p>
    <w:p w14:paraId="1F1D65B1" w14:textId="45D2FEDB" w:rsidR="001B7A0F" w:rsidRPr="001B7A0F" w:rsidRDefault="001B7A0F" w:rsidP="001B7A0F">
      <w:pPr>
        <w:rPr>
          <w:sz w:val="48"/>
          <w:szCs w:val="48"/>
        </w:rPr>
      </w:pPr>
    </w:p>
    <w:p w14:paraId="4A88034E" w14:textId="5EF3A8D1" w:rsidR="001B7A0F" w:rsidRPr="001B7A0F" w:rsidRDefault="001B7A0F" w:rsidP="001B7A0F">
      <w:pPr>
        <w:rPr>
          <w:sz w:val="48"/>
          <w:szCs w:val="48"/>
        </w:rPr>
      </w:pPr>
    </w:p>
    <w:p w14:paraId="6169BF24" w14:textId="77777777" w:rsidR="00A43135" w:rsidRDefault="00A43135" w:rsidP="001B7A0F">
      <w:pPr>
        <w:rPr>
          <w:sz w:val="48"/>
          <w:szCs w:val="48"/>
        </w:rPr>
      </w:pPr>
    </w:p>
    <w:p w14:paraId="4B597E29" w14:textId="6AC7D289" w:rsidR="001B7A0F" w:rsidRPr="00C16DE5" w:rsidRDefault="00C16DE5" w:rsidP="00A43135">
      <w:pPr>
        <w:tabs>
          <w:tab w:val="left" w:pos="7434"/>
        </w:tabs>
        <w:ind w:right="-621" w:hanging="567"/>
        <w:rPr>
          <w:b/>
          <w:bCs/>
          <w:sz w:val="24"/>
          <w:szCs w:val="24"/>
        </w:rPr>
      </w:pPr>
      <w:r>
        <w:rPr>
          <w:b/>
          <w:bCs/>
          <w:sz w:val="24"/>
          <w:szCs w:val="24"/>
        </w:rPr>
        <w:t xml:space="preserve">     </w:t>
      </w:r>
      <w:r w:rsidR="00A43135" w:rsidRPr="00C16DE5">
        <w:rPr>
          <w:b/>
          <w:bCs/>
          <w:sz w:val="24"/>
          <w:szCs w:val="24"/>
        </w:rPr>
        <w:t>ADMIN</w:t>
      </w:r>
      <w:r>
        <w:rPr>
          <w:b/>
          <w:bCs/>
          <w:sz w:val="24"/>
          <w:szCs w:val="24"/>
        </w:rPr>
        <w:tab/>
      </w:r>
      <w:r w:rsidR="00A43135" w:rsidRPr="00C16DE5">
        <w:rPr>
          <w:b/>
          <w:bCs/>
          <w:sz w:val="24"/>
          <w:szCs w:val="24"/>
        </w:rPr>
        <w:t>SYSTEM</w:t>
      </w:r>
    </w:p>
    <w:p w14:paraId="0199E020" w14:textId="2E71E525" w:rsidR="001B7A0F" w:rsidRPr="00C16DE5" w:rsidRDefault="001B7A0F" w:rsidP="001B7A0F">
      <w:pPr>
        <w:rPr>
          <w:sz w:val="32"/>
          <w:szCs w:val="32"/>
        </w:rPr>
      </w:pPr>
    </w:p>
    <w:p w14:paraId="06682F42" w14:textId="65E9B49A" w:rsidR="001B7A0F" w:rsidRPr="001B7A0F" w:rsidRDefault="001B7A0F" w:rsidP="001B7A0F">
      <w:pPr>
        <w:rPr>
          <w:sz w:val="48"/>
          <w:szCs w:val="48"/>
        </w:rPr>
      </w:pPr>
    </w:p>
    <w:p w14:paraId="51C2744A" w14:textId="2BF4121A" w:rsidR="001B7A0F" w:rsidRDefault="001B7A0F" w:rsidP="001B7A0F">
      <w:pPr>
        <w:rPr>
          <w:b/>
          <w:bCs/>
          <w:sz w:val="48"/>
          <w:szCs w:val="48"/>
          <w:u w:val="single"/>
        </w:rPr>
      </w:pPr>
    </w:p>
    <w:p w14:paraId="6B292161" w14:textId="77777777" w:rsidR="000107B2" w:rsidRDefault="000107B2" w:rsidP="001B7A0F">
      <w:pPr>
        <w:tabs>
          <w:tab w:val="left" w:pos="4254"/>
        </w:tabs>
        <w:spacing w:after="280" w:line="360" w:lineRule="auto"/>
        <w:ind w:right="705"/>
        <w:jc w:val="center"/>
        <w:rPr>
          <w:rFonts w:eastAsia="TimesNewRoman"/>
          <w:b/>
          <w:bCs/>
          <w:sz w:val="28"/>
          <w:szCs w:val="28"/>
          <w:u w:val="single"/>
        </w:rPr>
      </w:pPr>
    </w:p>
    <w:p w14:paraId="4AAB3997" w14:textId="682B9612" w:rsidR="001B7A0F" w:rsidRPr="00C16DE5" w:rsidRDefault="001B7A0F" w:rsidP="001B7A0F">
      <w:pPr>
        <w:tabs>
          <w:tab w:val="left" w:pos="4254"/>
        </w:tabs>
        <w:spacing w:after="280" w:line="360" w:lineRule="auto"/>
        <w:ind w:right="705"/>
        <w:jc w:val="center"/>
        <w:rPr>
          <w:rFonts w:ascii="Georgia" w:eastAsia="TimesNewRoman" w:hAnsi="Georgia" w:cs="TimesNewRoman"/>
          <w:b/>
          <w:bCs/>
          <w:sz w:val="24"/>
          <w:szCs w:val="24"/>
          <w:u w:val="single"/>
        </w:rPr>
      </w:pPr>
      <w:r w:rsidRPr="00C16DE5">
        <w:rPr>
          <w:rFonts w:eastAsia="TimesNewRoman"/>
          <w:b/>
          <w:bCs/>
          <w:sz w:val="24"/>
          <w:szCs w:val="24"/>
          <w:u w:val="single"/>
        </w:rPr>
        <w:t xml:space="preserve">Fig </w:t>
      </w:r>
      <w:r w:rsidR="00A43135" w:rsidRPr="00C16DE5">
        <w:rPr>
          <w:rFonts w:eastAsia="TimesNewRoman"/>
          <w:b/>
          <w:bCs/>
          <w:sz w:val="24"/>
          <w:szCs w:val="24"/>
          <w:u w:val="single"/>
        </w:rPr>
        <w:t>1:</w:t>
      </w:r>
      <w:r w:rsidRPr="00C16DE5">
        <w:rPr>
          <w:rFonts w:eastAsia="TimesNewRoman"/>
          <w:b/>
          <w:bCs/>
          <w:sz w:val="24"/>
          <w:szCs w:val="24"/>
          <w:u w:val="single"/>
        </w:rPr>
        <w:t xml:space="preserve"> Use Case Diagram between ADMIN   and   SYSTEM</w:t>
      </w:r>
    </w:p>
    <w:p w14:paraId="7A672838" w14:textId="03376DAB" w:rsidR="00A43135" w:rsidRDefault="00A43135" w:rsidP="001B7A0F">
      <w:pPr>
        <w:tabs>
          <w:tab w:val="left" w:pos="1808"/>
        </w:tabs>
        <w:rPr>
          <w:sz w:val="48"/>
          <w:szCs w:val="48"/>
        </w:rPr>
      </w:pPr>
    </w:p>
    <w:p w14:paraId="0076F3F2" w14:textId="6E792E94" w:rsidR="00DD36B9" w:rsidRDefault="00DD36B9" w:rsidP="001B7A0F">
      <w:pPr>
        <w:tabs>
          <w:tab w:val="left" w:pos="1808"/>
        </w:tabs>
        <w:rPr>
          <w:sz w:val="48"/>
          <w:szCs w:val="48"/>
        </w:rPr>
      </w:pPr>
    </w:p>
    <w:p w14:paraId="39FCE649" w14:textId="361B555D" w:rsidR="00DD36B9" w:rsidRDefault="00DD36B9" w:rsidP="001B7A0F">
      <w:pPr>
        <w:tabs>
          <w:tab w:val="left" w:pos="1808"/>
        </w:tabs>
        <w:rPr>
          <w:sz w:val="48"/>
          <w:szCs w:val="48"/>
        </w:rPr>
      </w:pPr>
    </w:p>
    <w:p w14:paraId="51A69844" w14:textId="7F2C4D7A" w:rsidR="00DD36B9" w:rsidRDefault="00DD36B9" w:rsidP="001B7A0F">
      <w:pPr>
        <w:tabs>
          <w:tab w:val="left" w:pos="1808"/>
        </w:tabs>
        <w:rPr>
          <w:sz w:val="48"/>
          <w:szCs w:val="48"/>
        </w:rPr>
      </w:pPr>
    </w:p>
    <w:p w14:paraId="61A54D49" w14:textId="77777777" w:rsidR="00DD36B9" w:rsidRDefault="00DD36B9" w:rsidP="001B7A0F">
      <w:pPr>
        <w:tabs>
          <w:tab w:val="left" w:pos="1808"/>
        </w:tabs>
        <w:rPr>
          <w:sz w:val="48"/>
          <w:szCs w:val="48"/>
        </w:rPr>
      </w:pPr>
    </w:p>
    <w:p w14:paraId="4D673368" w14:textId="05438802" w:rsidR="001B7A0F" w:rsidRDefault="00E32793" w:rsidP="001B7A0F">
      <w:pPr>
        <w:tabs>
          <w:tab w:val="left" w:pos="1808"/>
        </w:tabs>
        <w:rPr>
          <w:sz w:val="48"/>
          <w:szCs w:val="48"/>
        </w:rPr>
      </w:pPr>
      <w:r>
        <w:rPr>
          <w:noProof/>
          <w:sz w:val="24"/>
          <w:szCs w:val="24"/>
        </w:rPr>
        <mc:AlternateContent>
          <mc:Choice Requires="wpg">
            <w:drawing>
              <wp:anchor distT="0" distB="0" distL="114300" distR="114300" simplePos="0" relativeHeight="251663872" behindDoc="0" locked="0" layoutInCell="1" allowOverlap="1" wp14:anchorId="447081E3" wp14:editId="0330E165">
                <wp:simplePos x="0" y="0"/>
                <wp:positionH relativeFrom="column">
                  <wp:posOffset>-378460</wp:posOffset>
                </wp:positionH>
                <wp:positionV relativeFrom="paragraph">
                  <wp:posOffset>-148590</wp:posOffset>
                </wp:positionV>
                <wp:extent cx="5652770" cy="2831465"/>
                <wp:effectExtent l="0" t="0" r="0" b="0"/>
                <wp:wrapNone/>
                <wp:docPr id="506"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770" cy="2831465"/>
                          <a:chOff x="2160" y="6765"/>
                          <a:chExt cx="8280" cy="2942"/>
                        </a:xfrm>
                      </wpg:grpSpPr>
                      <wpg:grpSp>
                        <wpg:cNvPr id="507" name="Group 239"/>
                        <wpg:cNvGrpSpPr>
                          <a:grpSpLocks/>
                        </wpg:cNvGrpSpPr>
                        <wpg:grpSpPr bwMode="auto">
                          <a:xfrm>
                            <a:off x="2160" y="6945"/>
                            <a:ext cx="1080" cy="2160"/>
                            <a:chOff x="2160" y="6945"/>
                            <a:chExt cx="1080" cy="2160"/>
                          </a:xfrm>
                        </wpg:grpSpPr>
                        <wps:wsp>
                          <wps:cNvPr id="508" name="Oval 240"/>
                          <wps:cNvSpPr>
                            <a:spLocks noChangeArrowheads="1"/>
                          </wps:cNvSpPr>
                          <wps:spPr bwMode="auto">
                            <a:xfrm>
                              <a:off x="2340" y="6945"/>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509" name="Line 241"/>
                          <wps:cNvCnPr>
                            <a:cxnSpLocks noChangeShapeType="1"/>
                          </wps:cNvCnPr>
                          <wps:spPr bwMode="auto">
                            <a:xfrm>
                              <a:off x="2700" y="748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242"/>
                          <wps:cNvCnPr>
                            <a:cxnSpLocks noChangeShapeType="1"/>
                          </wps:cNvCnPr>
                          <wps:spPr bwMode="auto">
                            <a:xfrm flipH="1">
                              <a:off x="2160" y="76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243"/>
                          <wps:cNvCnPr>
                            <a:cxnSpLocks noChangeShapeType="1"/>
                          </wps:cNvCnPr>
                          <wps:spPr bwMode="auto">
                            <a:xfrm>
                              <a:off x="2700" y="76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244"/>
                          <wps:cNvCnPr>
                            <a:cxnSpLocks noChangeShapeType="1"/>
                          </wps:cNvCnPr>
                          <wps:spPr bwMode="auto">
                            <a:xfrm flipH="1">
                              <a:off x="2160" y="85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245"/>
                          <wps:cNvCnPr>
                            <a:cxnSpLocks noChangeShapeType="1"/>
                          </wps:cNvCnPr>
                          <wps:spPr bwMode="auto">
                            <a:xfrm>
                              <a:off x="2700" y="856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4" name="Group 246"/>
                        <wpg:cNvGrpSpPr>
                          <a:grpSpLocks/>
                        </wpg:cNvGrpSpPr>
                        <wpg:grpSpPr bwMode="auto">
                          <a:xfrm>
                            <a:off x="9360" y="6765"/>
                            <a:ext cx="1080" cy="2160"/>
                            <a:chOff x="9360" y="6765"/>
                            <a:chExt cx="1080" cy="2160"/>
                          </a:xfrm>
                        </wpg:grpSpPr>
                        <wps:wsp>
                          <wps:cNvPr id="195" name="Oval 247"/>
                          <wps:cNvSpPr>
                            <a:spLocks noChangeArrowheads="1"/>
                          </wps:cNvSpPr>
                          <wps:spPr bwMode="auto">
                            <a:xfrm>
                              <a:off x="9540" y="6765"/>
                              <a:ext cx="720" cy="540"/>
                            </a:xfrm>
                            <a:prstGeom prst="ellipse">
                              <a:avLst/>
                            </a:prstGeom>
                            <a:solidFill>
                              <a:srgbClr val="99CCFF"/>
                            </a:solidFill>
                            <a:ln w="9525">
                              <a:solidFill>
                                <a:srgbClr val="000000"/>
                              </a:solidFill>
                              <a:round/>
                              <a:headEnd/>
                              <a:tailEnd/>
                            </a:ln>
                          </wps:spPr>
                          <wps:bodyPr rot="0" vert="horz" wrap="square" lIns="91440" tIns="45720" rIns="91440" bIns="45720" anchor="t" anchorCtr="0" upright="1">
                            <a:noAutofit/>
                          </wps:bodyPr>
                        </wps:wsp>
                        <wps:wsp>
                          <wps:cNvPr id="196" name="Line 248"/>
                          <wps:cNvCnPr>
                            <a:cxnSpLocks noChangeShapeType="1"/>
                          </wps:cNvCnPr>
                          <wps:spPr bwMode="auto">
                            <a:xfrm>
                              <a:off x="9900" y="730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249"/>
                          <wps:cNvCnPr>
                            <a:cxnSpLocks noChangeShapeType="1"/>
                          </wps:cNvCnPr>
                          <wps:spPr bwMode="auto">
                            <a:xfrm>
                              <a:off x="9900" y="74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250"/>
                          <wps:cNvCnPr>
                            <a:cxnSpLocks noChangeShapeType="1"/>
                          </wps:cNvCnPr>
                          <wps:spPr bwMode="auto">
                            <a:xfrm flipH="1">
                              <a:off x="9360" y="74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251"/>
                          <wps:cNvCnPr>
                            <a:cxnSpLocks noChangeShapeType="1"/>
                          </wps:cNvCnPr>
                          <wps:spPr bwMode="auto">
                            <a:xfrm flipH="1">
                              <a:off x="9360" y="83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252"/>
                          <wps:cNvCnPr>
                            <a:cxnSpLocks noChangeShapeType="1"/>
                          </wps:cNvCnPr>
                          <wps:spPr bwMode="auto">
                            <a:xfrm>
                              <a:off x="9900" y="8385"/>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1" name="Line 253"/>
                        <wps:cNvCnPr>
                          <a:cxnSpLocks noChangeShapeType="1"/>
                        </wps:cNvCnPr>
                        <wps:spPr bwMode="auto">
                          <a:xfrm>
                            <a:off x="3420" y="7290"/>
                            <a:ext cx="14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Line 254"/>
                        <wps:cNvCnPr>
                          <a:cxnSpLocks noChangeShapeType="1"/>
                        </wps:cNvCnPr>
                        <wps:spPr bwMode="auto">
                          <a:xfrm>
                            <a:off x="3240" y="8550"/>
                            <a:ext cx="162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Line 255"/>
                        <wps:cNvCnPr>
                          <a:cxnSpLocks noChangeShapeType="1"/>
                        </wps:cNvCnPr>
                        <wps:spPr bwMode="auto">
                          <a:xfrm flipV="1">
                            <a:off x="7527" y="7142"/>
                            <a:ext cx="180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256"/>
                        <wps:cNvCnPr>
                          <a:cxnSpLocks noChangeShapeType="1"/>
                        </wps:cNvCnPr>
                        <wps:spPr bwMode="auto">
                          <a:xfrm flipV="1">
                            <a:off x="7380" y="8010"/>
                            <a:ext cx="16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257"/>
                        <wps:cNvCnPr>
                          <a:cxnSpLocks noChangeShapeType="1"/>
                        </wps:cNvCnPr>
                        <wps:spPr bwMode="auto">
                          <a:xfrm flipV="1">
                            <a:off x="7560" y="7470"/>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258"/>
                        <wps:cNvCnPr>
                          <a:cxnSpLocks noChangeShapeType="1"/>
                        </wps:cNvCnPr>
                        <wps:spPr bwMode="auto">
                          <a:xfrm>
                            <a:off x="3600" y="8010"/>
                            <a:ext cx="126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7" name="Group 259"/>
                        <wpg:cNvGrpSpPr>
                          <a:grpSpLocks/>
                        </wpg:cNvGrpSpPr>
                        <wpg:grpSpPr bwMode="auto">
                          <a:xfrm>
                            <a:off x="4860" y="6765"/>
                            <a:ext cx="3240" cy="2942"/>
                            <a:chOff x="4500" y="6765"/>
                            <a:chExt cx="3240" cy="2942"/>
                          </a:xfrm>
                        </wpg:grpSpPr>
                        <wpg:grpSp>
                          <wpg:cNvPr id="208" name="Group 260"/>
                          <wpg:cNvGrpSpPr>
                            <a:grpSpLocks/>
                          </wpg:cNvGrpSpPr>
                          <wpg:grpSpPr bwMode="auto">
                            <a:xfrm>
                              <a:off x="4500" y="6765"/>
                              <a:ext cx="3240" cy="2942"/>
                              <a:chOff x="4155" y="9238"/>
                              <a:chExt cx="3240" cy="3420"/>
                            </a:xfrm>
                          </wpg:grpSpPr>
                          <wps:wsp>
                            <wps:cNvPr id="209" name="Rectangle 261"/>
                            <wps:cNvSpPr>
                              <a:spLocks noChangeArrowheads="1"/>
                            </wps:cNvSpPr>
                            <wps:spPr bwMode="auto">
                              <a:xfrm>
                                <a:off x="4155" y="9238"/>
                                <a:ext cx="3240" cy="3420"/>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210" name="Oval 262"/>
                            <wps:cNvSpPr>
                              <a:spLocks noChangeArrowheads="1"/>
                            </wps:cNvSpPr>
                            <wps:spPr bwMode="auto">
                              <a:xfrm>
                                <a:off x="4695" y="9403"/>
                                <a:ext cx="2160" cy="720"/>
                              </a:xfrm>
                              <a:prstGeom prst="ellipse">
                                <a:avLst/>
                              </a:prstGeom>
                              <a:solidFill>
                                <a:srgbClr val="99CCFF"/>
                              </a:solidFill>
                              <a:ln w="9525">
                                <a:solidFill>
                                  <a:srgbClr val="000000"/>
                                </a:solidFill>
                                <a:round/>
                                <a:headEnd/>
                                <a:tailEnd/>
                              </a:ln>
                            </wps:spPr>
                            <wps:txbx>
                              <w:txbxContent>
                                <w:p w14:paraId="2B33B516" w14:textId="77777777" w:rsidR="00A43135" w:rsidRDefault="00A43135" w:rsidP="00A43135">
                                  <w:pPr>
                                    <w:jc w:val="center"/>
                                    <w:rPr>
                                      <w:b/>
                                    </w:rPr>
                                  </w:pPr>
                                  <w:r w:rsidRPr="00DD36B9">
                                    <w:rPr>
                                      <w:b/>
                                      <w:sz w:val="24"/>
                                      <w:szCs w:val="24"/>
                                    </w:rPr>
                                    <w:t>Booking</w:t>
                                  </w:r>
                                </w:p>
                                <w:p w14:paraId="79B6DBBD" w14:textId="77777777" w:rsidR="00A43135" w:rsidRDefault="00A43135" w:rsidP="00A43135">
                                  <w:pPr>
                                    <w:rPr>
                                      <w:b/>
                                    </w:rPr>
                                  </w:pPr>
                                </w:p>
                              </w:txbxContent>
                            </wps:txbx>
                            <wps:bodyPr rot="0" vert="horz" wrap="square" lIns="91440" tIns="45720" rIns="91440" bIns="45720" anchor="t" anchorCtr="0" upright="1">
                              <a:noAutofit/>
                            </wps:bodyPr>
                          </wps:wsp>
                          <wps:wsp>
                            <wps:cNvPr id="211" name="Oval 263"/>
                            <wps:cNvSpPr>
                              <a:spLocks noChangeArrowheads="1"/>
                            </wps:cNvSpPr>
                            <wps:spPr bwMode="auto">
                              <a:xfrm>
                                <a:off x="4695" y="10303"/>
                                <a:ext cx="2160" cy="720"/>
                              </a:xfrm>
                              <a:prstGeom prst="ellipse">
                                <a:avLst/>
                              </a:prstGeom>
                              <a:solidFill>
                                <a:srgbClr val="99CCFF"/>
                              </a:solidFill>
                              <a:ln w="9525">
                                <a:solidFill>
                                  <a:srgbClr val="000000"/>
                                </a:solidFill>
                                <a:round/>
                                <a:headEnd/>
                                <a:tailEnd/>
                              </a:ln>
                            </wps:spPr>
                            <wps:txbx>
                              <w:txbxContent>
                                <w:p w14:paraId="7718DE30" w14:textId="77777777" w:rsidR="00A43135" w:rsidRPr="00DD36B9" w:rsidRDefault="00A43135" w:rsidP="00A43135">
                                  <w:pPr>
                                    <w:jc w:val="center"/>
                                    <w:rPr>
                                      <w:b/>
                                      <w:sz w:val="24"/>
                                      <w:szCs w:val="24"/>
                                    </w:rPr>
                                  </w:pPr>
                                  <w:r w:rsidRPr="00DD36B9">
                                    <w:rPr>
                                      <w:b/>
                                      <w:sz w:val="24"/>
                                      <w:szCs w:val="24"/>
                                    </w:rPr>
                                    <w:t>Cancel</w:t>
                                  </w:r>
                                </w:p>
                                <w:p w14:paraId="1010D372" w14:textId="77777777" w:rsidR="00A43135" w:rsidRDefault="00A43135" w:rsidP="00A43135">
                                  <w:pPr>
                                    <w:rPr>
                                      <w:b/>
                                    </w:rPr>
                                  </w:pPr>
                                </w:p>
                              </w:txbxContent>
                            </wps:txbx>
                            <wps:bodyPr rot="0" vert="horz" wrap="square" lIns="91440" tIns="45720" rIns="91440" bIns="45720" anchor="t" anchorCtr="0" upright="1">
                              <a:noAutofit/>
                            </wps:bodyPr>
                          </wps:wsp>
                          <wps:wsp>
                            <wps:cNvPr id="212" name="Oval 264"/>
                            <wps:cNvSpPr>
                              <a:spLocks noChangeArrowheads="1"/>
                            </wps:cNvSpPr>
                            <wps:spPr bwMode="auto">
                              <a:xfrm>
                                <a:off x="4875" y="11203"/>
                                <a:ext cx="1980" cy="540"/>
                              </a:xfrm>
                              <a:prstGeom prst="ellipse">
                                <a:avLst/>
                              </a:prstGeom>
                              <a:solidFill>
                                <a:srgbClr val="99CCFF"/>
                              </a:solidFill>
                              <a:ln w="9525">
                                <a:solidFill>
                                  <a:srgbClr val="000000"/>
                                </a:solidFill>
                                <a:round/>
                                <a:headEnd/>
                                <a:tailEnd/>
                              </a:ln>
                            </wps:spPr>
                            <wps:txbx>
                              <w:txbxContent>
                                <w:p w14:paraId="708C8791" w14:textId="77777777" w:rsidR="00A43135" w:rsidRPr="00DD36B9" w:rsidRDefault="00A43135" w:rsidP="00A43135">
                                  <w:pPr>
                                    <w:jc w:val="center"/>
                                    <w:rPr>
                                      <w:b/>
                                      <w:sz w:val="24"/>
                                      <w:szCs w:val="24"/>
                                    </w:rPr>
                                  </w:pPr>
                                  <w:r w:rsidRPr="00DD36B9">
                                    <w:rPr>
                                      <w:b/>
                                      <w:sz w:val="24"/>
                                      <w:szCs w:val="24"/>
                                    </w:rPr>
                                    <w:t>Search</w:t>
                                  </w:r>
                                </w:p>
                                <w:p w14:paraId="5A39A6A2" w14:textId="77777777" w:rsidR="00A43135" w:rsidRDefault="00A43135" w:rsidP="00A43135">
                                  <w:pPr>
                                    <w:rPr>
                                      <w:b/>
                                    </w:rPr>
                                  </w:pPr>
                                </w:p>
                              </w:txbxContent>
                            </wps:txbx>
                            <wps:bodyPr rot="0" vert="horz" wrap="square" lIns="91440" tIns="45720" rIns="91440" bIns="45720" anchor="t" anchorCtr="0" upright="1">
                              <a:noAutofit/>
                            </wps:bodyPr>
                          </wps:wsp>
                        </wpg:grpSp>
                        <wps:wsp>
                          <wps:cNvPr id="213" name="Oval 265"/>
                          <wps:cNvSpPr>
                            <a:spLocks noChangeArrowheads="1"/>
                          </wps:cNvSpPr>
                          <wps:spPr bwMode="auto">
                            <a:xfrm>
                              <a:off x="5220" y="9008"/>
                              <a:ext cx="1980" cy="647"/>
                            </a:xfrm>
                            <a:prstGeom prst="ellipse">
                              <a:avLst/>
                            </a:prstGeom>
                            <a:solidFill>
                              <a:srgbClr val="92CDDC"/>
                            </a:solidFill>
                            <a:ln w="9525">
                              <a:solidFill>
                                <a:srgbClr val="000000"/>
                              </a:solidFill>
                              <a:round/>
                              <a:headEnd/>
                              <a:tailEnd/>
                            </a:ln>
                          </wps:spPr>
                          <wps:bodyPr rot="0" vert="horz" wrap="square" lIns="91440" tIns="45720" rIns="91440" bIns="45720" anchor="t" anchorCtr="0" upright="1">
                            <a:noAutofit/>
                          </wps:bodyPr>
                        </wps:wsp>
                        <wps:wsp>
                          <wps:cNvPr id="214" name="Text Box 266"/>
                          <wps:cNvSpPr txBox="1">
                            <a:spLocks noChangeArrowheads="1"/>
                          </wps:cNvSpPr>
                          <wps:spPr bwMode="auto">
                            <a:xfrm>
                              <a:off x="5521" y="9105"/>
                              <a:ext cx="1462"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A707C" w14:textId="77777777" w:rsidR="00A43135" w:rsidRPr="00DD36B9" w:rsidRDefault="00A43135" w:rsidP="00A43135">
                                <w:pPr>
                                  <w:rPr>
                                    <w:b/>
                                    <w:sz w:val="24"/>
                                    <w:szCs w:val="24"/>
                                  </w:rPr>
                                </w:pPr>
                                <w:r w:rsidRPr="00DD36B9">
                                  <w:rPr>
                                    <w:b/>
                                    <w:sz w:val="24"/>
                                    <w:szCs w:val="24"/>
                                  </w:rPr>
                                  <w:t xml:space="preserve">    Feedback</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7081E3" id="Group 238" o:spid="_x0000_s1059" style="position:absolute;margin-left:-29.8pt;margin-top:-11.7pt;width:445.1pt;height:222.95pt;z-index:251663872" coordorigin="2160,6765" coordsize="8280,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">
                <v:group id="Group 239" o:spid="_x0000_s1060" style="position:absolute;left:2160;top:6945;width:1080;height:2160" coordorigin="2160,6945"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oval id="Oval 240" o:spid="_x0000_s1061" style="position:absolute;left:2340;top:694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" fillcolor="#9cf"/>
                  <v:line id="Line 241" o:spid="_x0000_s1062" style="position:absolute;visibility:visible;mso-wrap-style:square" from="2700,7485" to="2700,8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VaxwAAANwAAAAPAAAAZHJzL2Rvd25yZXYueG1sRI9Ba8JA&#10;FITvgv9heUJvummL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BxMBVrHAAAA3AAA&#10;AA8AAAAAAAAAAAAAAAAABwIAAGRycy9kb3ducmV2LnhtbFBLBQYAAAAAAwADALcAAAD7AgAAAAA=&#10;"/>
                  <v:line id="Line 242" o:spid="_x0000_s1063" style="position:absolute;flip:x;visibility:visible;mso-wrap-style:square" from="2160,7665" to="2700,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"/>
                  <v:line id="Line 243" o:spid="_x0000_s1064" style="position:absolute;visibility:visible;mso-wrap-style:square" from="2700,7665" to="3240,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5+BxwAAANwAAAAPAAAAZHJzL2Rvd25yZXYueG1sRI9Ba8JA&#10;FITvBf/D8gRvdZNKg6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Gfjn4HHAAAA3AAA&#10;AA8AAAAAAAAAAAAAAAAABwIAAGRycy9kb3ducmV2LnhtbFBLBQYAAAAAAwADALcAAAD7AgAAAAA=&#10;"/>
                  <v:line id="Line 244" o:spid="_x0000_s1065" style="position:absolute;flip:x;visibility:visible;mso-wrap-style:square" from="2160,8565" to="2700,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"/>
                  <v:line id="Line 245" o:spid="_x0000_s1066" style="position:absolute;visibility:visible;mso-wrap-style:square" from="2700,8565" to="3240,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group>
                <v:group id="Group 246" o:spid="_x0000_s1067" style="position:absolute;left:9360;top:6765;width:1080;height:2160" coordorigin="9360,6765" coordsize="10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oval id="Oval 247" o:spid="_x0000_s1068" style="position:absolute;left:9540;top:676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" fillcolor="#9cf"/>
                  <v:line id="Line 248" o:spid="_x0000_s1069" style="position:absolute;visibility:visible;mso-wrap-style:square" from="9900,7305" to="9900,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Line 249" o:spid="_x0000_s1070" style="position:absolute;visibility:visible;mso-wrap-style:square" from="9900,7485" to="1044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250" o:spid="_x0000_s1071" style="position:absolute;flip:x;visibility:visible;mso-wrap-style:square" from="9360,7485" to="990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gg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608oxMoFe/AAAA//8DAFBLAQItABQABgAIAAAAIQDb4fbL7gAAAIUBAAATAAAAAAAA&#10;AAAAAAAAAAAAAABbQ29udGVudF9UeXBlc10ueG1sUEsBAi0AFAAGAAgAAAAhAFr0LFu/AAAAFQEA&#10;AAsAAAAAAAAAAAAAAAAAHwEAAF9yZWxzLy5yZWxzUEsBAi0AFAAGAAgAAAAhAFmhGCDHAAAA3AAA&#10;AA8AAAAAAAAAAAAAAAAABwIAAGRycy9kb3ducmV2LnhtbFBLBQYAAAAAAwADALcAAAD7AgAAAAA=&#10;"/>
                  <v:line id="Line 251" o:spid="_x0000_s1072" style="position:absolute;flip:x;visibility:visible;mso-wrap-style:square" from="9360,8385" to="9900,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"/>
                  <v:line id="Line 252" o:spid="_x0000_s1073" style="position:absolute;visibility:visible;mso-wrap-style:square" from="9900,8385" to="10440,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group>
                <v:line id="Line 253" o:spid="_x0000_s1074" style="position:absolute;visibility:visible;mso-wrap-style:square" from="3420,7290" to="4860,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">
                  <v:stroke endarrow="block"/>
                </v:line>
                <v:line id="Line 254" o:spid="_x0000_s1075" style="position:absolute;visibility:visible;mso-wrap-style:square" from="3240,8550" to="4860,8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">
                  <v:stroke endarrow="block"/>
                </v:line>
                <v:line id="Line 255" o:spid="_x0000_s1076" style="position:absolute;flip:y;visibility:visible;mso-wrap-style:square" from="7527,7142" to="9327,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">
                  <v:stroke endarrow="block"/>
                </v:line>
                <v:line id="Line 256" o:spid="_x0000_s1077" style="position:absolute;flip:y;visibility:visible;mso-wrap-style:square" from="7380,8010" to="9000,8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">
                  <v:stroke endarrow="block"/>
                </v:line>
                <v:line id="Line 257" o:spid="_x0000_s1078" style="position:absolute;flip:y;visibility:visible;mso-wrap-style:square" from="7560,7470" to="936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">
                  <v:stroke endarrow="block"/>
                </v:line>
                <v:line id="Line 258" o:spid="_x0000_s1079" style="position:absolute;visibility:visible;mso-wrap-style:square" from="3600,8010" to="4860,8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">
                  <v:stroke endarrow="block"/>
                </v:line>
                <v:group id="Group 259" o:spid="_x0000_s1080" style="position:absolute;left:4860;top:6765;width:3240;height:2942" coordorigin="4500,6765" coordsize="3240,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60" o:spid="_x0000_s1081" style="position:absolute;left:4500;top:6765;width:3240;height:2942" coordorigin="4155,9238" coordsize="324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61" o:spid="_x0000_s1082" style="position:absolute;left:4155;top:9238;width:324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" fillcolor="#9cf"/>
                    <v:oval id="Oval 262" o:spid="_x0000_s1083" style="position:absolute;left:4695;top:940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" fillcolor="#9cf">
                      <v:textbox>
                        <w:txbxContent>
                          <w:p w14:paraId="2B33B516" w14:textId="77777777" w:rsidR="00A43135" w:rsidRDefault="00A43135" w:rsidP="00A43135">
                            <w:pPr>
                              <w:jc w:val="center"/>
                              <w:rPr>
                                <w:b/>
                              </w:rPr>
                            </w:pPr>
                            <w:r w:rsidRPr="00DD36B9">
                              <w:rPr>
                                <w:b/>
                                <w:sz w:val="24"/>
                                <w:szCs w:val="24"/>
                              </w:rPr>
                              <w:t>Booking</w:t>
                            </w:r>
                          </w:p>
                          <w:p w14:paraId="79B6DBBD" w14:textId="77777777" w:rsidR="00A43135" w:rsidRDefault="00A43135" w:rsidP="00A43135">
                            <w:pPr>
                              <w:rPr>
                                <w:b/>
                              </w:rPr>
                            </w:pPr>
                          </w:p>
                        </w:txbxContent>
                      </v:textbox>
                    </v:oval>
                    <v:oval id="Oval 263" o:spid="_x0000_s1084" style="position:absolute;left:4695;top:1030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" fillcolor="#9cf">
                      <v:textbox>
                        <w:txbxContent>
                          <w:p w14:paraId="7718DE30" w14:textId="77777777" w:rsidR="00A43135" w:rsidRPr="00DD36B9" w:rsidRDefault="00A43135" w:rsidP="00A43135">
                            <w:pPr>
                              <w:jc w:val="center"/>
                              <w:rPr>
                                <w:b/>
                                <w:sz w:val="24"/>
                                <w:szCs w:val="24"/>
                              </w:rPr>
                            </w:pPr>
                            <w:r w:rsidRPr="00DD36B9">
                              <w:rPr>
                                <w:b/>
                                <w:sz w:val="24"/>
                                <w:szCs w:val="24"/>
                              </w:rPr>
                              <w:t>Cancel</w:t>
                            </w:r>
                          </w:p>
                          <w:p w14:paraId="1010D372" w14:textId="77777777" w:rsidR="00A43135" w:rsidRDefault="00A43135" w:rsidP="00A43135">
                            <w:pPr>
                              <w:rPr>
                                <w:b/>
                              </w:rPr>
                            </w:pPr>
                          </w:p>
                        </w:txbxContent>
                      </v:textbox>
                    </v:oval>
                    <v:oval id="Oval 264" o:spid="_x0000_s1085" style="position:absolute;left:4875;top:11203;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" fillcolor="#9cf">
                      <v:textbox>
                        <w:txbxContent>
                          <w:p w14:paraId="708C8791" w14:textId="77777777" w:rsidR="00A43135" w:rsidRPr="00DD36B9" w:rsidRDefault="00A43135" w:rsidP="00A43135">
                            <w:pPr>
                              <w:jc w:val="center"/>
                              <w:rPr>
                                <w:b/>
                                <w:sz w:val="24"/>
                                <w:szCs w:val="24"/>
                              </w:rPr>
                            </w:pPr>
                            <w:r w:rsidRPr="00DD36B9">
                              <w:rPr>
                                <w:b/>
                                <w:sz w:val="24"/>
                                <w:szCs w:val="24"/>
                              </w:rPr>
                              <w:t>Search</w:t>
                            </w:r>
                          </w:p>
                          <w:p w14:paraId="5A39A6A2" w14:textId="77777777" w:rsidR="00A43135" w:rsidRDefault="00A43135" w:rsidP="00A43135">
                            <w:pPr>
                              <w:rPr>
                                <w:b/>
                              </w:rPr>
                            </w:pPr>
                          </w:p>
                        </w:txbxContent>
                      </v:textbox>
                    </v:oval>
                  </v:group>
                  <v:oval id="Oval 265" o:spid="_x0000_s1086" style="position:absolute;left:5220;top:9008;width:1980;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" fillcolor="#92cddc"/>
                  <v:shape id="Text Box 266" o:spid="_x0000_s1087" type="#_x0000_t202" style="position:absolute;left:5521;top:9105;width:1462;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70BA707C" w14:textId="77777777" w:rsidR="00A43135" w:rsidRPr="00DD36B9" w:rsidRDefault="00A43135" w:rsidP="00A43135">
                          <w:pPr>
                            <w:rPr>
                              <w:b/>
                              <w:sz w:val="24"/>
                              <w:szCs w:val="24"/>
                            </w:rPr>
                          </w:pPr>
                          <w:r w:rsidRPr="00DD36B9">
                            <w:rPr>
                              <w:b/>
                              <w:sz w:val="24"/>
                              <w:szCs w:val="24"/>
                            </w:rPr>
                            <w:t xml:space="preserve">    Feedback</w:t>
                          </w:r>
                        </w:p>
                      </w:txbxContent>
                    </v:textbox>
                  </v:shape>
                </v:group>
              </v:group>
            </w:pict>
          </mc:Fallback>
        </mc:AlternateContent>
      </w:r>
      <w:r w:rsidR="001B7A0F">
        <w:rPr>
          <w:sz w:val="48"/>
          <w:szCs w:val="48"/>
        </w:rPr>
        <w:tab/>
      </w:r>
    </w:p>
    <w:p w14:paraId="5FDC381A" w14:textId="1E6117E3" w:rsidR="00A43135" w:rsidRPr="00A43135" w:rsidRDefault="00A43135" w:rsidP="00A43135">
      <w:pPr>
        <w:rPr>
          <w:sz w:val="48"/>
          <w:szCs w:val="48"/>
        </w:rPr>
      </w:pPr>
    </w:p>
    <w:p w14:paraId="0DDE332A" w14:textId="205D819D" w:rsidR="00A43135" w:rsidRPr="00A43135" w:rsidRDefault="00A43135" w:rsidP="00A43135">
      <w:pPr>
        <w:rPr>
          <w:sz w:val="48"/>
          <w:szCs w:val="48"/>
        </w:rPr>
      </w:pPr>
    </w:p>
    <w:p w14:paraId="3E423615" w14:textId="0D219980" w:rsidR="00A43135" w:rsidRPr="00A43135" w:rsidRDefault="00A43135" w:rsidP="00A43135">
      <w:pPr>
        <w:rPr>
          <w:sz w:val="48"/>
          <w:szCs w:val="48"/>
        </w:rPr>
      </w:pPr>
    </w:p>
    <w:p w14:paraId="5D0A7D1E" w14:textId="766EDBE2" w:rsidR="00A43135" w:rsidRPr="00A43135" w:rsidRDefault="00A43135" w:rsidP="00A43135">
      <w:pPr>
        <w:rPr>
          <w:sz w:val="48"/>
          <w:szCs w:val="48"/>
        </w:rPr>
      </w:pPr>
    </w:p>
    <w:p w14:paraId="3785E2EE" w14:textId="12C1BB0A" w:rsidR="00A43135" w:rsidRDefault="00A43135" w:rsidP="00A43135">
      <w:pPr>
        <w:rPr>
          <w:sz w:val="48"/>
          <w:szCs w:val="48"/>
        </w:rPr>
      </w:pPr>
    </w:p>
    <w:p w14:paraId="2D313238" w14:textId="440928E8" w:rsidR="00A43135" w:rsidRPr="00DD36B9" w:rsidRDefault="00DD36B9" w:rsidP="00A43135">
      <w:pPr>
        <w:ind w:right="-621" w:hanging="567"/>
        <w:rPr>
          <w:b/>
          <w:bCs/>
          <w:sz w:val="24"/>
          <w:szCs w:val="24"/>
        </w:rPr>
      </w:pPr>
      <w:r>
        <w:rPr>
          <w:b/>
          <w:bCs/>
          <w:sz w:val="24"/>
          <w:szCs w:val="24"/>
        </w:rPr>
        <w:t xml:space="preserve">   </w:t>
      </w:r>
      <w:r w:rsidR="00A43135" w:rsidRPr="00DD36B9">
        <w:rPr>
          <w:b/>
          <w:bCs/>
          <w:sz w:val="24"/>
          <w:szCs w:val="24"/>
        </w:rPr>
        <w:t>USER</w:t>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r>
      <w:r w:rsidR="00A43135" w:rsidRPr="00DD36B9">
        <w:rPr>
          <w:b/>
          <w:bCs/>
          <w:sz w:val="24"/>
          <w:szCs w:val="24"/>
        </w:rPr>
        <w:tab/>
        <w:t xml:space="preserve">     </w:t>
      </w:r>
      <w:r>
        <w:rPr>
          <w:b/>
          <w:bCs/>
          <w:sz w:val="24"/>
          <w:szCs w:val="24"/>
        </w:rPr>
        <w:t xml:space="preserve">       </w:t>
      </w:r>
      <w:r w:rsidR="00A43135" w:rsidRPr="00DD36B9">
        <w:rPr>
          <w:b/>
          <w:bCs/>
          <w:sz w:val="24"/>
          <w:szCs w:val="24"/>
        </w:rPr>
        <w:t>SYSTEM</w:t>
      </w:r>
    </w:p>
    <w:p w14:paraId="3A57A387" w14:textId="4F2950FA" w:rsidR="00A43135" w:rsidRPr="00A43135" w:rsidRDefault="00A43135" w:rsidP="00A43135">
      <w:pPr>
        <w:rPr>
          <w:sz w:val="48"/>
          <w:szCs w:val="48"/>
        </w:rPr>
      </w:pPr>
    </w:p>
    <w:p w14:paraId="7F1465FA" w14:textId="4C991BE2" w:rsidR="00A43135" w:rsidRPr="00A43135" w:rsidRDefault="00A43135" w:rsidP="00A43135">
      <w:pPr>
        <w:rPr>
          <w:sz w:val="48"/>
          <w:szCs w:val="48"/>
        </w:rPr>
      </w:pPr>
    </w:p>
    <w:p w14:paraId="28CF94E1" w14:textId="3E8F452B" w:rsidR="00A43135" w:rsidRDefault="00A43135" w:rsidP="00A43135">
      <w:pPr>
        <w:rPr>
          <w:sz w:val="48"/>
          <w:szCs w:val="48"/>
        </w:rPr>
      </w:pPr>
    </w:p>
    <w:p w14:paraId="0B5FE0C8" w14:textId="1932B34B" w:rsidR="00A43135" w:rsidRPr="00DD36B9" w:rsidRDefault="00A43135" w:rsidP="00A43135">
      <w:pPr>
        <w:tabs>
          <w:tab w:val="left" w:pos="4254"/>
        </w:tabs>
        <w:spacing w:after="280" w:line="360" w:lineRule="auto"/>
        <w:ind w:right="705"/>
        <w:jc w:val="center"/>
        <w:rPr>
          <w:rFonts w:eastAsia="TimesNewRoman"/>
          <w:b/>
          <w:bCs/>
          <w:sz w:val="24"/>
          <w:szCs w:val="24"/>
          <w:u w:val="single"/>
        </w:rPr>
      </w:pPr>
      <w:r w:rsidRPr="00DD36B9">
        <w:rPr>
          <w:rFonts w:eastAsia="TimesNewRoman"/>
          <w:b/>
          <w:bCs/>
          <w:sz w:val="24"/>
          <w:szCs w:val="24"/>
          <w:u w:val="single"/>
        </w:rPr>
        <w:t>Fig 2: Use Case Diagram between USER   and   SYSTEM</w:t>
      </w:r>
    </w:p>
    <w:p w14:paraId="195D5CC3" w14:textId="6A55F0E5" w:rsidR="00A43135" w:rsidRDefault="00A43135" w:rsidP="00A43135">
      <w:pPr>
        <w:rPr>
          <w:sz w:val="48"/>
          <w:szCs w:val="48"/>
        </w:rPr>
      </w:pPr>
    </w:p>
    <w:p w14:paraId="72C24473" w14:textId="77777777" w:rsidR="004F6CCA" w:rsidRDefault="004F6CCA" w:rsidP="00A43135">
      <w:pPr>
        <w:rPr>
          <w:b/>
          <w:bCs/>
          <w:sz w:val="24"/>
          <w:szCs w:val="24"/>
          <w:u w:val="single"/>
        </w:rPr>
      </w:pPr>
    </w:p>
    <w:p w14:paraId="31E821BF" w14:textId="77777777" w:rsidR="004F6CCA" w:rsidRDefault="004F6CCA" w:rsidP="00A43135">
      <w:pPr>
        <w:rPr>
          <w:b/>
          <w:bCs/>
          <w:sz w:val="24"/>
          <w:szCs w:val="24"/>
          <w:u w:val="single"/>
        </w:rPr>
      </w:pPr>
    </w:p>
    <w:p w14:paraId="03C278B1" w14:textId="21C8DD8D" w:rsidR="00640D7B" w:rsidRDefault="00472FC1" w:rsidP="00A43135">
      <w:pPr>
        <w:rPr>
          <w:b/>
          <w:bCs/>
          <w:sz w:val="24"/>
          <w:szCs w:val="24"/>
          <w:u w:val="single"/>
        </w:rPr>
      </w:pPr>
      <w:r w:rsidRPr="00472FC1">
        <w:rPr>
          <w:b/>
          <w:bCs/>
          <w:sz w:val="24"/>
          <w:szCs w:val="24"/>
          <w:u w:val="single"/>
        </w:rPr>
        <w:t>5.2 Sequence Diagram:</w:t>
      </w:r>
    </w:p>
    <w:p w14:paraId="4106BE74" w14:textId="3AC53E16" w:rsidR="00472FC1" w:rsidRDefault="00472FC1" w:rsidP="00A43135">
      <w:pPr>
        <w:rPr>
          <w:b/>
          <w:bCs/>
          <w:sz w:val="24"/>
          <w:szCs w:val="24"/>
          <w:u w:val="single"/>
        </w:rPr>
      </w:pPr>
    </w:p>
    <w:p w14:paraId="2F251A80" w14:textId="1FCAA289" w:rsidR="00472FC1" w:rsidRPr="00472FC1" w:rsidRDefault="00472FC1" w:rsidP="00A4464D">
      <w:pPr>
        <w:widowControl/>
        <w:shd w:val="clear" w:color="auto" w:fill="FFFFFF"/>
        <w:autoSpaceDE/>
        <w:autoSpaceDN/>
        <w:spacing w:line="360" w:lineRule="auto"/>
        <w:jc w:val="both"/>
        <w:textAlignment w:val="baseline"/>
        <w:rPr>
          <w:color w:val="161616"/>
          <w:spacing w:val="2"/>
          <w:sz w:val="24"/>
          <w:szCs w:val="24"/>
          <w:lang w:val="en-IN" w:eastAsia="en-IN"/>
        </w:rPr>
      </w:pPr>
      <w:r w:rsidRPr="00472FC1">
        <w:rPr>
          <w:color w:val="161616"/>
          <w:spacing w:val="2"/>
          <w:sz w:val="24"/>
          <w:szCs w:val="24"/>
          <w:bdr w:val="none" w:sz="0" w:space="0" w:color="auto" w:frame="1"/>
          <w:lang w:val="en-IN" w:eastAsia="en-IN"/>
        </w:rPr>
        <w:t>A sequence diagram is a Unified Modelling Language (UML) diagram that illustrates the sequence of messages between</w:t>
      </w:r>
      <w:r w:rsidRPr="00472FC1">
        <w:rPr>
          <w:color w:val="161616"/>
          <w:spacing w:val="2"/>
          <w:sz w:val="24"/>
          <w:szCs w:val="24"/>
          <w:lang w:val="en-IN" w:eastAsia="en-IN"/>
        </w:rPr>
        <w:t> objects </w:t>
      </w:r>
      <w:bookmarkStart w:id="2" w:name="introend"/>
      <w:bookmarkEnd w:id="2"/>
      <w:r w:rsidRPr="00472FC1">
        <w:rPr>
          <w:color w:val="161616"/>
          <w:spacing w:val="2"/>
          <w:sz w:val="24"/>
          <w:szCs w:val="24"/>
          <w:bdr w:val="none" w:sz="0" w:space="0" w:color="auto" w:frame="1"/>
          <w:lang w:val="en-IN" w:eastAsia="en-IN"/>
        </w:rPr>
        <w:t>in an interaction. </w:t>
      </w:r>
      <w:bookmarkStart w:id="3" w:name="intro2"/>
      <w:bookmarkEnd w:id="3"/>
      <w:r w:rsidRPr="00472FC1">
        <w:rPr>
          <w:color w:val="161616"/>
          <w:spacing w:val="2"/>
          <w:sz w:val="24"/>
          <w:szCs w:val="24"/>
          <w:bdr w:val="none" w:sz="0" w:space="0" w:color="auto" w:frame="1"/>
          <w:lang w:val="en-IN" w:eastAsia="en-IN"/>
        </w:rPr>
        <w:t>A sequence diagram consists of a group of</w:t>
      </w:r>
      <w:r w:rsidRPr="00472FC1">
        <w:rPr>
          <w:color w:val="161616"/>
          <w:spacing w:val="2"/>
          <w:sz w:val="24"/>
          <w:szCs w:val="24"/>
          <w:lang w:val="en-IN" w:eastAsia="en-IN"/>
        </w:rPr>
        <w:t> objects </w:t>
      </w:r>
      <w:bookmarkStart w:id="4" w:name="intro2end"/>
      <w:bookmarkEnd w:id="4"/>
      <w:r w:rsidRPr="00472FC1">
        <w:rPr>
          <w:color w:val="161616"/>
          <w:spacing w:val="2"/>
          <w:sz w:val="24"/>
          <w:szCs w:val="24"/>
          <w:bdr w:val="none" w:sz="0" w:space="0" w:color="auto" w:frame="1"/>
          <w:lang w:val="en-IN" w:eastAsia="en-IN"/>
        </w:rPr>
        <w:t>that are represented by lifelines, and the messages that they exchange over time during the interaction.</w:t>
      </w:r>
    </w:p>
    <w:p w14:paraId="3D76723F" w14:textId="4224F9C7" w:rsidR="00472FC1" w:rsidRDefault="00472FC1" w:rsidP="00A4464D">
      <w:pPr>
        <w:widowControl/>
        <w:shd w:val="clear" w:color="auto" w:fill="FFFFFF"/>
        <w:autoSpaceDE/>
        <w:autoSpaceDN/>
        <w:spacing w:before="100" w:beforeAutospacing="1" w:after="100" w:afterAutospacing="1" w:line="360" w:lineRule="auto"/>
        <w:jc w:val="both"/>
        <w:textAlignment w:val="baseline"/>
        <w:rPr>
          <w:color w:val="161616"/>
          <w:sz w:val="24"/>
          <w:szCs w:val="24"/>
          <w:lang w:val="en-IN" w:eastAsia="en-IN"/>
        </w:rPr>
      </w:pPr>
      <w:r w:rsidRPr="00472FC1">
        <w:rPr>
          <w:color w:val="161616"/>
          <w:sz w:val="24"/>
          <w:szCs w:val="24"/>
          <w:lang w:val="en-IN" w:eastAsia="en-IN"/>
        </w:rPr>
        <w:t>A sequence diagram shows the sequence of messages passed between objects. Sequence diagrams can also show the control structures between objects. For example, lifelines in a sequence diagram for a banking scenario can represent a customer, bank teller, or bank manager. The communication between the customer, teller, and manager is represented by messages passed between them. The sequence diagram shows the objects and the messages between the objects.</w:t>
      </w:r>
    </w:p>
    <w:p w14:paraId="1F8F257B" w14:textId="573CEBEC" w:rsidR="004F6CCA" w:rsidRPr="00472FC1" w:rsidRDefault="004F6CCA" w:rsidP="00A4464D">
      <w:pPr>
        <w:widowControl/>
        <w:shd w:val="clear" w:color="auto" w:fill="FFFFFF"/>
        <w:autoSpaceDE/>
        <w:autoSpaceDN/>
        <w:spacing w:before="100" w:beforeAutospacing="1" w:after="100" w:afterAutospacing="1" w:line="360" w:lineRule="auto"/>
        <w:jc w:val="both"/>
        <w:textAlignment w:val="baseline"/>
        <w:rPr>
          <w:color w:val="161616"/>
          <w:sz w:val="24"/>
          <w:szCs w:val="24"/>
          <w:lang w:val="en-IN" w:eastAsia="en-IN"/>
        </w:rPr>
      </w:pPr>
      <w:r w:rsidRPr="004F6CCA">
        <w:rPr>
          <w:color w:val="161616"/>
          <w:sz w:val="24"/>
          <w:szCs w:val="24"/>
          <w:lang w:val="en-IN" w:eastAsia="en-IN"/>
        </w:rPr>
        <w:lastRenderedPageBreak/>
        <w:t>A sequence diagram or system sequence diagram (SSD) shows process interactions arranged in time sequence in the field of software engineering. It depicts the processes involved and the sequence of messages exchanged between the processes needed to carry out the functionality. Sequence diagrams are typically associated with use case realizations in the 4+1 architectural view model of the system under development. Sequence diagrams are sometimes called event diagrams or event scenarios.</w:t>
      </w:r>
    </w:p>
    <w:p w14:paraId="3BEB9295" w14:textId="77777777" w:rsidR="00472FC1" w:rsidRPr="00472FC1" w:rsidRDefault="00472FC1" w:rsidP="00A43135">
      <w:pPr>
        <w:rPr>
          <w:b/>
          <w:bCs/>
          <w:sz w:val="24"/>
          <w:szCs w:val="24"/>
          <w:u w:val="single"/>
        </w:rPr>
      </w:pPr>
    </w:p>
    <w:p w14:paraId="61CC28A0" w14:textId="703F6241" w:rsidR="00640D7B" w:rsidRDefault="00640D7B" w:rsidP="00A43135">
      <w:pPr>
        <w:rPr>
          <w:sz w:val="48"/>
          <w:szCs w:val="48"/>
        </w:rPr>
      </w:pPr>
    </w:p>
    <w:p w14:paraId="5FB6B51F" w14:textId="356B2581" w:rsidR="00640D7B" w:rsidRPr="008E00CC" w:rsidRDefault="00E32793" w:rsidP="008E00CC">
      <w:pPr>
        <w:ind w:hanging="993"/>
        <w:jc w:val="center"/>
      </w:pPr>
      <w:r>
        <w:rPr>
          <w:noProof/>
        </w:rPr>
        <mc:AlternateContent>
          <mc:Choice Requires="wpc">
            <w:drawing>
              <wp:inline distT="0" distB="0" distL="0" distR="0" wp14:anchorId="193E9C4B" wp14:editId="2CF560DD">
                <wp:extent cx="6362700" cy="4702175"/>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5" name="Rectangle 269"/>
                        <wps:cNvSpPr>
                          <a:spLocks noChangeArrowheads="1"/>
                        </wps:cNvSpPr>
                        <wps:spPr bwMode="auto">
                          <a:xfrm>
                            <a:off x="914291" y="244481"/>
                            <a:ext cx="1028577" cy="343014"/>
                          </a:xfrm>
                          <a:prstGeom prst="rect">
                            <a:avLst/>
                          </a:prstGeom>
                          <a:solidFill>
                            <a:srgbClr val="FFFFFF"/>
                          </a:solidFill>
                          <a:ln w="28575">
                            <a:solidFill>
                              <a:srgbClr val="000000"/>
                            </a:solidFill>
                            <a:miter lim="800000"/>
                            <a:headEnd/>
                            <a:tailEnd/>
                          </a:ln>
                        </wps:spPr>
                        <wps:txbx>
                          <w:txbxContent>
                            <w:p w14:paraId="6FC0D786" w14:textId="77777777" w:rsidR="00640D7B" w:rsidRPr="00F31800" w:rsidRDefault="00640D7B" w:rsidP="00640D7B">
                              <w:pPr>
                                <w:jc w:val="both"/>
                                <w:rPr>
                                  <w:b/>
                                  <w:sz w:val="24"/>
                                  <w:szCs w:val="24"/>
                                </w:rPr>
                              </w:pPr>
                              <w:r w:rsidRPr="00F31800">
                                <w:rPr>
                                  <w:b/>
                                  <w:sz w:val="24"/>
                                  <w:szCs w:val="24"/>
                                </w:rPr>
                                <w:t xml:space="preserve">    Login</w:t>
                              </w:r>
                            </w:p>
                            <w:p w14:paraId="54191DAC"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76" name="Rectangle 270"/>
                        <wps:cNvSpPr>
                          <a:spLocks noChangeArrowheads="1"/>
                        </wps:cNvSpPr>
                        <wps:spPr bwMode="auto">
                          <a:xfrm>
                            <a:off x="2628585" y="244481"/>
                            <a:ext cx="1142863" cy="343014"/>
                          </a:xfrm>
                          <a:prstGeom prst="rect">
                            <a:avLst/>
                          </a:prstGeom>
                          <a:solidFill>
                            <a:srgbClr val="FFFFFF"/>
                          </a:solidFill>
                          <a:ln w="28575">
                            <a:solidFill>
                              <a:srgbClr val="000000"/>
                            </a:solidFill>
                            <a:miter lim="800000"/>
                            <a:headEnd/>
                            <a:tailEnd/>
                          </a:ln>
                        </wps:spPr>
                        <wps:txbx>
                          <w:txbxContent>
                            <w:p w14:paraId="62944233" w14:textId="77777777" w:rsidR="00640D7B" w:rsidRPr="00F31800" w:rsidRDefault="00640D7B" w:rsidP="00640D7B">
                              <w:pPr>
                                <w:jc w:val="both"/>
                                <w:rPr>
                                  <w:b/>
                                  <w:sz w:val="24"/>
                                  <w:szCs w:val="24"/>
                                </w:rPr>
                              </w:pPr>
                              <w:r w:rsidRPr="00F31800">
                                <w:rPr>
                                  <w:b/>
                                  <w:sz w:val="24"/>
                                  <w:szCs w:val="24"/>
                                </w:rPr>
                                <w:t xml:space="preserve">   Application</w:t>
                              </w:r>
                            </w:p>
                            <w:p w14:paraId="6CBC7BE3"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78" name="Rectangle 271"/>
                        <wps:cNvSpPr>
                          <a:spLocks noChangeArrowheads="1"/>
                        </wps:cNvSpPr>
                        <wps:spPr bwMode="auto">
                          <a:xfrm>
                            <a:off x="4342880" y="244481"/>
                            <a:ext cx="1028577" cy="343014"/>
                          </a:xfrm>
                          <a:prstGeom prst="rect">
                            <a:avLst/>
                          </a:prstGeom>
                          <a:solidFill>
                            <a:srgbClr val="FFFFFF"/>
                          </a:solidFill>
                          <a:ln w="28575">
                            <a:solidFill>
                              <a:srgbClr val="000000"/>
                            </a:solidFill>
                            <a:miter lim="800000"/>
                            <a:headEnd/>
                            <a:tailEnd/>
                          </a:ln>
                        </wps:spPr>
                        <wps:txbx>
                          <w:txbxContent>
                            <w:p w14:paraId="15E999BF" w14:textId="77777777" w:rsidR="00640D7B" w:rsidRPr="00F31800" w:rsidRDefault="00640D7B" w:rsidP="00640D7B">
                              <w:pPr>
                                <w:jc w:val="both"/>
                                <w:rPr>
                                  <w:b/>
                                  <w:sz w:val="24"/>
                                  <w:szCs w:val="24"/>
                                </w:rPr>
                              </w:pPr>
                              <w:r w:rsidRPr="00F31800">
                                <w:rPr>
                                  <w:b/>
                                  <w:sz w:val="24"/>
                                  <w:szCs w:val="24"/>
                                </w:rPr>
                                <w:t xml:space="preserve">  Database</w:t>
                              </w:r>
                            </w:p>
                            <w:p w14:paraId="3DBBE59D"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79" name="Rectangle 272"/>
                        <wps:cNvSpPr>
                          <a:spLocks noChangeArrowheads="1"/>
                        </wps:cNvSpPr>
                        <wps:spPr bwMode="auto">
                          <a:xfrm>
                            <a:off x="1142863" y="701585"/>
                            <a:ext cx="342859" cy="2743368"/>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0" name="Rectangle 273"/>
                        <wps:cNvSpPr>
                          <a:spLocks noChangeArrowheads="1"/>
                        </wps:cNvSpPr>
                        <wps:spPr bwMode="auto">
                          <a:xfrm>
                            <a:off x="2971444" y="701585"/>
                            <a:ext cx="342859" cy="2743368"/>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1" name="Line 274"/>
                        <wps:cNvCnPr>
                          <a:cxnSpLocks noChangeShapeType="1"/>
                        </wps:cNvCnPr>
                        <wps:spPr bwMode="auto">
                          <a:xfrm>
                            <a:off x="4914311" y="701585"/>
                            <a:ext cx="762" cy="281967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2" name="Rectangle 275"/>
                        <wps:cNvSpPr>
                          <a:spLocks noChangeArrowheads="1"/>
                        </wps:cNvSpPr>
                        <wps:spPr bwMode="auto">
                          <a:xfrm>
                            <a:off x="4800025" y="1387612"/>
                            <a:ext cx="228573" cy="148614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4" name="Line 276"/>
                        <wps:cNvCnPr>
                          <a:cxnSpLocks noChangeShapeType="1"/>
                        </wps:cNvCnPr>
                        <wps:spPr bwMode="auto">
                          <a:xfrm>
                            <a:off x="457145" y="1044599"/>
                            <a:ext cx="685718" cy="74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277"/>
                        <wps:cNvCnPr>
                          <a:cxnSpLocks noChangeShapeType="1"/>
                        </wps:cNvCnPr>
                        <wps:spPr bwMode="auto">
                          <a:xfrm>
                            <a:off x="1485722" y="1615794"/>
                            <a:ext cx="1371436"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278"/>
                        <wps:cNvCnPr>
                          <a:cxnSpLocks noChangeShapeType="1"/>
                        </wps:cNvCnPr>
                        <wps:spPr bwMode="auto">
                          <a:xfrm>
                            <a:off x="3428589" y="1958807"/>
                            <a:ext cx="1257149"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Line 279"/>
                        <wps:cNvCnPr>
                          <a:cxnSpLocks noChangeShapeType="1"/>
                        </wps:cNvCnPr>
                        <wps:spPr bwMode="auto">
                          <a:xfrm>
                            <a:off x="3428589" y="2644835"/>
                            <a:ext cx="1257149" cy="0"/>
                          </a:xfrm>
                          <a:prstGeom prst="line">
                            <a:avLst/>
                          </a:prstGeom>
                          <a:noFill/>
                          <a:ln w="2857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88" name="Line 280"/>
                        <wps:cNvCnPr>
                          <a:cxnSpLocks noChangeShapeType="1"/>
                        </wps:cNvCnPr>
                        <wps:spPr bwMode="auto">
                          <a:xfrm>
                            <a:off x="1600008" y="2873757"/>
                            <a:ext cx="1257149" cy="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89" name="Line 281"/>
                        <wps:cNvCnPr>
                          <a:cxnSpLocks noChangeShapeType="1"/>
                        </wps:cNvCnPr>
                        <wps:spPr bwMode="auto">
                          <a:xfrm>
                            <a:off x="1485722" y="3033781"/>
                            <a:ext cx="34285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282"/>
                        <wps:cNvCnPr>
                          <a:cxnSpLocks noChangeShapeType="1"/>
                        </wps:cNvCnPr>
                        <wps:spPr bwMode="auto">
                          <a:xfrm>
                            <a:off x="1828581" y="2987848"/>
                            <a:ext cx="762" cy="3430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283"/>
                        <wps:cNvCnPr>
                          <a:cxnSpLocks noChangeShapeType="1"/>
                        </wps:cNvCnPr>
                        <wps:spPr bwMode="auto">
                          <a:xfrm flipH="1">
                            <a:off x="1600008" y="3330862"/>
                            <a:ext cx="2285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284"/>
                        <wps:cNvCnPr>
                          <a:cxnSpLocks noChangeShapeType="1"/>
                        </wps:cNvCnPr>
                        <wps:spPr bwMode="auto">
                          <a:xfrm flipH="1">
                            <a:off x="571432" y="2758925"/>
                            <a:ext cx="57143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285"/>
                        <wps:cNvCnPr>
                          <a:cxnSpLocks noChangeShapeType="1"/>
                        </wps:cNvCnPr>
                        <wps:spPr bwMode="auto">
                          <a:xfrm>
                            <a:off x="571432" y="2758925"/>
                            <a:ext cx="0" cy="4578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286"/>
                        <wps:cNvCnPr>
                          <a:cxnSpLocks noChangeShapeType="1"/>
                        </wps:cNvCnPr>
                        <wps:spPr bwMode="auto">
                          <a:xfrm>
                            <a:off x="571432" y="3216771"/>
                            <a:ext cx="45714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Rectangle 287"/>
                        <wps:cNvSpPr>
                          <a:spLocks noChangeArrowheads="1"/>
                        </wps:cNvSpPr>
                        <wps:spPr bwMode="auto">
                          <a:xfrm>
                            <a:off x="342859" y="587494"/>
                            <a:ext cx="685718" cy="4571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E59AC" w14:textId="7D264C0C" w:rsidR="00640D7B" w:rsidRPr="00F31800" w:rsidRDefault="00640D7B" w:rsidP="00DD36B9">
                              <w:pPr>
                                <w:rPr>
                                  <w:b/>
                                  <w:sz w:val="24"/>
                                  <w:szCs w:val="24"/>
                                </w:rPr>
                              </w:pPr>
                              <w:r w:rsidRPr="00F31800">
                                <w:rPr>
                                  <w:b/>
                                  <w:sz w:val="24"/>
                                  <w:szCs w:val="24"/>
                                </w:rPr>
                                <w:t>Login</w:t>
                              </w:r>
                              <w:r w:rsidR="00DD36B9" w:rsidRPr="00F31800">
                                <w:rPr>
                                  <w:b/>
                                  <w:sz w:val="24"/>
                                  <w:szCs w:val="24"/>
                                </w:rPr>
                                <w:t>: Request</w:t>
                              </w:r>
                            </w:p>
                          </w:txbxContent>
                        </wps:txbx>
                        <wps:bodyPr rot="0" vert="horz" wrap="square" lIns="91440" tIns="45720" rIns="91440" bIns="45720" anchor="t" anchorCtr="0" upright="1">
                          <a:noAutofit/>
                        </wps:bodyPr>
                      </wps:wsp>
                      <wps:wsp>
                        <wps:cNvPr id="496" name="Rectangle 288"/>
                        <wps:cNvSpPr>
                          <a:spLocks noChangeArrowheads="1"/>
                        </wps:cNvSpPr>
                        <wps:spPr bwMode="auto">
                          <a:xfrm>
                            <a:off x="1714295" y="1273520"/>
                            <a:ext cx="914291" cy="309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027FF" w14:textId="1EEA674A" w:rsidR="00640D7B" w:rsidRPr="00F31800" w:rsidRDefault="00DD36B9" w:rsidP="00640D7B">
                              <w:pPr>
                                <w:jc w:val="both"/>
                                <w:rPr>
                                  <w:b/>
                                  <w:sz w:val="24"/>
                                  <w:szCs w:val="24"/>
                                </w:rPr>
                              </w:pPr>
                              <w:r w:rsidRPr="00F31800">
                                <w:rPr>
                                  <w:b/>
                                  <w:sz w:val="24"/>
                                  <w:szCs w:val="24"/>
                                </w:rPr>
                                <w:t xml:space="preserve">: </w:t>
                              </w:r>
                              <w:proofErr w:type="gramStart"/>
                              <w:r w:rsidRPr="00F31800">
                                <w:rPr>
                                  <w:b/>
                                  <w:sz w:val="24"/>
                                  <w:szCs w:val="24"/>
                                </w:rPr>
                                <w:t>Validate(</w:t>
                              </w:r>
                              <w:proofErr w:type="gramEnd"/>
                              <w:r w:rsidR="00640D7B" w:rsidRPr="00F31800">
                                <w:rPr>
                                  <w:b/>
                                  <w:sz w:val="24"/>
                                  <w:szCs w:val="24"/>
                                </w:rPr>
                                <w:t>)</w:t>
                              </w:r>
                            </w:p>
                            <w:p w14:paraId="2A1B5B3F"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97" name="Rectangle 289"/>
                        <wps:cNvSpPr>
                          <a:spLocks noChangeArrowheads="1"/>
                        </wps:cNvSpPr>
                        <wps:spPr bwMode="auto">
                          <a:xfrm>
                            <a:off x="3428589" y="1501703"/>
                            <a:ext cx="1257149"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8523B" w14:textId="77777777" w:rsidR="00640D7B" w:rsidRPr="00F31800" w:rsidRDefault="00640D7B" w:rsidP="00640D7B">
                              <w:pPr>
                                <w:jc w:val="both"/>
                                <w:rPr>
                                  <w:b/>
                                  <w:sz w:val="24"/>
                                  <w:szCs w:val="24"/>
                                </w:rPr>
                              </w:pPr>
                              <w:proofErr w:type="gramStart"/>
                              <w:r w:rsidRPr="00F31800">
                                <w:rPr>
                                  <w:b/>
                                  <w:sz w:val="24"/>
                                  <w:szCs w:val="24"/>
                                </w:rPr>
                                <w:t>:</w:t>
                              </w:r>
                              <w:proofErr w:type="spellStart"/>
                              <w:r w:rsidRPr="00F31800">
                                <w:rPr>
                                  <w:b/>
                                  <w:sz w:val="24"/>
                                  <w:szCs w:val="24"/>
                                </w:rPr>
                                <w:t>executeQuery</w:t>
                              </w:r>
                              <w:proofErr w:type="spellEnd"/>
                              <w:proofErr w:type="gramEnd"/>
                              <w:r w:rsidRPr="00F31800">
                                <w:rPr>
                                  <w:b/>
                                  <w:sz w:val="24"/>
                                  <w:szCs w:val="24"/>
                                </w:rPr>
                                <w:t>()</w:t>
                              </w:r>
                            </w:p>
                            <w:p w14:paraId="66C7932C"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98" name="Rectangle 290"/>
                        <wps:cNvSpPr>
                          <a:spLocks noChangeArrowheads="1"/>
                        </wps:cNvSpPr>
                        <wps:spPr bwMode="auto">
                          <a:xfrm>
                            <a:off x="3542876" y="2233663"/>
                            <a:ext cx="1028577"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5F500" w14:textId="77777777" w:rsidR="00640D7B" w:rsidRPr="00F31800" w:rsidRDefault="00640D7B" w:rsidP="00640D7B">
                              <w:pPr>
                                <w:jc w:val="both"/>
                                <w:rPr>
                                  <w:b/>
                                  <w:sz w:val="24"/>
                                  <w:szCs w:val="24"/>
                                </w:rPr>
                              </w:pPr>
                              <w:r w:rsidRPr="00F31800">
                                <w:rPr>
                                  <w:b/>
                                  <w:sz w:val="24"/>
                                  <w:szCs w:val="24"/>
                                </w:rPr>
                                <w:t>Response</w:t>
                              </w:r>
                            </w:p>
                            <w:p w14:paraId="0F74B7B3"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499" name="Rectangle 291"/>
                        <wps:cNvSpPr>
                          <a:spLocks noChangeArrowheads="1"/>
                        </wps:cNvSpPr>
                        <wps:spPr bwMode="auto">
                          <a:xfrm>
                            <a:off x="1600008" y="2416653"/>
                            <a:ext cx="1257149" cy="342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8186F" w14:textId="77777777" w:rsidR="00640D7B" w:rsidRPr="00F31800" w:rsidRDefault="00640D7B" w:rsidP="00640D7B">
                              <w:pPr>
                                <w:jc w:val="both"/>
                                <w:rPr>
                                  <w:b/>
                                  <w:sz w:val="24"/>
                                  <w:szCs w:val="24"/>
                                </w:rPr>
                              </w:pPr>
                              <w:r w:rsidRPr="00F31800">
                                <w:rPr>
                                  <w:b/>
                                  <w:sz w:val="24"/>
                                  <w:szCs w:val="24"/>
                                </w:rPr>
                                <w:t>Show Result</w:t>
                              </w:r>
                            </w:p>
                            <w:p w14:paraId="308E1BF6"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500" name="Rectangle 292"/>
                        <wps:cNvSpPr>
                          <a:spLocks noChangeArrowheads="1"/>
                        </wps:cNvSpPr>
                        <wps:spPr bwMode="auto">
                          <a:xfrm>
                            <a:off x="1485722" y="3522001"/>
                            <a:ext cx="1142863" cy="3430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38AB3" w14:textId="1F09D52D" w:rsidR="00640D7B" w:rsidRPr="00F31800" w:rsidRDefault="00DD36B9" w:rsidP="00640D7B">
                              <w:pPr>
                                <w:spacing w:line="360" w:lineRule="auto"/>
                                <w:jc w:val="center"/>
                                <w:rPr>
                                  <w:b/>
                                  <w:sz w:val="24"/>
                                  <w:szCs w:val="24"/>
                                </w:rPr>
                              </w:pPr>
                              <w:r w:rsidRPr="00F31800">
                                <w:rPr>
                                  <w:b/>
                                  <w:sz w:val="24"/>
                                  <w:szCs w:val="24"/>
                                </w:rPr>
                                <w:t xml:space="preserve">Failed: </w:t>
                              </w:r>
                              <w:proofErr w:type="gramStart"/>
                              <w:r w:rsidRPr="00F31800">
                                <w:rPr>
                                  <w:b/>
                                  <w:sz w:val="24"/>
                                  <w:szCs w:val="24"/>
                                </w:rPr>
                                <w:t>show(</w:t>
                              </w:r>
                              <w:proofErr w:type="gramEnd"/>
                              <w:r w:rsidR="00640D7B" w:rsidRPr="00F31800">
                                <w:rPr>
                                  <w:b/>
                                  <w:sz w:val="24"/>
                                  <w:szCs w:val="24"/>
                                </w:rPr>
                                <w:t>)</w:t>
                              </w:r>
                            </w:p>
                            <w:p w14:paraId="0C7CE92B" w14:textId="77777777" w:rsidR="00640D7B" w:rsidRPr="00F31800" w:rsidRDefault="00640D7B" w:rsidP="00640D7B">
                              <w:pPr>
                                <w:rPr>
                                  <w:b/>
                                  <w:sz w:val="24"/>
                                  <w:szCs w:val="24"/>
                                </w:rPr>
                              </w:pPr>
                            </w:p>
                          </w:txbxContent>
                        </wps:txbx>
                        <wps:bodyPr rot="0" vert="horz" wrap="square" lIns="91440" tIns="45720" rIns="91440" bIns="45720" anchor="t" anchorCtr="0" upright="1">
                          <a:noAutofit/>
                        </wps:bodyPr>
                      </wps:wsp>
                      <wps:wsp>
                        <wps:cNvPr id="501" name="Line 293"/>
                        <wps:cNvCnPr>
                          <a:cxnSpLocks noChangeShapeType="1"/>
                        </wps:cNvCnPr>
                        <wps:spPr bwMode="auto">
                          <a:xfrm>
                            <a:off x="297906" y="1095717"/>
                            <a:ext cx="762" cy="80011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2" name="Oval 294"/>
                        <wps:cNvSpPr>
                          <a:spLocks noChangeArrowheads="1"/>
                        </wps:cNvSpPr>
                        <wps:spPr bwMode="auto">
                          <a:xfrm>
                            <a:off x="49524" y="753444"/>
                            <a:ext cx="457145" cy="34227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503" name="Line 295"/>
                        <wps:cNvCnPr>
                          <a:cxnSpLocks noChangeShapeType="1"/>
                        </wps:cNvCnPr>
                        <wps:spPr bwMode="auto">
                          <a:xfrm>
                            <a:off x="297144" y="1844717"/>
                            <a:ext cx="342859" cy="2289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4" name="Line 296"/>
                        <wps:cNvCnPr>
                          <a:cxnSpLocks noChangeShapeType="1"/>
                        </wps:cNvCnPr>
                        <wps:spPr bwMode="auto">
                          <a:xfrm flipH="1">
                            <a:off x="0" y="1844717"/>
                            <a:ext cx="342859" cy="2289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5" name="Line 297"/>
                        <wps:cNvCnPr>
                          <a:cxnSpLocks noChangeShapeType="1"/>
                        </wps:cNvCnPr>
                        <wps:spPr bwMode="auto">
                          <a:xfrm>
                            <a:off x="49524" y="1273521"/>
                            <a:ext cx="68571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93E9C4B" id="Canvas 267" o:spid="_x0000_s1088" editas="canvas" style="width:501pt;height:370.25pt;mso-position-horizontal-relative:char;mso-position-vertical-relative:line" coordsize="63627,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63627;height:47021;visibility:visible;mso-wrap-style:square">
                  <v:fill o:detectmouseclick="t"/>
                  <v:path o:connecttype="none"/>
                </v:shape>
                <v:rect id="Rectangle 269" o:spid="_x0000_s1090" style="position:absolute;left:9142;top:2444;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" strokeweight="2.25pt">
                  <v:textbox>
                    <w:txbxContent>
                      <w:p w14:paraId="6FC0D786" w14:textId="77777777" w:rsidR="00640D7B" w:rsidRPr="00F31800" w:rsidRDefault="00640D7B" w:rsidP="00640D7B">
                        <w:pPr>
                          <w:jc w:val="both"/>
                          <w:rPr>
                            <w:b/>
                            <w:sz w:val="24"/>
                            <w:szCs w:val="24"/>
                          </w:rPr>
                        </w:pPr>
                        <w:r w:rsidRPr="00F31800">
                          <w:rPr>
                            <w:b/>
                            <w:sz w:val="24"/>
                            <w:szCs w:val="24"/>
                          </w:rPr>
                          <w:t xml:space="preserve">    Login</w:t>
                        </w:r>
                      </w:p>
                      <w:p w14:paraId="54191DAC" w14:textId="77777777" w:rsidR="00640D7B" w:rsidRPr="00F31800" w:rsidRDefault="00640D7B" w:rsidP="00640D7B">
                        <w:pPr>
                          <w:rPr>
                            <w:b/>
                            <w:sz w:val="24"/>
                            <w:szCs w:val="24"/>
                          </w:rPr>
                        </w:pPr>
                      </w:p>
                    </w:txbxContent>
                  </v:textbox>
                </v:rect>
                <v:rect id="Rectangle 270" o:spid="_x0000_s1091" style="position:absolute;left:26285;top:2444;width:11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" strokeweight="2.25pt">
                  <v:textbox>
                    <w:txbxContent>
                      <w:p w14:paraId="62944233" w14:textId="77777777" w:rsidR="00640D7B" w:rsidRPr="00F31800" w:rsidRDefault="00640D7B" w:rsidP="00640D7B">
                        <w:pPr>
                          <w:jc w:val="both"/>
                          <w:rPr>
                            <w:b/>
                            <w:sz w:val="24"/>
                            <w:szCs w:val="24"/>
                          </w:rPr>
                        </w:pPr>
                        <w:r w:rsidRPr="00F31800">
                          <w:rPr>
                            <w:b/>
                            <w:sz w:val="24"/>
                            <w:szCs w:val="24"/>
                          </w:rPr>
                          <w:t xml:space="preserve">   Application</w:t>
                        </w:r>
                      </w:p>
                      <w:p w14:paraId="6CBC7BE3" w14:textId="77777777" w:rsidR="00640D7B" w:rsidRPr="00F31800" w:rsidRDefault="00640D7B" w:rsidP="00640D7B">
                        <w:pPr>
                          <w:rPr>
                            <w:b/>
                            <w:sz w:val="24"/>
                            <w:szCs w:val="24"/>
                          </w:rPr>
                        </w:pPr>
                      </w:p>
                    </w:txbxContent>
                  </v:textbox>
                </v:rect>
                <v:rect id="Rectangle 271" o:spid="_x0000_s1092" style="position:absolute;left:43428;top:2444;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" strokeweight="2.25pt">
                  <v:textbox>
                    <w:txbxContent>
                      <w:p w14:paraId="15E999BF" w14:textId="77777777" w:rsidR="00640D7B" w:rsidRPr="00F31800" w:rsidRDefault="00640D7B" w:rsidP="00640D7B">
                        <w:pPr>
                          <w:jc w:val="both"/>
                          <w:rPr>
                            <w:b/>
                            <w:sz w:val="24"/>
                            <w:szCs w:val="24"/>
                          </w:rPr>
                        </w:pPr>
                        <w:r w:rsidRPr="00F31800">
                          <w:rPr>
                            <w:b/>
                            <w:sz w:val="24"/>
                            <w:szCs w:val="24"/>
                          </w:rPr>
                          <w:t xml:space="preserve">  Database</w:t>
                        </w:r>
                      </w:p>
                      <w:p w14:paraId="3DBBE59D" w14:textId="77777777" w:rsidR="00640D7B" w:rsidRPr="00F31800" w:rsidRDefault="00640D7B" w:rsidP="00640D7B">
                        <w:pPr>
                          <w:rPr>
                            <w:b/>
                            <w:sz w:val="24"/>
                            <w:szCs w:val="24"/>
                          </w:rPr>
                        </w:pPr>
                      </w:p>
                    </w:txbxContent>
                  </v:textbox>
                </v:rect>
                <v:rect id="Rectangle 272" o:spid="_x0000_s1093" style="position:absolute;left:11428;top:7015;width:3429;height:27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" strokeweight="2.25pt"/>
                <v:rect id="Rectangle 273" o:spid="_x0000_s1094" style="position:absolute;left:29714;top:7015;width:3429;height:27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" strokeweight="2.25pt"/>
                <v:line id="Line 274" o:spid="_x0000_s1095" style="position:absolute;visibility:visible;mso-wrap-style:square" from="49143,7015" to="49150,3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" strokeweight="1pt">
                  <v:stroke dashstyle="dash"/>
                </v:line>
                <v:rect id="Rectangle 275" o:spid="_x0000_s1096" style="position:absolute;left:48000;top:13876;width:2285;height:1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" strokeweight="2.25pt"/>
                <v:line id="Line 276" o:spid="_x0000_s1097" style="position:absolute;visibility:visible;mso-wrap-style:square" from="4571,10445" to="11428,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" strokeweight="2.25pt">
                  <v:stroke endarrow="block"/>
                </v:line>
                <v:line id="Line 277" o:spid="_x0000_s1098" style="position:absolute;visibility:visible;mso-wrap-style:square" from="14857,16157" to="28571,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" strokeweight="2.25pt">
                  <v:stroke endarrow="block"/>
                </v:line>
                <v:line id="Line 278" o:spid="_x0000_s1099" style="position:absolute;visibility:visible;mso-wrap-style:square" from="34285,19588" to="46857,1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" strokeweight="2.25pt">
                  <v:stroke endarrow="block"/>
                </v:line>
                <v:line id="Line 279" o:spid="_x0000_s1100" style="position:absolute;visibility:visible;mso-wrap-style:square" from="34285,26448" to="46857,2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" strokeweight="2.25pt">
                  <v:stroke startarrow="open"/>
                </v:line>
                <v:line id="Line 280" o:spid="_x0000_s1101" style="position:absolute;visibility:visible;mso-wrap-style:square" from="16000,28737" to="28571,2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" strokeweight="1.5pt">
                  <v:stroke startarrow="open"/>
                </v:line>
                <v:line id="Line 281" o:spid="_x0000_s1102" style="position:absolute;visibility:visible;mso-wrap-style:square" from="14857,30337" to="18285,30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8kxAAAANwAAAAPAAAAZHJzL2Rvd25yZXYueG1sRI/RagIx&#10;FETfhf5DuIW+aVYp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HFHryTEAAAA3AAAAA8A&#10;AAAAAAAAAAAAAAAABwIAAGRycy9kb3ducmV2LnhtbFBLBQYAAAAAAwADALcAAAD4AgAAAAA=&#10;" strokeweight="1pt"/>
                <v:line id="Line 282" o:spid="_x0000_s1103" style="position:absolute;visibility:visible;mso-wrap-style:square" from="18285,29878" to="18293,3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283" o:spid="_x0000_s1104" style="position:absolute;flip:x;visibility:visible;mso-wrap-style:square" from="16000,33308" to="18285,3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">
                  <v:stroke endarrow="block"/>
                </v:line>
                <v:line id="Line 284" o:spid="_x0000_s1105" style="position:absolute;flip:x;visibility:visible;mso-wrap-style:square" from="5714,27589" to="11428,2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" strokeweight="1pt"/>
                <v:line id="Line 285" o:spid="_x0000_s1106" style="position:absolute;visibility:visible;mso-wrap-style:square" from="5714,27589" to="5714,3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286" o:spid="_x0000_s1107" style="position:absolute;visibility:visible;mso-wrap-style:square" from="5714,32167" to="10285,3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" strokeweight="1.5pt">
                  <v:stroke endarrow="block"/>
                </v:line>
                <v:rect id="Rectangle 287" o:spid="_x0000_s1108" style="position:absolute;left:3428;top:5874;width:685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" stroked="f">
                  <v:textbox>
                    <w:txbxContent>
                      <w:p w14:paraId="6B2E59AC" w14:textId="7D264C0C" w:rsidR="00640D7B" w:rsidRPr="00F31800" w:rsidRDefault="00640D7B" w:rsidP="00DD36B9">
                        <w:pPr>
                          <w:rPr>
                            <w:b/>
                            <w:sz w:val="24"/>
                            <w:szCs w:val="24"/>
                          </w:rPr>
                        </w:pPr>
                        <w:r w:rsidRPr="00F31800">
                          <w:rPr>
                            <w:b/>
                            <w:sz w:val="24"/>
                            <w:szCs w:val="24"/>
                          </w:rPr>
                          <w:t>Login</w:t>
                        </w:r>
                        <w:r w:rsidR="00DD36B9" w:rsidRPr="00F31800">
                          <w:rPr>
                            <w:b/>
                            <w:sz w:val="24"/>
                            <w:szCs w:val="24"/>
                          </w:rPr>
                          <w:t>: Request</w:t>
                        </w:r>
                      </w:p>
                    </w:txbxContent>
                  </v:textbox>
                </v:rect>
                <v:rect id="Rectangle 288" o:spid="_x0000_s1109" style="position:absolute;left:17142;top:12735;width:914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" stroked="f">
                  <v:textbox>
                    <w:txbxContent>
                      <w:p w14:paraId="7C5027FF" w14:textId="1EEA674A" w:rsidR="00640D7B" w:rsidRPr="00F31800" w:rsidRDefault="00DD36B9" w:rsidP="00640D7B">
                        <w:pPr>
                          <w:jc w:val="both"/>
                          <w:rPr>
                            <w:b/>
                            <w:sz w:val="24"/>
                            <w:szCs w:val="24"/>
                          </w:rPr>
                        </w:pPr>
                        <w:r w:rsidRPr="00F31800">
                          <w:rPr>
                            <w:b/>
                            <w:sz w:val="24"/>
                            <w:szCs w:val="24"/>
                          </w:rPr>
                          <w:t xml:space="preserve">: </w:t>
                        </w:r>
                        <w:proofErr w:type="gramStart"/>
                        <w:r w:rsidRPr="00F31800">
                          <w:rPr>
                            <w:b/>
                            <w:sz w:val="24"/>
                            <w:szCs w:val="24"/>
                          </w:rPr>
                          <w:t>Validate(</w:t>
                        </w:r>
                        <w:proofErr w:type="gramEnd"/>
                        <w:r w:rsidR="00640D7B" w:rsidRPr="00F31800">
                          <w:rPr>
                            <w:b/>
                            <w:sz w:val="24"/>
                            <w:szCs w:val="24"/>
                          </w:rPr>
                          <w:t>)</w:t>
                        </w:r>
                      </w:p>
                      <w:p w14:paraId="2A1B5B3F" w14:textId="77777777" w:rsidR="00640D7B" w:rsidRPr="00F31800" w:rsidRDefault="00640D7B" w:rsidP="00640D7B">
                        <w:pPr>
                          <w:rPr>
                            <w:b/>
                            <w:sz w:val="24"/>
                            <w:szCs w:val="24"/>
                          </w:rPr>
                        </w:pPr>
                      </w:p>
                    </w:txbxContent>
                  </v:textbox>
                </v:rect>
                <v:rect id="Rectangle 289" o:spid="_x0000_s1110" style="position:absolute;left:34285;top:15017;width:1257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" stroked="f">
                  <v:textbox>
                    <w:txbxContent>
                      <w:p w14:paraId="7688523B" w14:textId="77777777" w:rsidR="00640D7B" w:rsidRPr="00F31800" w:rsidRDefault="00640D7B" w:rsidP="00640D7B">
                        <w:pPr>
                          <w:jc w:val="both"/>
                          <w:rPr>
                            <w:b/>
                            <w:sz w:val="24"/>
                            <w:szCs w:val="24"/>
                          </w:rPr>
                        </w:pPr>
                        <w:proofErr w:type="gramStart"/>
                        <w:r w:rsidRPr="00F31800">
                          <w:rPr>
                            <w:b/>
                            <w:sz w:val="24"/>
                            <w:szCs w:val="24"/>
                          </w:rPr>
                          <w:t>:</w:t>
                        </w:r>
                        <w:proofErr w:type="spellStart"/>
                        <w:r w:rsidRPr="00F31800">
                          <w:rPr>
                            <w:b/>
                            <w:sz w:val="24"/>
                            <w:szCs w:val="24"/>
                          </w:rPr>
                          <w:t>executeQuery</w:t>
                        </w:r>
                        <w:proofErr w:type="spellEnd"/>
                        <w:proofErr w:type="gramEnd"/>
                        <w:r w:rsidRPr="00F31800">
                          <w:rPr>
                            <w:b/>
                            <w:sz w:val="24"/>
                            <w:szCs w:val="24"/>
                          </w:rPr>
                          <w:t>()</w:t>
                        </w:r>
                      </w:p>
                      <w:p w14:paraId="66C7932C" w14:textId="77777777" w:rsidR="00640D7B" w:rsidRPr="00F31800" w:rsidRDefault="00640D7B" w:rsidP="00640D7B">
                        <w:pPr>
                          <w:rPr>
                            <w:b/>
                            <w:sz w:val="24"/>
                            <w:szCs w:val="24"/>
                          </w:rPr>
                        </w:pPr>
                      </w:p>
                    </w:txbxContent>
                  </v:textbox>
                </v:rect>
                <v:rect id="Rectangle 290" o:spid="_x0000_s1111" style="position:absolute;left:35428;top:22336;width:1028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" stroked="f">
                  <v:textbox>
                    <w:txbxContent>
                      <w:p w14:paraId="1165F500" w14:textId="77777777" w:rsidR="00640D7B" w:rsidRPr="00F31800" w:rsidRDefault="00640D7B" w:rsidP="00640D7B">
                        <w:pPr>
                          <w:jc w:val="both"/>
                          <w:rPr>
                            <w:b/>
                            <w:sz w:val="24"/>
                            <w:szCs w:val="24"/>
                          </w:rPr>
                        </w:pPr>
                        <w:r w:rsidRPr="00F31800">
                          <w:rPr>
                            <w:b/>
                            <w:sz w:val="24"/>
                            <w:szCs w:val="24"/>
                          </w:rPr>
                          <w:t>Response</w:t>
                        </w:r>
                      </w:p>
                      <w:p w14:paraId="0F74B7B3" w14:textId="77777777" w:rsidR="00640D7B" w:rsidRPr="00F31800" w:rsidRDefault="00640D7B" w:rsidP="00640D7B">
                        <w:pPr>
                          <w:rPr>
                            <w:b/>
                            <w:sz w:val="24"/>
                            <w:szCs w:val="24"/>
                          </w:rPr>
                        </w:pPr>
                      </w:p>
                    </w:txbxContent>
                  </v:textbox>
                </v:rect>
                <v:rect id="Rectangle 291" o:spid="_x0000_s1112" style="position:absolute;left:16000;top:24166;width:1257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" stroked="f">
                  <v:textbox>
                    <w:txbxContent>
                      <w:p w14:paraId="0BB8186F" w14:textId="77777777" w:rsidR="00640D7B" w:rsidRPr="00F31800" w:rsidRDefault="00640D7B" w:rsidP="00640D7B">
                        <w:pPr>
                          <w:jc w:val="both"/>
                          <w:rPr>
                            <w:b/>
                            <w:sz w:val="24"/>
                            <w:szCs w:val="24"/>
                          </w:rPr>
                        </w:pPr>
                        <w:r w:rsidRPr="00F31800">
                          <w:rPr>
                            <w:b/>
                            <w:sz w:val="24"/>
                            <w:szCs w:val="24"/>
                          </w:rPr>
                          <w:t>Show Result</w:t>
                        </w:r>
                      </w:p>
                      <w:p w14:paraId="308E1BF6" w14:textId="77777777" w:rsidR="00640D7B" w:rsidRPr="00F31800" w:rsidRDefault="00640D7B" w:rsidP="00640D7B">
                        <w:pPr>
                          <w:rPr>
                            <w:b/>
                            <w:sz w:val="24"/>
                            <w:szCs w:val="24"/>
                          </w:rPr>
                        </w:pPr>
                      </w:p>
                    </w:txbxContent>
                  </v:textbox>
                </v:rect>
                <v:rect id="Rectangle 292" o:spid="_x0000_s1113" style="position:absolute;left:14857;top:35220;width:1142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" stroked="f">
                  <v:textbox>
                    <w:txbxContent>
                      <w:p w14:paraId="56D38AB3" w14:textId="1F09D52D" w:rsidR="00640D7B" w:rsidRPr="00F31800" w:rsidRDefault="00DD36B9" w:rsidP="00640D7B">
                        <w:pPr>
                          <w:spacing w:line="360" w:lineRule="auto"/>
                          <w:jc w:val="center"/>
                          <w:rPr>
                            <w:b/>
                            <w:sz w:val="24"/>
                            <w:szCs w:val="24"/>
                          </w:rPr>
                        </w:pPr>
                        <w:r w:rsidRPr="00F31800">
                          <w:rPr>
                            <w:b/>
                            <w:sz w:val="24"/>
                            <w:szCs w:val="24"/>
                          </w:rPr>
                          <w:t xml:space="preserve">Failed: </w:t>
                        </w:r>
                        <w:proofErr w:type="gramStart"/>
                        <w:r w:rsidRPr="00F31800">
                          <w:rPr>
                            <w:b/>
                            <w:sz w:val="24"/>
                            <w:szCs w:val="24"/>
                          </w:rPr>
                          <w:t>show(</w:t>
                        </w:r>
                        <w:proofErr w:type="gramEnd"/>
                        <w:r w:rsidR="00640D7B" w:rsidRPr="00F31800">
                          <w:rPr>
                            <w:b/>
                            <w:sz w:val="24"/>
                            <w:szCs w:val="24"/>
                          </w:rPr>
                          <w:t>)</w:t>
                        </w:r>
                      </w:p>
                      <w:p w14:paraId="0C7CE92B" w14:textId="77777777" w:rsidR="00640D7B" w:rsidRPr="00F31800" w:rsidRDefault="00640D7B" w:rsidP="00640D7B">
                        <w:pPr>
                          <w:rPr>
                            <w:b/>
                            <w:sz w:val="24"/>
                            <w:szCs w:val="24"/>
                          </w:rPr>
                        </w:pPr>
                      </w:p>
                    </w:txbxContent>
                  </v:textbox>
                </v:rect>
                <v:line id="Line 293" o:spid="_x0000_s1114" style="position:absolute;visibility:visible;mso-wrap-style:square" from="2979,10957" to="2986,18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" strokeweight="2.25pt"/>
                <v:oval id="Oval 294" o:spid="_x0000_s1115" style="position:absolute;left:495;top:7534;width:457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" strokeweight="1.5pt"/>
                <v:line id="Line 295" o:spid="_x0000_s1116" style="position:absolute;visibility:visible;mso-wrap-style:square" from="2971,18447" to="6400,2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LxAAAANwAAAAPAAAAZHJzL2Rvd25yZXYueG1sRI9Ba8JA&#10;FITvBf/D8gRvdWOl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Hr83wvEAAAA3AAAAA8A&#10;AAAAAAAAAAAAAAAABwIAAGRycy9kb3ducmV2LnhtbFBLBQYAAAAAAwADALcAAAD4AgAAAAA=&#10;" strokeweight="1.5pt"/>
                <v:line id="Line 296" o:spid="_x0000_s1117" style="position:absolute;flip:x;visibility:visible;mso-wrap-style:square" from="0,18447" to="3428,2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" strokeweight="1.5pt"/>
                <v:line id="Line 297" o:spid="_x0000_s1118" style="position:absolute;visibility:visible;mso-wrap-style:square" from="495,12735" to="7352,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LkxAAAANwAAAAPAAAAZHJzL2Rvd25yZXYueG1sRI9Ba8JA&#10;FITvBf/D8oTe6saK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JpZ4uTEAAAA3AAAAA8A&#10;AAAAAAAAAAAAAAAABwIAAGRycy9kb3ducmV2LnhtbFBLBQYAAAAAAwADALcAAAD4AgAAAAA=&#10;" strokeweight="1.5pt"/>
                <w10:anchorlock/>
              </v:group>
            </w:pict>
          </mc:Fallback>
        </mc:AlternateContent>
      </w:r>
      <w:r w:rsidR="00640D7B" w:rsidRPr="006848E7">
        <w:rPr>
          <w:b/>
          <w:sz w:val="24"/>
          <w:szCs w:val="24"/>
          <w:u w:val="single"/>
        </w:rPr>
        <w:t xml:space="preserve">Fig 3: Sequence Diagram </w:t>
      </w:r>
      <w:r w:rsidR="00850D07" w:rsidRPr="006848E7">
        <w:rPr>
          <w:b/>
          <w:sz w:val="24"/>
          <w:szCs w:val="24"/>
          <w:u w:val="single"/>
        </w:rPr>
        <w:t>for</w:t>
      </w:r>
      <w:r w:rsidR="00640D7B" w:rsidRPr="006848E7">
        <w:rPr>
          <w:b/>
          <w:sz w:val="24"/>
          <w:szCs w:val="24"/>
          <w:u w:val="single"/>
        </w:rPr>
        <w:t xml:space="preserve"> Administrator</w:t>
      </w:r>
    </w:p>
    <w:p w14:paraId="35EBEADD" w14:textId="2BDCB3A4" w:rsidR="00640D7B" w:rsidRDefault="00640D7B" w:rsidP="00640D7B">
      <w:pPr>
        <w:rPr>
          <w:sz w:val="48"/>
          <w:szCs w:val="48"/>
        </w:rPr>
      </w:pPr>
    </w:p>
    <w:p w14:paraId="4CE45ADE" w14:textId="77777777" w:rsidR="00640D7B" w:rsidRDefault="00640D7B" w:rsidP="00640D7B">
      <w:pPr>
        <w:rPr>
          <w:sz w:val="48"/>
          <w:szCs w:val="48"/>
        </w:rPr>
      </w:pPr>
    </w:p>
    <w:p w14:paraId="1211D2F2" w14:textId="77777777" w:rsidR="00850D07" w:rsidRDefault="00850D07" w:rsidP="00640D7B"/>
    <w:p w14:paraId="45A8D5BC" w14:textId="77777777" w:rsidR="00850D07" w:rsidRDefault="00850D07" w:rsidP="00640D7B"/>
    <w:p w14:paraId="5120A1B9" w14:textId="77777777" w:rsidR="00850D07" w:rsidRDefault="00850D07" w:rsidP="00640D7B"/>
    <w:p w14:paraId="688F1D37" w14:textId="77777777" w:rsidR="00850D07" w:rsidRDefault="00850D07" w:rsidP="00640D7B"/>
    <w:p w14:paraId="7CE8A631" w14:textId="77777777" w:rsidR="00850D07" w:rsidRDefault="00850D07" w:rsidP="00640D7B"/>
    <w:p w14:paraId="66D640AE" w14:textId="6C8B76C3" w:rsidR="00640D7B" w:rsidRDefault="00850D07" w:rsidP="00640D7B">
      <w:pPr>
        <w:rPr>
          <w:sz w:val="48"/>
          <w:szCs w:val="48"/>
        </w:rPr>
      </w:pPr>
      <w:r w:rsidRPr="00850D07">
        <w:rPr>
          <w:noProof/>
          <w:sz w:val="48"/>
          <w:szCs w:val="48"/>
        </w:rPr>
        <w:lastRenderedPageBreak/>
        <w:drawing>
          <wp:inline distT="0" distB="0" distL="0" distR="0" wp14:anchorId="75EB81DA" wp14:editId="12A445B4">
            <wp:extent cx="5518375" cy="3289111"/>
            <wp:effectExtent l="0" t="0" r="6350" b="698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9"/>
                    <a:stretch>
                      <a:fillRect/>
                    </a:stretch>
                  </pic:blipFill>
                  <pic:spPr>
                    <a:xfrm>
                      <a:off x="0" y="0"/>
                      <a:ext cx="5536591" cy="3299968"/>
                    </a:xfrm>
                    <a:prstGeom prst="rect">
                      <a:avLst/>
                    </a:prstGeom>
                  </pic:spPr>
                </pic:pic>
              </a:graphicData>
            </a:graphic>
          </wp:inline>
        </w:drawing>
      </w:r>
    </w:p>
    <w:p w14:paraId="3D581731" w14:textId="777E927B" w:rsidR="00850D07" w:rsidRDefault="00850D07" w:rsidP="00640D7B">
      <w:pPr>
        <w:rPr>
          <w:sz w:val="48"/>
          <w:szCs w:val="48"/>
        </w:rPr>
      </w:pPr>
    </w:p>
    <w:p w14:paraId="21AC0053" w14:textId="16E8B42B" w:rsidR="00850D07" w:rsidRPr="00B37C1F" w:rsidRDefault="00850D07" w:rsidP="00B37C1F">
      <w:pPr>
        <w:spacing w:line="360" w:lineRule="auto"/>
        <w:jc w:val="center"/>
        <w:rPr>
          <w:sz w:val="18"/>
          <w:szCs w:val="18"/>
        </w:rPr>
      </w:pPr>
      <w:r w:rsidRPr="00B37C1F">
        <w:rPr>
          <w:b/>
          <w:sz w:val="24"/>
          <w:szCs w:val="24"/>
          <w:u w:val="single"/>
        </w:rPr>
        <w:t>Fig 4: Sequence Diagram for User</w:t>
      </w:r>
    </w:p>
    <w:p w14:paraId="4DC67729" w14:textId="169721CA" w:rsidR="00850D07" w:rsidRDefault="00850D07" w:rsidP="00640D7B">
      <w:pPr>
        <w:rPr>
          <w:sz w:val="48"/>
          <w:szCs w:val="48"/>
        </w:rPr>
      </w:pPr>
    </w:p>
    <w:p w14:paraId="0F94DE13" w14:textId="77777777" w:rsidR="00B37C1F" w:rsidRDefault="00B37C1F" w:rsidP="00850D07">
      <w:pPr>
        <w:rPr>
          <w:b/>
          <w:sz w:val="24"/>
          <w:szCs w:val="24"/>
          <w:u w:val="single"/>
        </w:rPr>
      </w:pPr>
    </w:p>
    <w:p w14:paraId="49E7A75C" w14:textId="7D9BD11C" w:rsidR="00850D07" w:rsidRPr="00B37C1F" w:rsidRDefault="00D170D4" w:rsidP="00C50E71">
      <w:pPr>
        <w:rPr>
          <w:b/>
          <w:sz w:val="24"/>
          <w:szCs w:val="24"/>
          <w:u w:val="single"/>
        </w:rPr>
      </w:pPr>
      <w:r>
        <w:rPr>
          <w:b/>
          <w:sz w:val="24"/>
          <w:szCs w:val="24"/>
          <w:u w:val="single"/>
        </w:rPr>
        <w:t xml:space="preserve">5.3 </w:t>
      </w:r>
      <w:r w:rsidR="00850D07" w:rsidRPr="00B37C1F">
        <w:rPr>
          <w:b/>
          <w:sz w:val="24"/>
          <w:szCs w:val="24"/>
          <w:u w:val="single"/>
        </w:rPr>
        <w:t>Data Flow Diagram</w:t>
      </w:r>
    </w:p>
    <w:p w14:paraId="570C59E0" w14:textId="77777777" w:rsidR="00850D07" w:rsidRPr="00B37C1F" w:rsidRDefault="00850D07" w:rsidP="00A4464D">
      <w:pPr>
        <w:spacing w:before="100" w:beforeAutospacing="1" w:after="100" w:afterAutospacing="1" w:line="360" w:lineRule="auto"/>
        <w:jc w:val="both"/>
        <w:rPr>
          <w:sz w:val="24"/>
          <w:szCs w:val="24"/>
        </w:rPr>
      </w:pPr>
      <w:r w:rsidRPr="00B37C1F">
        <w:rPr>
          <w:sz w:val="24"/>
          <w:szCs w:val="24"/>
        </w:rPr>
        <w:t xml:space="preserve">A Data Flow Diagram (DFD) is a graphical representation of the "flow" of data through an </w:t>
      </w:r>
      <w:hyperlink r:id="rId20" w:tooltip="Information system" w:history="1"/>
      <w:r w:rsidRPr="00B37C1F">
        <w:rPr>
          <w:sz w:val="24"/>
          <w:szCs w:val="24"/>
        </w:rPr>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1889B8C3" w14:textId="77777777" w:rsidR="00C50E71" w:rsidRDefault="00850D07" w:rsidP="00A4464D">
      <w:pPr>
        <w:pStyle w:val="BodyTextIndent"/>
        <w:spacing w:before="100" w:beforeAutospacing="1" w:after="100" w:afterAutospacing="1" w:line="360" w:lineRule="auto"/>
        <w:ind w:left="0"/>
        <w:jc w:val="both"/>
        <w:rPr>
          <w:sz w:val="24"/>
          <w:szCs w:val="24"/>
        </w:rPr>
      </w:pPr>
      <w:r w:rsidRPr="00B37C1F">
        <w:rPr>
          <w:sz w:val="24"/>
          <w:szCs w:val="24"/>
        </w:rPr>
        <w:t>A DFD represents the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3BE49388" w14:textId="6A88AE0A" w:rsidR="00850D07" w:rsidRPr="00B37C1F" w:rsidRDefault="00850D07" w:rsidP="00A4464D">
      <w:pPr>
        <w:pStyle w:val="BodyTextIndent"/>
        <w:spacing w:before="100" w:beforeAutospacing="1" w:after="100" w:afterAutospacing="1" w:line="360" w:lineRule="auto"/>
        <w:ind w:left="0"/>
        <w:jc w:val="both"/>
        <w:rPr>
          <w:sz w:val="24"/>
          <w:szCs w:val="24"/>
        </w:rPr>
      </w:pPr>
      <w:r w:rsidRPr="00B37C1F">
        <w:rPr>
          <w:sz w:val="24"/>
          <w:szCs w:val="24"/>
        </w:rPr>
        <w:t>Dataflow diagrams can be used to provide the end user with a physical idea of where the data they input ultimately influences the structure of the whole system from order to dispatch to restock how any system is developed can be determined through a dataflow diagram. The appropriate register is saved in the database and maintained by appropriate authorities.</w:t>
      </w:r>
    </w:p>
    <w:p w14:paraId="3EF7F7BB" w14:textId="7F8285B0" w:rsidR="00850D07" w:rsidRDefault="00850D07" w:rsidP="00850D07">
      <w:pPr>
        <w:ind w:hanging="851"/>
        <w:rPr>
          <w:rFonts w:ascii="Bookman Old Style" w:hAnsi="Bookman Old Style"/>
          <w:noProof/>
        </w:rPr>
      </w:pPr>
      <w:r w:rsidRPr="00DF0F09">
        <w:rPr>
          <w:rFonts w:ascii="Bookman Old Style" w:hAnsi="Bookman Old Style"/>
          <w:noProof/>
        </w:rPr>
        <w:lastRenderedPageBreak/>
        <w:drawing>
          <wp:inline distT="0" distB="0" distL="0" distR="0" wp14:anchorId="670CEC18" wp14:editId="03827E37">
            <wp:extent cx="6188215" cy="5241851"/>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6690" cy="5257501"/>
                    </a:xfrm>
                    <a:prstGeom prst="rect">
                      <a:avLst/>
                    </a:prstGeom>
                    <a:noFill/>
                    <a:ln>
                      <a:noFill/>
                    </a:ln>
                  </pic:spPr>
                </pic:pic>
              </a:graphicData>
            </a:graphic>
          </wp:inline>
        </w:drawing>
      </w:r>
    </w:p>
    <w:p w14:paraId="4D4FBE54" w14:textId="07456D11" w:rsidR="00850D07" w:rsidRPr="00850D07" w:rsidRDefault="00850D07" w:rsidP="00850D07">
      <w:pPr>
        <w:rPr>
          <w:sz w:val="48"/>
          <w:szCs w:val="48"/>
        </w:rPr>
      </w:pPr>
    </w:p>
    <w:p w14:paraId="0D75E2C5" w14:textId="7E895EE1" w:rsidR="00850D07" w:rsidRDefault="00850D07" w:rsidP="00850D07">
      <w:pPr>
        <w:rPr>
          <w:rFonts w:ascii="Bookman Old Style" w:hAnsi="Bookman Old Style"/>
          <w:noProof/>
        </w:rPr>
      </w:pPr>
    </w:p>
    <w:p w14:paraId="7709CA3B" w14:textId="3D6E7EB7" w:rsidR="00850D07" w:rsidRPr="00B37C1F" w:rsidRDefault="00850D07" w:rsidP="00B37C1F">
      <w:pPr>
        <w:jc w:val="center"/>
        <w:rPr>
          <w:rFonts w:ascii="Bookman Old Style" w:hAnsi="Bookman Old Style"/>
          <w:b/>
          <w:sz w:val="24"/>
          <w:szCs w:val="24"/>
          <w:u w:val="single"/>
        </w:rPr>
      </w:pPr>
      <w:r w:rsidRPr="00B37C1F">
        <w:rPr>
          <w:rFonts w:ascii="Bookman Old Style" w:hAnsi="Bookman Old Style"/>
          <w:b/>
          <w:sz w:val="24"/>
          <w:szCs w:val="24"/>
          <w:u w:val="single"/>
        </w:rPr>
        <w:t>Fig 5: Data Flow Diagram of the Shopping Site</w:t>
      </w:r>
    </w:p>
    <w:p w14:paraId="530007F9" w14:textId="433EBEF6" w:rsidR="00850D07" w:rsidRDefault="00850D07" w:rsidP="00850D07">
      <w:pPr>
        <w:rPr>
          <w:rFonts w:ascii="Bookman Old Style" w:hAnsi="Bookman Old Style"/>
          <w:b/>
          <w:sz w:val="32"/>
          <w:szCs w:val="32"/>
          <w:u w:val="single"/>
        </w:rPr>
      </w:pPr>
    </w:p>
    <w:p w14:paraId="5930C599" w14:textId="3F195D71" w:rsidR="00850D07" w:rsidRDefault="00850D07" w:rsidP="00850D07">
      <w:pPr>
        <w:rPr>
          <w:rFonts w:ascii="Bookman Old Style" w:hAnsi="Bookman Old Style"/>
          <w:b/>
          <w:sz w:val="32"/>
          <w:szCs w:val="32"/>
          <w:u w:val="single"/>
        </w:rPr>
      </w:pPr>
    </w:p>
    <w:p w14:paraId="4B22903E" w14:textId="08046C59" w:rsidR="00850D07" w:rsidRDefault="00850D07" w:rsidP="00850D07">
      <w:pPr>
        <w:rPr>
          <w:rFonts w:ascii="Bookman Old Style" w:hAnsi="Bookman Old Style"/>
          <w:b/>
          <w:sz w:val="32"/>
          <w:szCs w:val="32"/>
          <w:u w:val="single"/>
        </w:rPr>
      </w:pPr>
    </w:p>
    <w:p w14:paraId="2CBD534C" w14:textId="76315097" w:rsidR="00850D07" w:rsidRDefault="00850D07" w:rsidP="00850D07">
      <w:pPr>
        <w:rPr>
          <w:rFonts w:ascii="Bookman Old Style" w:hAnsi="Bookman Old Style"/>
          <w:b/>
          <w:sz w:val="32"/>
          <w:szCs w:val="32"/>
          <w:u w:val="single"/>
        </w:rPr>
      </w:pPr>
    </w:p>
    <w:p w14:paraId="5CEDA3B8" w14:textId="23AEB538" w:rsidR="00850D07" w:rsidRDefault="00850D07" w:rsidP="00850D07">
      <w:pPr>
        <w:rPr>
          <w:rFonts w:ascii="Bookman Old Style" w:hAnsi="Bookman Old Style"/>
          <w:b/>
          <w:sz w:val="32"/>
          <w:szCs w:val="32"/>
          <w:u w:val="single"/>
        </w:rPr>
      </w:pPr>
    </w:p>
    <w:p w14:paraId="006AE3FD" w14:textId="39461217" w:rsidR="00850D07" w:rsidRDefault="00850D07" w:rsidP="00850D07">
      <w:pPr>
        <w:rPr>
          <w:rFonts w:ascii="Bookman Old Style" w:hAnsi="Bookman Old Style"/>
          <w:b/>
          <w:sz w:val="32"/>
          <w:szCs w:val="32"/>
          <w:u w:val="single"/>
        </w:rPr>
      </w:pPr>
    </w:p>
    <w:p w14:paraId="5030D179" w14:textId="7BE0F5FB" w:rsidR="00850D07" w:rsidRDefault="00850D07" w:rsidP="00850D07">
      <w:pPr>
        <w:rPr>
          <w:rFonts w:ascii="Bookman Old Style" w:hAnsi="Bookman Old Style"/>
          <w:b/>
          <w:sz w:val="32"/>
          <w:szCs w:val="32"/>
          <w:u w:val="single"/>
        </w:rPr>
      </w:pPr>
    </w:p>
    <w:p w14:paraId="00499506" w14:textId="77777777" w:rsidR="00850D07" w:rsidRDefault="00850D07" w:rsidP="00850D07">
      <w:pPr>
        <w:rPr>
          <w:rFonts w:ascii="Bookman Old Style" w:hAnsi="Bookman Old Style"/>
          <w:b/>
          <w:sz w:val="32"/>
          <w:szCs w:val="32"/>
          <w:u w:val="single"/>
        </w:rPr>
      </w:pPr>
    </w:p>
    <w:p w14:paraId="19757578" w14:textId="4A28416A" w:rsidR="00850D07" w:rsidRDefault="00850D07" w:rsidP="00850D07">
      <w:pPr>
        <w:rPr>
          <w:rFonts w:ascii="Bookman Old Style" w:hAnsi="Bookman Old Style"/>
          <w:b/>
          <w:sz w:val="32"/>
          <w:szCs w:val="32"/>
          <w:u w:val="single"/>
        </w:rPr>
      </w:pPr>
    </w:p>
    <w:p w14:paraId="05626647" w14:textId="2AFA56A9" w:rsidR="00850D07" w:rsidRDefault="00850D07" w:rsidP="00850D07">
      <w:pPr>
        <w:rPr>
          <w:rFonts w:ascii="Bookman Old Style" w:hAnsi="Bookman Old Style"/>
          <w:b/>
          <w:sz w:val="32"/>
          <w:szCs w:val="32"/>
          <w:u w:val="single"/>
        </w:rPr>
      </w:pPr>
    </w:p>
    <w:p w14:paraId="60DB52F5" w14:textId="590A585E" w:rsidR="00850D07" w:rsidRDefault="00850D07" w:rsidP="00850D07">
      <w:pPr>
        <w:rPr>
          <w:rFonts w:ascii="Bookman Old Style" w:hAnsi="Bookman Old Style"/>
          <w:b/>
          <w:sz w:val="32"/>
          <w:szCs w:val="32"/>
          <w:u w:val="single"/>
        </w:rPr>
      </w:pPr>
    </w:p>
    <w:p w14:paraId="5932742A" w14:textId="77777777" w:rsidR="000E45AF" w:rsidRDefault="000E45AF" w:rsidP="00850D07">
      <w:pPr>
        <w:spacing w:line="360" w:lineRule="auto"/>
        <w:jc w:val="both"/>
        <w:rPr>
          <w:rFonts w:ascii="Bookman Old Style" w:hAnsi="Bookman Old Style"/>
          <w:b/>
          <w:sz w:val="32"/>
          <w:szCs w:val="32"/>
          <w:u w:val="single"/>
        </w:rPr>
      </w:pPr>
    </w:p>
    <w:p w14:paraId="435286F1" w14:textId="63D7645F" w:rsidR="00850D07" w:rsidRPr="00C50E71" w:rsidRDefault="00D170D4" w:rsidP="00850D07">
      <w:pPr>
        <w:spacing w:line="360" w:lineRule="auto"/>
        <w:jc w:val="both"/>
        <w:rPr>
          <w:b/>
          <w:sz w:val="24"/>
          <w:szCs w:val="24"/>
          <w:u w:val="single"/>
        </w:rPr>
      </w:pPr>
      <w:r>
        <w:rPr>
          <w:b/>
          <w:sz w:val="24"/>
          <w:szCs w:val="24"/>
          <w:u w:val="single"/>
        </w:rPr>
        <w:t xml:space="preserve">5.4 </w:t>
      </w:r>
      <w:r w:rsidR="00850D07" w:rsidRPr="00C50E71">
        <w:rPr>
          <w:b/>
          <w:sz w:val="24"/>
          <w:szCs w:val="24"/>
          <w:u w:val="single"/>
        </w:rPr>
        <w:t>Entity Relationship Diagrams (ER-Diagrams):</w:t>
      </w:r>
    </w:p>
    <w:p w14:paraId="500F9475" w14:textId="77777777" w:rsidR="00850D07" w:rsidRPr="00C50E71" w:rsidRDefault="00850D07" w:rsidP="00850D07">
      <w:pPr>
        <w:spacing w:line="360" w:lineRule="auto"/>
        <w:jc w:val="both"/>
        <w:rPr>
          <w:b/>
          <w:sz w:val="24"/>
          <w:szCs w:val="24"/>
          <w:u w:val="single"/>
        </w:rPr>
      </w:pPr>
    </w:p>
    <w:p w14:paraId="7E7A2D2D" w14:textId="77777777" w:rsidR="00472FC1" w:rsidRDefault="00850D07" w:rsidP="001C6A9E">
      <w:pPr>
        <w:spacing w:line="360" w:lineRule="auto"/>
        <w:jc w:val="both"/>
        <w:rPr>
          <w:b/>
          <w:color w:val="000000"/>
          <w:sz w:val="24"/>
          <w:szCs w:val="24"/>
          <w:u w:val="single"/>
        </w:rPr>
      </w:pPr>
      <w:r w:rsidRPr="00C50E71">
        <w:rPr>
          <w:color w:val="000000"/>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w:t>
      </w:r>
      <w:r w:rsidR="0080022C" w:rsidRPr="00C50E71">
        <w:rPr>
          <w:color w:val="000000"/>
          <w:sz w:val="24"/>
          <w:szCs w:val="24"/>
        </w:rPr>
        <w:t>attributes.</w:t>
      </w:r>
    </w:p>
    <w:p w14:paraId="71B9E436" w14:textId="77777777" w:rsidR="00472FC1" w:rsidRDefault="00472FC1" w:rsidP="001C6A9E">
      <w:pPr>
        <w:spacing w:line="360" w:lineRule="auto"/>
        <w:jc w:val="both"/>
        <w:rPr>
          <w:b/>
          <w:color w:val="000000"/>
          <w:sz w:val="24"/>
          <w:szCs w:val="24"/>
          <w:u w:val="single"/>
        </w:rPr>
      </w:pPr>
    </w:p>
    <w:p w14:paraId="1393FF50" w14:textId="357F6085" w:rsidR="004D7A28" w:rsidRDefault="00850D07" w:rsidP="001C6A9E">
      <w:pPr>
        <w:spacing w:line="360" w:lineRule="auto"/>
        <w:jc w:val="both"/>
        <w:rPr>
          <w:b/>
          <w:color w:val="000000"/>
          <w:sz w:val="24"/>
          <w:szCs w:val="24"/>
          <w:u w:val="single"/>
        </w:rPr>
      </w:pPr>
      <w:r w:rsidRPr="00C50E71">
        <w:rPr>
          <w:color w:val="000000"/>
          <w:sz w:val="24"/>
          <w:szCs w:val="24"/>
        </w:rPr>
        <w:t xml:space="preserve">An </w:t>
      </w:r>
      <w:r w:rsidRPr="00C50E71">
        <w:rPr>
          <w:b/>
          <w:bCs/>
          <w:color w:val="000000"/>
          <w:sz w:val="24"/>
          <w:szCs w:val="24"/>
        </w:rPr>
        <w:t>entity-relationship model</w:t>
      </w:r>
      <w:r w:rsidRPr="00C50E71">
        <w:rPr>
          <w:color w:val="000000"/>
          <w:sz w:val="24"/>
          <w:szCs w:val="24"/>
        </w:rPr>
        <w:t xml:space="preserve">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72A6A049" w14:textId="7D6005C7" w:rsidR="00472FC1" w:rsidRDefault="00472FC1" w:rsidP="001C6A9E">
      <w:pPr>
        <w:spacing w:line="360" w:lineRule="auto"/>
        <w:jc w:val="both"/>
        <w:rPr>
          <w:b/>
          <w:color w:val="000000"/>
          <w:sz w:val="24"/>
          <w:szCs w:val="24"/>
          <w:u w:val="single"/>
        </w:rPr>
      </w:pPr>
    </w:p>
    <w:p w14:paraId="67CAADD5" w14:textId="77777777" w:rsidR="00472FC1" w:rsidRPr="00472FC1" w:rsidRDefault="00472FC1" w:rsidP="001C6A9E">
      <w:pPr>
        <w:spacing w:line="360" w:lineRule="auto"/>
        <w:jc w:val="both"/>
        <w:rPr>
          <w:b/>
          <w:color w:val="000000"/>
          <w:sz w:val="24"/>
          <w:szCs w:val="24"/>
          <w:u w:val="single"/>
        </w:rPr>
      </w:pPr>
    </w:p>
    <w:p w14:paraId="35F33DFB" w14:textId="77777777" w:rsidR="004D7A28" w:rsidRPr="00C50E71" w:rsidRDefault="004D7A28" w:rsidP="001C6A9E">
      <w:pPr>
        <w:spacing w:line="360" w:lineRule="auto"/>
        <w:jc w:val="both"/>
        <w:rPr>
          <w:b/>
          <w:sz w:val="24"/>
          <w:szCs w:val="24"/>
          <w:u w:val="single"/>
        </w:rPr>
      </w:pPr>
      <w:r w:rsidRPr="00C50E71">
        <w:rPr>
          <w:b/>
          <w:sz w:val="24"/>
          <w:szCs w:val="24"/>
          <w:u w:val="single"/>
        </w:rPr>
        <w:t>Symbols used in this E-R Diagram:</w:t>
      </w:r>
    </w:p>
    <w:p w14:paraId="4F9D8832" w14:textId="1408D1AB" w:rsidR="004D7A28" w:rsidRPr="00C50E71" w:rsidRDefault="004D7A28" w:rsidP="001C6A9E">
      <w:pPr>
        <w:spacing w:line="360" w:lineRule="auto"/>
        <w:jc w:val="both"/>
        <w:rPr>
          <w:sz w:val="24"/>
          <w:szCs w:val="24"/>
        </w:rPr>
      </w:pPr>
      <w:r w:rsidRPr="00C50E71">
        <w:rPr>
          <w:b/>
          <w:sz w:val="24"/>
          <w:szCs w:val="24"/>
        </w:rPr>
        <w:t>Entity</w:t>
      </w:r>
      <w:r w:rsidRPr="00C50E71">
        <w:rPr>
          <w:sz w:val="24"/>
          <w:szCs w:val="24"/>
        </w:rPr>
        <w:t xml:space="preserve">: Entity is a “thing” in the real world with an independent existence. An entity may be an object with a physical existence such as person, </w:t>
      </w:r>
      <w:r w:rsidR="00472FC1" w:rsidRPr="00C50E71">
        <w:rPr>
          <w:sz w:val="24"/>
          <w:szCs w:val="24"/>
        </w:rPr>
        <w:t>car,</w:t>
      </w:r>
      <w:r w:rsidRPr="00C50E71">
        <w:rPr>
          <w:sz w:val="24"/>
          <w:szCs w:val="24"/>
        </w:rPr>
        <w:t xml:space="preserve"> or employee. Entity symbol is as </w:t>
      </w:r>
      <w:r w:rsidR="0080022C" w:rsidRPr="00C50E71">
        <w:rPr>
          <w:sz w:val="24"/>
          <w:szCs w:val="24"/>
        </w:rPr>
        <w:t>follows.</w:t>
      </w:r>
    </w:p>
    <w:p w14:paraId="697EC0FA" w14:textId="660012D3" w:rsidR="004D7A28" w:rsidRPr="00C50E71" w:rsidRDefault="00E32793" w:rsidP="001C6A9E">
      <w:pPr>
        <w:spacing w:line="360" w:lineRule="auto"/>
        <w:jc w:val="both"/>
        <w:rPr>
          <w:sz w:val="24"/>
          <w:szCs w:val="24"/>
        </w:rPr>
      </w:pPr>
      <w:r w:rsidRPr="00C50E71">
        <w:rPr>
          <w:noProof/>
          <w:sz w:val="24"/>
          <w:szCs w:val="24"/>
        </w:rPr>
        <mc:AlternateContent>
          <mc:Choice Requires="wps">
            <w:drawing>
              <wp:anchor distT="0" distB="0" distL="114300" distR="114300" simplePos="0" relativeHeight="251664896" behindDoc="0" locked="0" layoutInCell="1" allowOverlap="1" wp14:anchorId="24363831" wp14:editId="169179F3">
                <wp:simplePos x="0" y="0"/>
                <wp:positionH relativeFrom="column">
                  <wp:posOffset>2247900</wp:posOffset>
                </wp:positionH>
                <wp:positionV relativeFrom="paragraph">
                  <wp:posOffset>71120</wp:posOffset>
                </wp:positionV>
                <wp:extent cx="1476375" cy="551815"/>
                <wp:effectExtent l="0" t="0" r="0" b="0"/>
                <wp:wrapNone/>
                <wp:docPr id="47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5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589BB" id="Rectangle 304" o:spid="_x0000_s1026" style="position:absolute;margin-left:177pt;margin-top:5.6pt;width:116.25pt;height:43.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"/>
            </w:pict>
          </mc:Fallback>
        </mc:AlternateContent>
      </w:r>
      <w:r w:rsidR="004D7A28" w:rsidRPr="00C50E71">
        <w:rPr>
          <w:sz w:val="24"/>
          <w:szCs w:val="24"/>
        </w:rPr>
        <w:t xml:space="preserve">      </w:t>
      </w:r>
    </w:p>
    <w:p w14:paraId="3EBE165B" w14:textId="77777777" w:rsidR="004D7A28" w:rsidRPr="00C50E71" w:rsidRDefault="004D7A28" w:rsidP="001C6A9E">
      <w:pPr>
        <w:spacing w:line="360" w:lineRule="auto"/>
        <w:jc w:val="both"/>
        <w:rPr>
          <w:sz w:val="24"/>
          <w:szCs w:val="24"/>
        </w:rPr>
      </w:pPr>
    </w:p>
    <w:p w14:paraId="1D6C6B3D" w14:textId="77777777" w:rsidR="004D7A28" w:rsidRPr="00C50E71" w:rsidRDefault="004D7A28" w:rsidP="001C6A9E">
      <w:pPr>
        <w:spacing w:line="360" w:lineRule="auto"/>
        <w:jc w:val="both"/>
        <w:rPr>
          <w:sz w:val="24"/>
          <w:szCs w:val="24"/>
        </w:rPr>
      </w:pPr>
    </w:p>
    <w:p w14:paraId="635AD641" w14:textId="303474DF" w:rsidR="004D7A28" w:rsidRPr="00C50E71" w:rsidRDefault="004D7A28" w:rsidP="001C6A9E">
      <w:pPr>
        <w:tabs>
          <w:tab w:val="left" w:pos="2115"/>
        </w:tabs>
        <w:spacing w:line="360" w:lineRule="auto"/>
        <w:jc w:val="both"/>
        <w:rPr>
          <w:sz w:val="24"/>
          <w:szCs w:val="24"/>
        </w:rPr>
      </w:pPr>
      <w:r w:rsidRPr="00C50E71">
        <w:rPr>
          <w:b/>
          <w:sz w:val="24"/>
          <w:szCs w:val="24"/>
        </w:rPr>
        <w:t xml:space="preserve">Attribute: </w:t>
      </w:r>
      <w:r w:rsidRPr="00C50E71">
        <w:rPr>
          <w:sz w:val="24"/>
          <w:szCs w:val="24"/>
        </w:rPr>
        <w:t xml:space="preserve">Attribute is a particular property that describes the entity. Attribute symbols </w:t>
      </w:r>
      <w:r w:rsidR="00D27EF7" w:rsidRPr="00C50E71">
        <w:rPr>
          <w:sz w:val="24"/>
          <w:szCs w:val="24"/>
        </w:rPr>
        <w:t>are.</w:t>
      </w:r>
    </w:p>
    <w:p w14:paraId="2EDA6650" w14:textId="127F6A8E" w:rsidR="004D7A28" w:rsidRPr="00C50E71" w:rsidRDefault="00E32793" w:rsidP="001C6A9E">
      <w:pPr>
        <w:spacing w:line="360" w:lineRule="auto"/>
        <w:jc w:val="both"/>
        <w:rPr>
          <w:sz w:val="24"/>
          <w:szCs w:val="24"/>
        </w:rPr>
      </w:pPr>
      <w:r w:rsidRPr="00C50E71">
        <w:rPr>
          <w:noProof/>
          <w:sz w:val="24"/>
          <w:szCs w:val="24"/>
        </w:rPr>
        <mc:AlternateContent>
          <mc:Choice Requires="wps">
            <w:drawing>
              <wp:anchor distT="0" distB="0" distL="114300" distR="114300" simplePos="0" relativeHeight="251665920" behindDoc="0" locked="0" layoutInCell="1" allowOverlap="1" wp14:anchorId="4F1678B5" wp14:editId="3AB37AEB">
                <wp:simplePos x="0" y="0"/>
                <wp:positionH relativeFrom="column">
                  <wp:posOffset>2188845</wp:posOffset>
                </wp:positionH>
                <wp:positionV relativeFrom="paragraph">
                  <wp:posOffset>48260</wp:posOffset>
                </wp:positionV>
                <wp:extent cx="1466850" cy="552450"/>
                <wp:effectExtent l="0" t="0" r="0" b="0"/>
                <wp:wrapNone/>
                <wp:docPr id="473"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690BA" id="Oval 305" o:spid="_x0000_s1026" style="position:absolute;margin-left:172.35pt;margin-top:3.8pt;width:115.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"/>
            </w:pict>
          </mc:Fallback>
        </mc:AlternateContent>
      </w:r>
    </w:p>
    <w:p w14:paraId="0B93D7B8" w14:textId="77777777" w:rsidR="004D7A28" w:rsidRPr="00C50E71" w:rsidRDefault="004D7A28" w:rsidP="001C6A9E">
      <w:pPr>
        <w:spacing w:line="360" w:lineRule="auto"/>
        <w:jc w:val="both"/>
        <w:rPr>
          <w:sz w:val="24"/>
          <w:szCs w:val="24"/>
        </w:rPr>
      </w:pPr>
    </w:p>
    <w:p w14:paraId="508664A7" w14:textId="77777777" w:rsidR="00C50E71" w:rsidRDefault="00C50E71" w:rsidP="001C6A9E">
      <w:pPr>
        <w:tabs>
          <w:tab w:val="left" w:pos="2115"/>
        </w:tabs>
        <w:spacing w:line="360" w:lineRule="auto"/>
        <w:jc w:val="both"/>
        <w:rPr>
          <w:b/>
          <w:sz w:val="24"/>
          <w:szCs w:val="24"/>
        </w:rPr>
      </w:pPr>
    </w:p>
    <w:p w14:paraId="3EF70F58" w14:textId="4F88191A" w:rsidR="004D7A28" w:rsidRDefault="004D7A28" w:rsidP="001C6A9E">
      <w:pPr>
        <w:tabs>
          <w:tab w:val="left" w:pos="2115"/>
        </w:tabs>
        <w:spacing w:line="360" w:lineRule="auto"/>
        <w:jc w:val="both"/>
        <w:rPr>
          <w:sz w:val="24"/>
          <w:szCs w:val="24"/>
        </w:rPr>
      </w:pPr>
      <w:r w:rsidRPr="00C50E71">
        <w:rPr>
          <w:b/>
          <w:sz w:val="24"/>
          <w:szCs w:val="24"/>
        </w:rPr>
        <w:t>Relationship:</w:t>
      </w:r>
      <w:r w:rsidRPr="00C50E71">
        <w:rPr>
          <w:sz w:val="24"/>
          <w:szCs w:val="24"/>
        </w:rPr>
        <w:t xml:space="preserve"> Relationship will be several implicit relationships among various entity types whenever an attribute of one entity refers to another entity type some relationship exits. Relationship symbol is:</w:t>
      </w:r>
    </w:p>
    <w:p w14:paraId="3337E153" w14:textId="77777777" w:rsidR="00C50E71" w:rsidRPr="00C50E71" w:rsidRDefault="00C50E71" w:rsidP="001C6A9E">
      <w:pPr>
        <w:tabs>
          <w:tab w:val="left" w:pos="2115"/>
        </w:tabs>
        <w:spacing w:line="360" w:lineRule="auto"/>
        <w:jc w:val="both"/>
        <w:rPr>
          <w:sz w:val="24"/>
          <w:szCs w:val="24"/>
        </w:rPr>
      </w:pPr>
    </w:p>
    <w:p w14:paraId="27148354" w14:textId="4D6B16C0" w:rsidR="004D7A28" w:rsidRPr="00C50E71" w:rsidRDefault="00E51820" w:rsidP="001C6A9E">
      <w:pPr>
        <w:tabs>
          <w:tab w:val="left" w:pos="2115"/>
        </w:tabs>
        <w:spacing w:line="360" w:lineRule="auto"/>
        <w:jc w:val="both"/>
        <w:rPr>
          <w:sz w:val="24"/>
          <w:szCs w:val="24"/>
        </w:rPr>
      </w:pPr>
      <w:r w:rsidRPr="00C50E71">
        <w:rPr>
          <w:noProof/>
          <w:sz w:val="24"/>
          <w:szCs w:val="24"/>
        </w:rPr>
        <mc:AlternateContent>
          <mc:Choice Requires="wps">
            <w:drawing>
              <wp:anchor distT="0" distB="0" distL="114300" distR="114300" simplePos="0" relativeHeight="251666944" behindDoc="0" locked="0" layoutInCell="1" allowOverlap="1" wp14:anchorId="2C21877B" wp14:editId="08E7AB2E">
                <wp:simplePos x="0" y="0"/>
                <wp:positionH relativeFrom="column">
                  <wp:posOffset>2210923</wp:posOffset>
                </wp:positionH>
                <wp:positionV relativeFrom="paragraph">
                  <wp:posOffset>319080</wp:posOffset>
                </wp:positionV>
                <wp:extent cx="1497724" cy="835573"/>
                <wp:effectExtent l="19050" t="19050" r="26670" b="41275"/>
                <wp:wrapNone/>
                <wp:docPr id="472"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724" cy="835573"/>
                        </a:xfrm>
                        <a:prstGeom prst="diamond">
                          <a:avLst/>
                        </a:prstGeom>
                        <a:solidFill>
                          <a:srgbClr val="FFFFFF"/>
                        </a:solidFill>
                        <a:ln w="9525">
                          <a:solidFill>
                            <a:srgbClr val="000000"/>
                          </a:solidFill>
                          <a:miter lim="800000"/>
                          <a:headEnd/>
                          <a:tailEnd/>
                        </a:ln>
                      </wps:spPr>
                      <wps:txbx>
                        <w:txbxContent>
                          <w:p w14:paraId="1D57375A" w14:textId="77777777" w:rsidR="004D7A28" w:rsidRDefault="004D7A28" w:rsidP="004D7A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1877B" id="_x0000_t4" coordsize="21600,21600" o:spt="4" path="m10800,l,10800,10800,21600,21600,10800xe">
                <v:stroke joinstyle="miter"/>
                <v:path gradientshapeok="t" o:connecttype="rect" textboxrect="5400,5400,16200,16200"/>
              </v:shapetype>
              <v:shape id="AutoShape 306" o:spid="_x0000_s1119" type="#_x0000_t4" style="position:absolute;left:0;text-align:left;margin-left:174.1pt;margin-top:25.1pt;width:117.95pt;height:6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">
                <v:textbox>
                  <w:txbxContent>
                    <w:p w14:paraId="1D57375A" w14:textId="77777777" w:rsidR="004D7A28" w:rsidRDefault="004D7A28" w:rsidP="004D7A28"/>
                  </w:txbxContent>
                </v:textbox>
              </v:shape>
            </w:pict>
          </mc:Fallback>
        </mc:AlternateContent>
      </w:r>
      <w:r w:rsidR="004D7A28" w:rsidRPr="00C50E71">
        <w:rPr>
          <w:b/>
          <w:sz w:val="24"/>
          <w:szCs w:val="24"/>
        </w:rPr>
        <w:t xml:space="preserve"> Key attributes:</w:t>
      </w:r>
      <w:r w:rsidR="004D7A28" w:rsidRPr="00C50E71">
        <w:rPr>
          <w:sz w:val="24"/>
          <w:szCs w:val="24"/>
        </w:rPr>
        <w:t xml:space="preserve"> An entity type usually has an attribute whose values are distinct for </w:t>
      </w:r>
      <w:r w:rsidR="004D7A28" w:rsidRPr="00C50E71">
        <w:rPr>
          <w:sz w:val="24"/>
          <w:szCs w:val="24"/>
        </w:rPr>
        <w:lastRenderedPageBreak/>
        <w:t xml:space="preserve">each individual entity in the collection. Such an attribute is called key attribute. Key attribute symbol is as </w:t>
      </w:r>
      <w:r w:rsidR="0082279A" w:rsidRPr="00C50E71">
        <w:rPr>
          <w:sz w:val="24"/>
          <w:szCs w:val="24"/>
        </w:rPr>
        <w:t>follows.</w:t>
      </w:r>
    </w:p>
    <w:p w14:paraId="62BFEC33" w14:textId="25C2EFBE" w:rsidR="004D7A28" w:rsidRDefault="00E32793" w:rsidP="004D7A28">
      <w:pPr>
        <w:spacing w:before="100" w:beforeAutospacing="1" w:after="100" w:afterAutospacing="1" w:line="360" w:lineRule="auto"/>
        <w:ind w:right="-1329" w:hanging="2127"/>
        <w:jc w:val="both"/>
        <w:rPr>
          <w:rFonts w:ascii="Calibri" w:hAnsi="Calibri"/>
        </w:rPr>
      </w:pPr>
      <w:r w:rsidRPr="00C9326D">
        <w:rPr>
          <w:rFonts w:ascii="Calibri" w:hAnsi="Calibri"/>
          <w:noProof/>
        </w:rPr>
        <mc:AlternateContent>
          <mc:Choice Requires="wpc">
            <w:drawing>
              <wp:inline distT="0" distB="0" distL="0" distR="0" wp14:anchorId="77D54F0B" wp14:editId="57FAE38E">
                <wp:extent cx="7419340" cy="7535918"/>
                <wp:effectExtent l="0" t="0" r="0" b="2730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Rectangle 309"/>
                        <wps:cNvSpPr>
                          <a:spLocks noChangeArrowheads="1"/>
                        </wps:cNvSpPr>
                        <wps:spPr bwMode="auto">
                          <a:xfrm>
                            <a:off x="1449298" y="1019812"/>
                            <a:ext cx="914384" cy="343070"/>
                          </a:xfrm>
                          <a:prstGeom prst="rect">
                            <a:avLst/>
                          </a:prstGeom>
                          <a:solidFill>
                            <a:srgbClr val="FFFFFF"/>
                          </a:solidFill>
                          <a:ln w="9525">
                            <a:solidFill>
                              <a:srgbClr val="000000"/>
                            </a:solidFill>
                            <a:miter lim="800000"/>
                            <a:headEnd/>
                            <a:tailEnd/>
                          </a:ln>
                        </wps:spPr>
                        <wps:txbx>
                          <w:txbxContent>
                            <w:p w14:paraId="1E62F0A7" w14:textId="77777777" w:rsidR="004D7A28" w:rsidRPr="00A27A3B" w:rsidRDefault="004D7A28" w:rsidP="004D7A28">
                              <w:pPr>
                                <w:jc w:val="center"/>
                                <w:rPr>
                                  <w:b/>
                                  <w:sz w:val="24"/>
                                  <w:szCs w:val="24"/>
                                </w:rPr>
                              </w:pPr>
                              <w:r w:rsidRPr="00A27A3B">
                                <w:rPr>
                                  <w:b/>
                                  <w:sz w:val="24"/>
                                  <w:szCs w:val="24"/>
                                </w:rPr>
                                <w:t>Product</w:t>
                              </w:r>
                            </w:p>
                          </w:txbxContent>
                        </wps:txbx>
                        <wps:bodyPr rot="0" vert="horz" wrap="square" lIns="91440" tIns="45720" rIns="91440" bIns="45720" anchor="t" anchorCtr="0" upright="1">
                          <a:noAutofit/>
                        </wps:bodyPr>
                      </wps:wsp>
                      <wps:wsp>
                        <wps:cNvPr id="17" name="Oval 310"/>
                        <wps:cNvSpPr>
                          <a:spLocks noChangeArrowheads="1"/>
                        </wps:cNvSpPr>
                        <wps:spPr bwMode="auto">
                          <a:xfrm>
                            <a:off x="1335000" y="105453"/>
                            <a:ext cx="914384" cy="342329"/>
                          </a:xfrm>
                          <a:prstGeom prst="ellipse">
                            <a:avLst/>
                          </a:prstGeom>
                          <a:solidFill>
                            <a:srgbClr val="FFFFFF"/>
                          </a:solidFill>
                          <a:ln w="9525">
                            <a:solidFill>
                              <a:srgbClr val="000000"/>
                            </a:solidFill>
                            <a:round/>
                            <a:headEnd/>
                            <a:tailEnd/>
                          </a:ln>
                        </wps:spPr>
                        <wps:txbx>
                          <w:txbxContent>
                            <w:p w14:paraId="54B70724" w14:textId="77777777" w:rsidR="004D7A28" w:rsidRPr="00A27A3B" w:rsidRDefault="004D7A28" w:rsidP="004D7A28">
                              <w:pPr>
                                <w:rPr>
                                  <w:sz w:val="24"/>
                                  <w:szCs w:val="24"/>
                                </w:rPr>
                              </w:pPr>
                              <w:proofErr w:type="spellStart"/>
                              <w:r w:rsidRPr="00A27A3B">
                                <w:rPr>
                                  <w:sz w:val="24"/>
                                  <w:szCs w:val="24"/>
                                </w:rPr>
                                <w:t>ProID</w:t>
                              </w:r>
                              <w:proofErr w:type="spellEnd"/>
                            </w:p>
                          </w:txbxContent>
                        </wps:txbx>
                        <wps:bodyPr rot="0" vert="horz" wrap="square" lIns="91440" tIns="45720" rIns="91440" bIns="45720" anchor="t" anchorCtr="0" upright="1">
                          <a:noAutofit/>
                        </wps:bodyPr>
                      </wps:wsp>
                      <wps:wsp>
                        <wps:cNvPr id="18" name="Oval 311"/>
                        <wps:cNvSpPr>
                          <a:spLocks noChangeArrowheads="1"/>
                        </wps:cNvSpPr>
                        <wps:spPr bwMode="auto">
                          <a:xfrm>
                            <a:off x="192021" y="334413"/>
                            <a:ext cx="1028682" cy="342329"/>
                          </a:xfrm>
                          <a:prstGeom prst="ellipse">
                            <a:avLst/>
                          </a:prstGeom>
                          <a:solidFill>
                            <a:srgbClr val="FFFFFF"/>
                          </a:solidFill>
                          <a:ln w="9525">
                            <a:solidFill>
                              <a:srgbClr val="000000"/>
                            </a:solidFill>
                            <a:round/>
                            <a:headEnd/>
                            <a:tailEnd/>
                          </a:ln>
                        </wps:spPr>
                        <wps:txbx>
                          <w:txbxContent>
                            <w:p w14:paraId="0C99CD11" w14:textId="77777777" w:rsidR="004D7A28" w:rsidRPr="00A27A3B" w:rsidRDefault="004D7A28" w:rsidP="004D7A28">
                              <w:pPr>
                                <w:rPr>
                                  <w:sz w:val="24"/>
                                  <w:szCs w:val="24"/>
                                </w:rPr>
                              </w:pPr>
                              <w:proofErr w:type="spellStart"/>
                              <w:r w:rsidRPr="00A27A3B">
                                <w:rPr>
                                  <w:sz w:val="24"/>
                                  <w:szCs w:val="24"/>
                                </w:rPr>
                                <w:t>ProName</w:t>
                              </w:r>
                              <w:proofErr w:type="spellEnd"/>
                            </w:p>
                          </w:txbxContent>
                        </wps:txbx>
                        <wps:bodyPr rot="0" vert="horz" wrap="square" lIns="91440" tIns="45720" rIns="91440" bIns="45720" anchor="t" anchorCtr="0" upright="1">
                          <a:noAutofit/>
                        </wps:bodyPr>
                      </wps:wsp>
                      <wps:wsp>
                        <wps:cNvPr id="19" name="Oval 312"/>
                        <wps:cNvSpPr>
                          <a:spLocks noChangeArrowheads="1"/>
                        </wps:cNvSpPr>
                        <wps:spPr bwMode="auto">
                          <a:xfrm>
                            <a:off x="192021" y="1133180"/>
                            <a:ext cx="1028682" cy="342329"/>
                          </a:xfrm>
                          <a:prstGeom prst="ellipse">
                            <a:avLst/>
                          </a:prstGeom>
                          <a:solidFill>
                            <a:srgbClr val="FFFFFF"/>
                          </a:solidFill>
                          <a:ln w="9525">
                            <a:solidFill>
                              <a:srgbClr val="000000"/>
                            </a:solidFill>
                            <a:round/>
                            <a:headEnd/>
                            <a:tailEnd/>
                          </a:ln>
                        </wps:spPr>
                        <wps:txbx>
                          <w:txbxContent>
                            <w:p w14:paraId="035CC89E" w14:textId="77777777" w:rsidR="004D7A28" w:rsidRPr="00A27A3B" w:rsidRDefault="004D7A28" w:rsidP="004D7A28">
                              <w:pPr>
                                <w:rPr>
                                  <w:sz w:val="24"/>
                                  <w:szCs w:val="24"/>
                                </w:rPr>
                              </w:pPr>
                              <w:proofErr w:type="spellStart"/>
                              <w:r w:rsidRPr="00A27A3B">
                                <w:rPr>
                                  <w:sz w:val="24"/>
                                  <w:szCs w:val="24"/>
                                </w:rPr>
                                <w:t>ProComp</w:t>
                              </w:r>
                              <w:proofErr w:type="spellEnd"/>
                            </w:p>
                          </w:txbxContent>
                        </wps:txbx>
                        <wps:bodyPr rot="0" vert="horz" wrap="square" lIns="91440" tIns="45720" rIns="91440" bIns="45720" anchor="t" anchorCtr="0" upright="1">
                          <a:noAutofit/>
                        </wps:bodyPr>
                      </wps:wsp>
                      <wps:wsp>
                        <wps:cNvPr id="20" name="Oval 313"/>
                        <wps:cNvSpPr>
                          <a:spLocks noChangeArrowheads="1"/>
                        </wps:cNvSpPr>
                        <wps:spPr bwMode="auto">
                          <a:xfrm>
                            <a:off x="306319" y="1705211"/>
                            <a:ext cx="1028682" cy="343811"/>
                          </a:xfrm>
                          <a:prstGeom prst="ellipse">
                            <a:avLst/>
                          </a:prstGeom>
                          <a:solidFill>
                            <a:srgbClr val="FFFFFF"/>
                          </a:solidFill>
                          <a:ln w="9525">
                            <a:solidFill>
                              <a:srgbClr val="000000"/>
                            </a:solidFill>
                            <a:round/>
                            <a:headEnd/>
                            <a:tailEnd/>
                          </a:ln>
                        </wps:spPr>
                        <wps:txbx>
                          <w:txbxContent>
                            <w:p w14:paraId="1988F4CC" w14:textId="77777777" w:rsidR="004D7A28" w:rsidRPr="00A27A3B" w:rsidRDefault="004D7A28" w:rsidP="004D7A28">
                              <w:pPr>
                                <w:rPr>
                                  <w:sz w:val="24"/>
                                  <w:szCs w:val="24"/>
                                </w:rPr>
                              </w:pPr>
                              <w:proofErr w:type="spellStart"/>
                              <w:r w:rsidRPr="00A27A3B">
                                <w:rPr>
                                  <w:sz w:val="24"/>
                                  <w:szCs w:val="24"/>
                                </w:rPr>
                                <w:t>ProCat</w:t>
                              </w:r>
                              <w:proofErr w:type="spellEnd"/>
                            </w:p>
                          </w:txbxContent>
                        </wps:txbx>
                        <wps:bodyPr rot="0" vert="horz" wrap="square" lIns="91440" tIns="45720" rIns="91440" bIns="45720" anchor="t" anchorCtr="0" upright="1">
                          <a:noAutofit/>
                        </wps:bodyPr>
                      </wps:wsp>
                      <wps:wsp>
                        <wps:cNvPr id="21" name="Oval 314"/>
                        <wps:cNvSpPr>
                          <a:spLocks noChangeArrowheads="1"/>
                        </wps:cNvSpPr>
                        <wps:spPr bwMode="auto">
                          <a:xfrm>
                            <a:off x="1906490" y="1820061"/>
                            <a:ext cx="914384" cy="343070"/>
                          </a:xfrm>
                          <a:prstGeom prst="ellipse">
                            <a:avLst/>
                          </a:prstGeom>
                          <a:solidFill>
                            <a:srgbClr val="FFFFFF"/>
                          </a:solidFill>
                          <a:ln w="9525">
                            <a:solidFill>
                              <a:srgbClr val="000000"/>
                            </a:solidFill>
                            <a:round/>
                            <a:headEnd/>
                            <a:tailEnd/>
                          </a:ln>
                        </wps:spPr>
                        <wps:txbx>
                          <w:txbxContent>
                            <w:p w14:paraId="3623EDB5" w14:textId="77777777" w:rsidR="004D7A28" w:rsidRPr="00A27A3B" w:rsidRDefault="004D7A28" w:rsidP="004D7A28">
                              <w:pPr>
                                <w:rPr>
                                  <w:sz w:val="24"/>
                                  <w:szCs w:val="24"/>
                                </w:rPr>
                              </w:pPr>
                              <w:r w:rsidRPr="00A27A3B">
                                <w:rPr>
                                  <w:sz w:val="24"/>
                                  <w:szCs w:val="24"/>
                                </w:rPr>
                                <w:t>Price</w:t>
                              </w:r>
                            </w:p>
                          </w:txbxContent>
                        </wps:txbx>
                        <wps:bodyPr rot="0" vert="horz" wrap="square" lIns="91440" tIns="45720" rIns="91440" bIns="45720" anchor="t" anchorCtr="0" upright="1">
                          <a:noAutofit/>
                        </wps:bodyPr>
                      </wps:wsp>
                      <wps:wsp>
                        <wps:cNvPr id="22" name="Rectangle 315"/>
                        <wps:cNvSpPr>
                          <a:spLocks noChangeArrowheads="1"/>
                        </wps:cNvSpPr>
                        <wps:spPr bwMode="auto">
                          <a:xfrm>
                            <a:off x="4535344" y="1019812"/>
                            <a:ext cx="914384" cy="343070"/>
                          </a:xfrm>
                          <a:prstGeom prst="rect">
                            <a:avLst/>
                          </a:prstGeom>
                          <a:solidFill>
                            <a:srgbClr val="FFFFFF"/>
                          </a:solidFill>
                          <a:ln w="9525">
                            <a:solidFill>
                              <a:srgbClr val="000000"/>
                            </a:solidFill>
                            <a:miter lim="800000"/>
                            <a:headEnd/>
                            <a:tailEnd/>
                          </a:ln>
                        </wps:spPr>
                        <wps:txbx>
                          <w:txbxContent>
                            <w:p w14:paraId="1B630A0E" w14:textId="77777777" w:rsidR="004D7A28" w:rsidRPr="00A27A3B" w:rsidRDefault="004D7A28" w:rsidP="004D7A28">
                              <w:pPr>
                                <w:jc w:val="center"/>
                                <w:rPr>
                                  <w:b/>
                                  <w:sz w:val="24"/>
                                  <w:szCs w:val="24"/>
                                </w:rPr>
                              </w:pPr>
                              <w:r w:rsidRPr="00A27A3B">
                                <w:rPr>
                                  <w:b/>
                                  <w:sz w:val="24"/>
                                  <w:szCs w:val="24"/>
                                </w:rPr>
                                <w:t>Member</w:t>
                              </w:r>
                            </w:p>
                          </w:txbxContent>
                        </wps:txbx>
                        <wps:bodyPr rot="0" vert="horz" wrap="square" lIns="91440" tIns="45720" rIns="91440" bIns="45720" anchor="t" anchorCtr="0" upright="1">
                          <a:noAutofit/>
                        </wps:bodyPr>
                      </wps:wsp>
                      <wps:wsp>
                        <wps:cNvPr id="23" name="Line 316"/>
                        <wps:cNvCnPr>
                          <a:cxnSpLocks noChangeShapeType="1"/>
                        </wps:cNvCnPr>
                        <wps:spPr bwMode="auto">
                          <a:xfrm flipH="1">
                            <a:off x="2363682" y="1133921"/>
                            <a:ext cx="342894"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317"/>
                        <wps:cNvCnPr>
                          <a:cxnSpLocks noChangeShapeType="1"/>
                        </wps:cNvCnPr>
                        <wps:spPr bwMode="auto">
                          <a:xfrm flipH="1">
                            <a:off x="3963854" y="1133921"/>
                            <a:ext cx="5714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318"/>
                        <wps:cNvSpPr>
                          <a:spLocks noChangeArrowheads="1"/>
                        </wps:cNvSpPr>
                        <wps:spPr bwMode="auto">
                          <a:xfrm>
                            <a:off x="2706576" y="904961"/>
                            <a:ext cx="1257278" cy="457921"/>
                          </a:xfrm>
                          <a:prstGeom prst="diamond">
                            <a:avLst/>
                          </a:prstGeom>
                          <a:solidFill>
                            <a:srgbClr val="FFFFFF"/>
                          </a:solidFill>
                          <a:ln w="9525">
                            <a:solidFill>
                              <a:srgbClr val="000000"/>
                            </a:solidFill>
                            <a:miter lim="800000"/>
                            <a:headEnd/>
                            <a:tailEnd/>
                          </a:ln>
                        </wps:spPr>
                        <wps:txbx>
                          <w:txbxContent>
                            <w:p w14:paraId="418571A2" w14:textId="77777777" w:rsidR="004D7A28" w:rsidRPr="00A27A3B" w:rsidRDefault="004D7A28" w:rsidP="007179AC">
                              <w:pPr>
                                <w:spacing w:line="360" w:lineRule="auto"/>
                                <w:jc w:val="both"/>
                                <w:rPr>
                                  <w:sz w:val="24"/>
                                  <w:szCs w:val="24"/>
                                </w:rPr>
                              </w:pPr>
                              <w:r w:rsidRPr="00A27A3B">
                                <w:rPr>
                                  <w:sz w:val="24"/>
                                  <w:szCs w:val="24"/>
                                </w:rPr>
                                <w:t>Request</w:t>
                              </w:r>
                            </w:p>
                          </w:txbxContent>
                        </wps:txbx>
                        <wps:bodyPr rot="0" vert="horz" wrap="square" lIns="91440" tIns="45720" rIns="91440" bIns="45720" anchor="t" anchorCtr="0" upright="1">
                          <a:noAutofit/>
                        </wps:bodyPr>
                      </wps:wsp>
                      <wps:wsp>
                        <wps:cNvPr id="26" name="Line 319"/>
                        <wps:cNvCnPr>
                          <a:cxnSpLocks noChangeShapeType="1"/>
                        </wps:cNvCnPr>
                        <wps:spPr bwMode="auto">
                          <a:xfrm flipV="1">
                            <a:off x="1792192" y="447781"/>
                            <a:ext cx="0" cy="572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20"/>
                        <wps:cNvCnPr>
                          <a:cxnSpLocks noChangeShapeType="1"/>
                        </wps:cNvCnPr>
                        <wps:spPr bwMode="auto">
                          <a:xfrm flipH="1" flipV="1">
                            <a:off x="877809" y="676742"/>
                            <a:ext cx="571490" cy="343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21"/>
                        <wps:cNvCnPr>
                          <a:cxnSpLocks noChangeShapeType="1"/>
                        </wps:cNvCnPr>
                        <wps:spPr bwMode="auto">
                          <a:xfrm flipH="1">
                            <a:off x="1220702" y="1134662"/>
                            <a:ext cx="228596" cy="1148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322"/>
                        <wps:cNvCnPr>
                          <a:cxnSpLocks noChangeShapeType="1"/>
                        </wps:cNvCnPr>
                        <wps:spPr bwMode="auto">
                          <a:xfrm flipH="1">
                            <a:off x="992107" y="1362882"/>
                            <a:ext cx="457192" cy="3423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23"/>
                        <wps:cNvCnPr>
                          <a:cxnSpLocks noChangeShapeType="1"/>
                        </wps:cNvCnPr>
                        <wps:spPr bwMode="auto">
                          <a:xfrm>
                            <a:off x="1906490" y="1362882"/>
                            <a:ext cx="228596"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Oval 324"/>
                        <wps:cNvSpPr>
                          <a:spLocks noChangeArrowheads="1"/>
                        </wps:cNvSpPr>
                        <wps:spPr bwMode="auto">
                          <a:xfrm>
                            <a:off x="4992536" y="105453"/>
                            <a:ext cx="1028682" cy="342329"/>
                          </a:xfrm>
                          <a:prstGeom prst="ellipse">
                            <a:avLst/>
                          </a:prstGeom>
                          <a:solidFill>
                            <a:srgbClr val="FFFFFF"/>
                          </a:solidFill>
                          <a:ln w="9525">
                            <a:solidFill>
                              <a:srgbClr val="000000"/>
                            </a:solidFill>
                            <a:round/>
                            <a:headEnd/>
                            <a:tailEnd/>
                          </a:ln>
                        </wps:spPr>
                        <wps:txbx>
                          <w:txbxContent>
                            <w:p w14:paraId="376536AF" w14:textId="77777777" w:rsidR="004D7A28" w:rsidRPr="00A27A3B" w:rsidRDefault="004D7A28" w:rsidP="004D7A28">
                              <w:pPr>
                                <w:rPr>
                                  <w:sz w:val="24"/>
                                  <w:szCs w:val="24"/>
                                </w:rPr>
                              </w:pPr>
                              <w:proofErr w:type="spellStart"/>
                              <w:r w:rsidRPr="00A27A3B">
                                <w:rPr>
                                  <w:sz w:val="24"/>
                                  <w:szCs w:val="24"/>
                                </w:rPr>
                                <w:t>LoginID</w:t>
                              </w:r>
                              <w:proofErr w:type="spellEnd"/>
                            </w:p>
                          </w:txbxContent>
                        </wps:txbx>
                        <wps:bodyPr rot="0" vert="horz" wrap="square" lIns="91440" tIns="45720" rIns="91440" bIns="45720" anchor="t" anchorCtr="0" upright="1">
                          <a:noAutofit/>
                        </wps:bodyPr>
                      </wps:wsp>
                      <wps:wsp>
                        <wps:cNvPr id="32" name="Oval 325"/>
                        <wps:cNvSpPr>
                          <a:spLocks noChangeArrowheads="1"/>
                        </wps:cNvSpPr>
                        <wps:spPr bwMode="auto">
                          <a:xfrm>
                            <a:off x="5906920" y="676742"/>
                            <a:ext cx="1028682" cy="345293"/>
                          </a:xfrm>
                          <a:prstGeom prst="ellipse">
                            <a:avLst/>
                          </a:prstGeom>
                          <a:solidFill>
                            <a:srgbClr val="FFFFFF"/>
                          </a:solidFill>
                          <a:ln w="9525">
                            <a:solidFill>
                              <a:srgbClr val="000000"/>
                            </a:solidFill>
                            <a:round/>
                            <a:headEnd/>
                            <a:tailEnd/>
                          </a:ln>
                        </wps:spPr>
                        <wps:txbx>
                          <w:txbxContent>
                            <w:p w14:paraId="40EFA174" w14:textId="77777777" w:rsidR="004D7A28" w:rsidRPr="00A27A3B" w:rsidRDefault="004D7A28" w:rsidP="004D7A28">
                              <w:pPr>
                                <w:rPr>
                                  <w:sz w:val="24"/>
                                  <w:szCs w:val="24"/>
                                </w:rPr>
                              </w:pPr>
                              <w:r w:rsidRPr="00A27A3B">
                                <w:rPr>
                                  <w:sz w:val="24"/>
                                  <w:szCs w:val="24"/>
                                </w:rPr>
                                <w:t>Password</w:t>
                              </w:r>
                            </w:p>
                          </w:txbxContent>
                        </wps:txbx>
                        <wps:bodyPr rot="0" vert="horz" wrap="square" lIns="91440" tIns="45720" rIns="91440" bIns="45720" anchor="t" anchorCtr="0" upright="1">
                          <a:noAutofit/>
                        </wps:bodyPr>
                      </wps:wsp>
                      <wps:wsp>
                        <wps:cNvPr id="33" name="Oval 326"/>
                        <wps:cNvSpPr>
                          <a:spLocks noChangeArrowheads="1"/>
                        </wps:cNvSpPr>
                        <wps:spPr bwMode="auto">
                          <a:xfrm>
                            <a:off x="5792622" y="1362141"/>
                            <a:ext cx="914384" cy="343811"/>
                          </a:xfrm>
                          <a:prstGeom prst="ellipse">
                            <a:avLst/>
                          </a:prstGeom>
                          <a:solidFill>
                            <a:srgbClr val="FFFFFF"/>
                          </a:solidFill>
                          <a:ln w="9525">
                            <a:solidFill>
                              <a:srgbClr val="000000"/>
                            </a:solidFill>
                            <a:round/>
                            <a:headEnd/>
                            <a:tailEnd/>
                          </a:ln>
                        </wps:spPr>
                        <wps:txbx>
                          <w:txbxContent>
                            <w:p w14:paraId="77820063" w14:textId="77777777" w:rsidR="004D7A28" w:rsidRPr="00A27A3B" w:rsidRDefault="004D7A28" w:rsidP="004D7A28">
                              <w:pPr>
                                <w:rPr>
                                  <w:sz w:val="24"/>
                                  <w:szCs w:val="24"/>
                                </w:rPr>
                              </w:pPr>
                              <w:proofErr w:type="spellStart"/>
                              <w:r w:rsidRPr="00A27A3B">
                                <w:rPr>
                                  <w:sz w:val="24"/>
                                  <w:szCs w:val="24"/>
                                </w:rPr>
                                <w:t>MName</w:t>
                              </w:r>
                              <w:proofErr w:type="spellEnd"/>
                            </w:p>
                          </w:txbxContent>
                        </wps:txbx>
                        <wps:bodyPr rot="0" vert="horz" wrap="square" lIns="91440" tIns="45720" rIns="91440" bIns="45720" anchor="t" anchorCtr="0" upright="1">
                          <a:noAutofit/>
                        </wps:bodyPr>
                      </wps:wsp>
                      <wps:wsp>
                        <wps:cNvPr id="34" name="Oval 327"/>
                        <wps:cNvSpPr>
                          <a:spLocks noChangeArrowheads="1"/>
                        </wps:cNvSpPr>
                        <wps:spPr bwMode="auto">
                          <a:xfrm>
                            <a:off x="5564026" y="1933430"/>
                            <a:ext cx="1028682" cy="343811"/>
                          </a:xfrm>
                          <a:prstGeom prst="ellipse">
                            <a:avLst/>
                          </a:prstGeom>
                          <a:solidFill>
                            <a:srgbClr val="FFFFFF"/>
                          </a:solidFill>
                          <a:ln w="9525">
                            <a:solidFill>
                              <a:srgbClr val="000000"/>
                            </a:solidFill>
                            <a:round/>
                            <a:headEnd/>
                            <a:tailEnd/>
                          </a:ln>
                        </wps:spPr>
                        <wps:txbx>
                          <w:txbxContent>
                            <w:p w14:paraId="62D29AB7" w14:textId="77777777" w:rsidR="004D7A28" w:rsidRPr="00A27A3B" w:rsidRDefault="004D7A28" w:rsidP="004D7A28">
                              <w:pPr>
                                <w:rPr>
                                  <w:sz w:val="24"/>
                                  <w:szCs w:val="24"/>
                                </w:rPr>
                              </w:pPr>
                              <w:proofErr w:type="spellStart"/>
                              <w:r w:rsidRPr="00A27A3B">
                                <w:rPr>
                                  <w:sz w:val="24"/>
                                  <w:szCs w:val="24"/>
                                </w:rPr>
                                <w:t>PhoneNo</w:t>
                              </w:r>
                              <w:proofErr w:type="spellEnd"/>
                            </w:p>
                          </w:txbxContent>
                        </wps:txbx>
                        <wps:bodyPr rot="0" vert="horz" wrap="square" lIns="91440" tIns="45720" rIns="91440" bIns="45720" anchor="t" anchorCtr="0" upright="1">
                          <a:noAutofit/>
                        </wps:bodyPr>
                      </wps:wsp>
                      <wps:wsp>
                        <wps:cNvPr id="35" name="Oval 328"/>
                        <wps:cNvSpPr>
                          <a:spLocks noChangeArrowheads="1"/>
                        </wps:cNvSpPr>
                        <wps:spPr bwMode="auto">
                          <a:xfrm>
                            <a:off x="3735258" y="1934171"/>
                            <a:ext cx="800086" cy="345293"/>
                          </a:xfrm>
                          <a:prstGeom prst="ellipse">
                            <a:avLst/>
                          </a:prstGeom>
                          <a:solidFill>
                            <a:srgbClr val="FFFFFF"/>
                          </a:solidFill>
                          <a:ln w="9525">
                            <a:solidFill>
                              <a:srgbClr val="000000"/>
                            </a:solidFill>
                            <a:round/>
                            <a:headEnd/>
                            <a:tailEnd/>
                          </a:ln>
                        </wps:spPr>
                        <wps:txbx>
                          <w:txbxContent>
                            <w:p w14:paraId="6D760496" w14:textId="77777777" w:rsidR="004D7A28" w:rsidRPr="00A27A3B" w:rsidRDefault="004D7A28" w:rsidP="004D7A28">
                              <w:pPr>
                                <w:rPr>
                                  <w:sz w:val="24"/>
                                  <w:szCs w:val="24"/>
                                </w:rPr>
                              </w:pPr>
                              <w:r w:rsidRPr="00A27A3B">
                                <w:rPr>
                                  <w:sz w:val="24"/>
                                  <w:szCs w:val="24"/>
                                </w:rPr>
                                <w:t>dob</w:t>
                              </w:r>
                            </w:p>
                          </w:txbxContent>
                        </wps:txbx>
                        <wps:bodyPr rot="0" vert="horz" wrap="square" lIns="91440" tIns="45720" rIns="91440" bIns="45720" anchor="t" anchorCtr="0" upright="1">
                          <a:noAutofit/>
                        </wps:bodyPr>
                      </wps:wsp>
                      <wps:wsp>
                        <wps:cNvPr id="36" name="Line 329"/>
                        <wps:cNvCnPr>
                          <a:cxnSpLocks noChangeShapeType="1"/>
                        </wps:cNvCnPr>
                        <wps:spPr bwMode="auto">
                          <a:xfrm flipV="1">
                            <a:off x="5221132" y="447781"/>
                            <a:ext cx="114298"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330"/>
                        <wps:cNvCnPr>
                          <a:cxnSpLocks noChangeShapeType="1"/>
                        </wps:cNvCnPr>
                        <wps:spPr bwMode="auto">
                          <a:xfrm flipV="1">
                            <a:off x="5449728" y="905702"/>
                            <a:ext cx="457192" cy="2274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31"/>
                        <wps:cNvCnPr>
                          <a:cxnSpLocks noChangeShapeType="1"/>
                        </wps:cNvCnPr>
                        <wps:spPr bwMode="auto">
                          <a:xfrm>
                            <a:off x="5449728" y="1248031"/>
                            <a:ext cx="571490"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32"/>
                        <wps:cNvCnPr>
                          <a:cxnSpLocks noChangeShapeType="1"/>
                        </wps:cNvCnPr>
                        <wps:spPr bwMode="auto">
                          <a:xfrm>
                            <a:off x="5335430" y="1362141"/>
                            <a:ext cx="457192"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33"/>
                        <wps:cNvCnPr>
                          <a:cxnSpLocks noChangeShapeType="1"/>
                        </wps:cNvCnPr>
                        <wps:spPr bwMode="auto">
                          <a:xfrm flipH="1">
                            <a:off x="4192450" y="1362141"/>
                            <a:ext cx="457192" cy="571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4"/>
                        <wps:cNvSpPr>
                          <a:spLocks noChangeArrowheads="1"/>
                        </wps:cNvSpPr>
                        <wps:spPr bwMode="auto">
                          <a:xfrm>
                            <a:off x="4649642" y="3305710"/>
                            <a:ext cx="1028682" cy="343811"/>
                          </a:xfrm>
                          <a:prstGeom prst="rect">
                            <a:avLst/>
                          </a:prstGeom>
                          <a:solidFill>
                            <a:srgbClr val="FFFFFF"/>
                          </a:solidFill>
                          <a:ln w="9525">
                            <a:solidFill>
                              <a:srgbClr val="000000"/>
                            </a:solidFill>
                            <a:miter lim="800000"/>
                            <a:headEnd/>
                            <a:tailEnd/>
                          </a:ln>
                        </wps:spPr>
                        <wps:txbx>
                          <w:txbxContent>
                            <w:p w14:paraId="47AA6C85" w14:textId="77777777" w:rsidR="004D7A28" w:rsidRPr="00A27A3B" w:rsidRDefault="004D7A28" w:rsidP="004D7A28">
                              <w:pPr>
                                <w:rPr>
                                  <w:b/>
                                  <w:sz w:val="24"/>
                                  <w:szCs w:val="24"/>
                                </w:rPr>
                              </w:pPr>
                              <w:r w:rsidRPr="00A27A3B">
                                <w:rPr>
                                  <w:b/>
                                  <w:sz w:val="24"/>
                                  <w:szCs w:val="24"/>
                                </w:rPr>
                                <w:t>Order Detail</w:t>
                              </w:r>
                            </w:p>
                          </w:txbxContent>
                        </wps:txbx>
                        <wps:bodyPr rot="0" vert="horz" wrap="square" lIns="91440" tIns="45720" rIns="91440" bIns="45720" anchor="t" anchorCtr="0" upright="1">
                          <a:noAutofit/>
                        </wps:bodyPr>
                      </wps:wsp>
                      <wps:wsp>
                        <wps:cNvPr id="42" name="Line 335"/>
                        <wps:cNvCnPr>
                          <a:cxnSpLocks noChangeShapeType="1"/>
                        </wps:cNvCnPr>
                        <wps:spPr bwMode="auto">
                          <a:xfrm flipH="1" flipV="1">
                            <a:off x="5106834" y="2848530"/>
                            <a:ext cx="762" cy="45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336"/>
                        <wps:cNvCnPr>
                          <a:cxnSpLocks noChangeShapeType="1"/>
                        </wps:cNvCnPr>
                        <wps:spPr bwMode="auto">
                          <a:xfrm flipV="1">
                            <a:off x="5106834" y="1362141"/>
                            <a:ext cx="0" cy="914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337"/>
                        <wps:cNvSpPr>
                          <a:spLocks noChangeArrowheads="1"/>
                        </wps:cNvSpPr>
                        <wps:spPr bwMode="auto">
                          <a:xfrm>
                            <a:off x="4192450" y="2276500"/>
                            <a:ext cx="1828768" cy="572030"/>
                          </a:xfrm>
                          <a:prstGeom prst="diamond">
                            <a:avLst/>
                          </a:prstGeom>
                          <a:solidFill>
                            <a:srgbClr val="FFFFFF"/>
                          </a:solidFill>
                          <a:ln w="9525">
                            <a:solidFill>
                              <a:srgbClr val="000000"/>
                            </a:solidFill>
                            <a:miter lim="800000"/>
                            <a:headEnd/>
                            <a:tailEnd/>
                          </a:ln>
                        </wps:spPr>
                        <wps:txbx>
                          <w:txbxContent>
                            <w:p w14:paraId="7EA65F28" w14:textId="77777777" w:rsidR="004D7A28" w:rsidRPr="00A27A3B" w:rsidRDefault="004D7A28" w:rsidP="004D7A28">
                              <w:pPr>
                                <w:rPr>
                                  <w:sz w:val="24"/>
                                  <w:szCs w:val="24"/>
                                </w:rPr>
                              </w:pPr>
                              <w:r w:rsidRPr="00A27A3B">
                                <w:rPr>
                                  <w:sz w:val="24"/>
                                  <w:szCs w:val="24"/>
                                </w:rPr>
                                <w:t>Place Order</w:t>
                              </w:r>
                            </w:p>
                          </w:txbxContent>
                        </wps:txbx>
                        <wps:bodyPr rot="0" vert="horz" wrap="square" lIns="91440" tIns="45720" rIns="91440" bIns="45720" anchor="t" anchorCtr="0" upright="1">
                          <a:noAutofit/>
                        </wps:bodyPr>
                      </wps:wsp>
                      <wps:wsp>
                        <wps:cNvPr id="45" name="Rectangle 338"/>
                        <wps:cNvSpPr>
                          <a:spLocks noChangeArrowheads="1"/>
                        </wps:cNvSpPr>
                        <wps:spPr bwMode="auto">
                          <a:xfrm>
                            <a:off x="1335000" y="3305710"/>
                            <a:ext cx="914384" cy="343070"/>
                          </a:xfrm>
                          <a:prstGeom prst="rect">
                            <a:avLst/>
                          </a:prstGeom>
                          <a:solidFill>
                            <a:srgbClr val="FFFFFF"/>
                          </a:solidFill>
                          <a:ln w="9525">
                            <a:solidFill>
                              <a:srgbClr val="000000"/>
                            </a:solidFill>
                            <a:miter lim="800000"/>
                            <a:headEnd/>
                            <a:tailEnd/>
                          </a:ln>
                        </wps:spPr>
                        <wps:txbx>
                          <w:txbxContent>
                            <w:p w14:paraId="6761A83C" w14:textId="77777777" w:rsidR="004D7A28" w:rsidRPr="00A27A3B" w:rsidRDefault="004D7A28" w:rsidP="004D7A28">
                              <w:pPr>
                                <w:jc w:val="center"/>
                                <w:rPr>
                                  <w:b/>
                                  <w:sz w:val="24"/>
                                  <w:szCs w:val="24"/>
                                </w:rPr>
                              </w:pPr>
                              <w:r w:rsidRPr="00A27A3B">
                                <w:rPr>
                                  <w:b/>
                                  <w:sz w:val="24"/>
                                  <w:szCs w:val="24"/>
                                </w:rPr>
                                <w:t>Login</w:t>
                              </w:r>
                            </w:p>
                          </w:txbxContent>
                        </wps:txbx>
                        <wps:bodyPr rot="0" vert="horz" wrap="square" lIns="91440" tIns="45720" rIns="91440" bIns="45720" anchor="t" anchorCtr="0" upright="1">
                          <a:noAutofit/>
                        </wps:bodyPr>
                      </wps:wsp>
                      <wps:wsp>
                        <wps:cNvPr id="46" name="Oval 339"/>
                        <wps:cNvSpPr>
                          <a:spLocks noChangeArrowheads="1"/>
                        </wps:cNvSpPr>
                        <wps:spPr bwMode="auto">
                          <a:xfrm>
                            <a:off x="6021218" y="2734420"/>
                            <a:ext cx="914384" cy="343070"/>
                          </a:xfrm>
                          <a:prstGeom prst="ellipse">
                            <a:avLst/>
                          </a:prstGeom>
                          <a:solidFill>
                            <a:srgbClr val="FFFFFF"/>
                          </a:solidFill>
                          <a:ln w="9525">
                            <a:solidFill>
                              <a:srgbClr val="000000"/>
                            </a:solidFill>
                            <a:round/>
                            <a:headEnd/>
                            <a:tailEnd/>
                          </a:ln>
                        </wps:spPr>
                        <wps:txbx>
                          <w:txbxContent>
                            <w:p w14:paraId="4D6E197B" w14:textId="77777777" w:rsidR="004D7A28" w:rsidRPr="00A27A3B" w:rsidRDefault="004D7A28" w:rsidP="004D7A28">
                              <w:pPr>
                                <w:rPr>
                                  <w:sz w:val="24"/>
                                  <w:szCs w:val="24"/>
                                </w:rPr>
                              </w:pPr>
                              <w:proofErr w:type="spellStart"/>
                              <w:r w:rsidRPr="00A27A3B">
                                <w:rPr>
                                  <w:sz w:val="24"/>
                                  <w:szCs w:val="24"/>
                                </w:rPr>
                                <w:t>OrdNo</w:t>
                              </w:r>
                              <w:proofErr w:type="spellEnd"/>
                            </w:p>
                          </w:txbxContent>
                        </wps:txbx>
                        <wps:bodyPr rot="0" vert="horz" wrap="square" lIns="91440" tIns="45720" rIns="91440" bIns="45720" anchor="t" anchorCtr="0" upright="1">
                          <a:noAutofit/>
                        </wps:bodyPr>
                      </wps:wsp>
                      <wps:wsp>
                        <wps:cNvPr id="47" name="Oval 340"/>
                        <wps:cNvSpPr>
                          <a:spLocks noChangeArrowheads="1"/>
                        </wps:cNvSpPr>
                        <wps:spPr bwMode="auto">
                          <a:xfrm>
                            <a:off x="5792622" y="4106700"/>
                            <a:ext cx="914384" cy="342329"/>
                          </a:xfrm>
                          <a:prstGeom prst="ellipse">
                            <a:avLst/>
                          </a:prstGeom>
                          <a:solidFill>
                            <a:srgbClr val="FFFFFF"/>
                          </a:solidFill>
                          <a:ln w="9525">
                            <a:solidFill>
                              <a:srgbClr val="000000"/>
                            </a:solidFill>
                            <a:round/>
                            <a:headEnd/>
                            <a:tailEnd/>
                          </a:ln>
                        </wps:spPr>
                        <wps:txbx>
                          <w:txbxContent>
                            <w:p w14:paraId="551D4EF6" w14:textId="77777777" w:rsidR="004D7A28" w:rsidRPr="00A27A3B" w:rsidRDefault="004D7A28" w:rsidP="004D7A28">
                              <w:pPr>
                                <w:rPr>
                                  <w:sz w:val="24"/>
                                  <w:szCs w:val="24"/>
                                </w:rPr>
                              </w:pPr>
                              <w:proofErr w:type="spellStart"/>
                              <w:r w:rsidRPr="00A27A3B">
                                <w:rPr>
                                  <w:sz w:val="24"/>
                                  <w:szCs w:val="24"/>
                                </w:rPr>
                                <w:t>Proid</w:t>
                              </w:r>
                              <w:proofErr w:type="spellEnd"/>
                            </w:p>
                          </w:txbxContent>
                        </wps:txbx>
                        <wps:bodyPr rot="0" vert="horz" wrap="square" lIns="91440" tIns="45720" rIns="91440" bIns="45720" anchor="t" anchorCtr="0" upright="1">
                          <a:noAutofit/>
                        </wps:bodyPr>
                      </wps:wsp>
                      <wps:wsp>
                        <wps:cNvPr id="48" name="Oval 341"/>
                        <wps:cNvSpPr>
                          <a:spLocks noChangeArrowheads="1"/>
                        </wps:cNvSpPr>
                        <wps:spPr bwMode="auto">
                          <a:xfrm>
                            <a:off x="3620960" y="4106700"/>
                            <a:ext cx="914384" cy="342329"/>
                          </a:xfrm>
                          <a:prstGeom prst="ellipse">
                            <a:avLst/>
                          </a:prstGeom>
                          <a:solidFill>
                            <a:srgbClr val="FFFFFF"/>
                          </a:solidFill>
                          <a:ln w="9525">
                            <a:solidFill>
                              <a:srgbClr val="000000"/>
                            </a:solidFill>
                            <a:round/>
                            <a:headEnd/>
                            <a:tailEnd/>
                          </a:ln>
                        </wps:spPr>
                        <wps:txbx>
                          <w:txbxContent>
                            <w:p w14:paraId="09BAAFD4" w14:textId="77777777" w:rsidR="004D7A28" w:rsidRPr="00A27A3B" w:rsidRDefault="004D7A28" w:rsidP="004D7A28">
                              <w:pPr>
                                <w:jc w:val="center"/>
                                <w:rPr>
                                  <w:sz w:val="24"/>
                                  <w:szCs w:val="24"/>
                                </w:rPr>
                              </w:pPr>
                              <w:r w:rsidRPr="00A27A3B">
                                <w:rPr>
                                  <w:sz w:val="24"/>
                                  <w:szCs w:val="24"/>
                                </w:rPr>
                                <w:t>Qty</w:t>
                              </w:r>
                            </w:p>
                          </w:txbxContent>
                        </wps:txbx>
                        <wps:bodyPr rot="0" vert="horz" wrap="square" lIns="91440" tIns="45720" rIns="91440" bIns="45720" anchor="t" anchorCtr="0" upright="1">
                          <a:noAutofit/>
                        </wps:bodyPr>
                      </wps:wsp>
                      <wps:wsp>
                        <wps:cNvPr id="49" name="Oval 342"/>
                        <wps:cNvSpPr>
                          <a:spLocks noChangeArrowheads="1"/>
                        </wps:cNvSpPr>
                        <wps:spPr bwMode="auto">
                          <a:xfrm>
                            <a:off x="6021218" y="3534670"/>
                            <a:ext cx="1028682" cy="343070"/>
                          </a:xfrm>
                          <a:prstGeom prst="ellipse">
                            <a:avLst/>
                          </a:prstGeom>
                          <a:solidFill>
                            <a:srgbClr val="FFFFFF"/>
                          </a:solidFill>
                          <a:ln w="9525">
                            <a:solidFill>
                              <a:srgbClr val="000000"/>
                            </a:solidFill>
                            <a:round/>
                            <a:headEnd/>
                            <a:tailEnd/>
                          </a:ln>
                        </wps:spPr>
                        <wps:txbx>
                          <w:txbxContent>
                            <w:p w14:paraId="1DEBBAC8" w14:textId="77777777" w:rsidR="004D7A28" w:rsidRPr="00A27A3B" w:rsidRDefault="004D7A28" w:rsidP="004D7A28">
                              <w:pPr>
                                <w:rPr>
                                  <w:sz w:val="24"/>
                                  <w:szCs w:val="24"/>
                                </w:rPr>
                              </w:pPr>
                              <w:proofErr w:type="spellStart"/>
                              <w:r w:rsidRPr="00A27A3B">
                                <w:rPr>
                                  <w:sz w:val="24"/>
                                  <w:szCs w:val="24"/>
                                </w:rPr>
                                <w:t>LoginID</w:t>
                              </w:r>
                              <w:proofErr w:type="spellEnd"/>
                            </w:p>
                          </w:txbxContent>
                        </wps:txbx>
                        <wps:bodyPr rot="0" vert="horz" wrap="square" lIns="91440" tIns="45720" rIns="91440" bIns="45720" anchor="t" anchorCtr="0" upright="1">
                          <a:noAutofit/>
                        </wps:bodyPr>
                      </wps:wsp>
                      <wps:wsp>
                        <wps:cNvPr id="50" name="Oval 343"/>
                        <wps:cNvSpPr>
                          <a:spLocks noChangeArrowheads="1"/>
                        </wps:cNvSpPr>
                        <wps:spPr bwMode="auto">
                          <a:xfrm>
                            <a:off x="306319" y="2506201"/>
                            <a:ext cx="1257278" cy="342329"/>
                          </a:xfrm>
                          <a:prstGeom prst="ellipse">
                            <a:avLst/>
                          </a:prstGeom>
                          <a:solidFill>
                            <a:srgbClr val="FFFFFF"/>
                          </a:solidFill>
                          <a:ln w="9525">
                            <a:solidFill>
                              <a:srgbClr val="000000"/>
                            </a:solidFill>
                            <a:round/>
                            <a:headEnd/>
                            <a:tailEnd/>
                          </a:ln>
                        </wps:spPr>
                        <wps:txbx>
                          <w:txbxContent>
                            <w:p w14:paraId="1D673A2B" w14:textId="77777777" w:rsidR="004D7A28" w:rsidRPr="00A27A3B" w:rsidRDefault="004D7A28" w:rsidP="004D7A28">
                              <w:pPr>
                                <w:rPr>
                                  <w:sz w:val="24"/>
                                  <w:szCs w:val="24"/>
                                </w:rPr>
                              </w:pPr>
                              <w:proofErr w:type="gramStart"/>
                              <w:r w:rsidRPr="00A27A3B">
                                <w:rPr>
                                  <w:sz w:val="24"/>
                                  <w:szCs w:val="24"/>
                                </w:rPr>
                                <w:t>User Name</w:t>
                              </w:r>
                              <w:proofErr w:type="gramEnd"/>
                            </w:p>
                          </w:txbxContent>
                        </wps:txbx>
                        <wps:bodyPr rot="0" vert="horz" wrap="square" lIns="91440" tIns="45720" rIns="91440" bIns="45720" anchor="t" anchorCtr="0" upright="1">
                          <a:noAutofit/>
                        </wps:bodyPr>
                      </wps:wsp>
                      <wps:wsp>
                        <wps:cNvPr id="51" name="Oval 344"/>
                        <wps:cNvSpPr>
                          <a:spLocks noChangeArrowheads="1"/>
                        </wps:cNvSpPr>
                        <wps:spPr bwMode="auto">
                          <a:xfrm>
                            <a:off x="1906490" y="2506201"/>
                            <a:ext cx="1028682" cy="342329"/>
                          </a:xfrm>
                          <a:prstGeom prst="ellipse">
                            <a:avLst/>
                          </a:prstGeom>
                          <a:solidFill>
                            <a:srgbClr val="FFFFFF"/>
                          </a:solidFill>
                          <a:ln w="9525">
                            <a:solidFill>
                              <a:srgbClr val="000000"/>
                            </a:solidFill>
                            <a:round/>
                            <a:headEnd/>
                            <a:tailEnd/>
                          </a:ln>
                        </wps:spPr>
                        <wps:txbx>
                          <w:txbxContent>
                            <w:p w14:paraId="5F2FD467" w14:textId="77777777" w:rsidR="004D7A28" w:rsidRPr="00A27A3B" w:rsidRDefault="004D7A28" w:rsidP="004D7A28">
                              <w:pPr>
                                <w:rPr>
                                  <w:sz w:val="24"/>
                                  <w:szCs w:val="24"/>
                                </w:rPr>
                              </w:pPr>
                              <w:r w:rsidRPr="00A27A3B">
                                <w:rPr>
                                  <w:sz w:val="24"/>
                                  <w:szCs w:val="24"/>
                                </w:rPr>
                                <w:t>Password</w:t>
                              </w:r>
                            </w:p>
                          </w:txbxContent>
                        </wps:txbx>
                        <wps:bodyPr rot="0" vert="horz" wrap="square" lIns="91440" tIns="45720" rIns="91440" bIns="45720" anchor="t" anchorCtr="0" upright="1">
                          <a:noAutofit/>
                        </wps:bodyPr>
                      </wps:wsp>
                      <wps:wsp>
                        <wps:cNvPr id="52" name="Line 345"/>
                        <wps:cNvCnPr>
                          <a:cxnSpLocks noChangeShapeType="1"/>
                        </wps:cNvCnPr>
                        <wps:spPr bwMode="auto">
                          <a:xfrm flipH="1" flipV="1">
                            <a:off x="992107" y="2848530"/>
                            <a:ext cx="457192"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46"/>
                        <wps:cNvCnPr>
                          <a:cxnSpLocks noChangeShapeType="1"/>
                        </wps:cNvCnPr>
                        <wps:spPr bwMode="auto">
                          <a:xfrm flipH="1">
                            <a:off x="1906490" y="2848530"/>
                            <a:ext cx="457192"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47"/>
                        <wps:cNvCnPr>
                          <a:cxnSpLocks noChangeShapeType="1"/>
                        </wps:cNvCnPr>
                        <wps:spPr bwMode="auto">
                          <a:xfrm flipH="1">
                            <a:off x="4192450" y="3648780"/>
                            <a:ext cx="571490" cy="4579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48"/>
                        <wps:cNvCnPr>
                          <a:cxnSpLocks noChangeShapeType="1"/>
                        </wps:cNvCnPr>
                        <wps:spPr bwMode="auto">
                          <a:xfrm>
                            <a:off x="5335430" y="3648780"/>
                            <a:ext cx="800086" cy="4579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49"/>
                        <wps:cNvCnPr>
                          <a:cxnSpLocks noChangeShapeType="1"/>
                        </wps:cNvCnPr>
                        <wps:spPr bwMode="auto">
                          <a:xfrm flipH="1">
                            <a:off x="2249384" y="3419819"/>
                            <a:ext cx="4571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350"/>
                        <wps:cNvCnPr>
                          <a:cxnSpLocks noChangeShapeType="1"/>
                        </wps:cNvCnPr>
                        <wps:spPr bwMode="auto">
                          <a:xfrm flipH="1">
                            <a:off x="4306748" y="3419819"/>
                            <a:ext cx="342894"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351"/>
                        <wps:cNvSpPr>
                          <a:spLocks noChangeArrowheads="1"/>
                        </wps:cNvSpPr>
                        <wps:spPr bwMode="auto">
                          <a:xfrm>
                            <a:off x="2706576" y="2962640"/>
                            <a:ext cx="1600172" cy="915100"/>
                          </a:xfrm>
                          <a:prstGeom prst="diamond">
                            <a:avLst/>
                          </a:prstGeom>
                          <a:solidFill>
                            <a:srgbClr val="FFFFFF"/>
                          </a:solidFill>
                          <a:ln w="9525">
                            <a:solidFill>
                              <a:srgbClr val="000000"/>
                            </a:solidFill>
                            <a:miter lim="800000"/>
                            <a:headEnd/>
                            <a:tailEnd/>
                          </a:ln>
                        </wps:spPr>
                        <wps:txbx>
                          <w:txbxContent>
                            <w:p w14:paraId="5F55EDDF" w14:textId="77777777" w:rsidR="004D7A28" w:rsidRPr="00A27A3B" w:rsidRDefault="004D7A28" w:rsidP="004D7A28">
                              <w:pPr>
                                <w:jc w:val="center"/>
                                <w:rPr>
                                  <w:sz w:val="24"/>
                                  <w:szCs w:val="24"/>
                                </w:rPr>
                              </w:pPr>
                              <w:r w:rsidRPr="00A27A3B">
                                <w:rPr>
                                  <w:sz w:val="24"/>
                                  <w:szCs w:val="24"/>
                                </w:rPr>
                                <w:t>Check the Login ID</w:t>
                              </w:r>
                            </w:p>
                          </w:txbxContent>
                        </wps:txbx>
                        <wps:bodyPr rot="0" vert="horz" wrap="square" lIns="91440" tIns="45720" rIns="91440" bIns="45720" anchor="t" anchorCtr="0" upright="1">
                          <a:noAutofit/>
                        </wps:bodyPr>
                      </wps:wsp>
                      <wps:wsp>
                        <wps:cNvPr id="59" name="Rectangle 352"/>
                        <wps:cNvSpPr>
                          <a:spLocks noChangeArrowheads="1"/>
                        </wps:cNvSpPr>
                        <wps:spPr bwMode="auto">
                          <a:xfrm>
                            <a:off x="4649642" y="5706458"/>
                            <a:ext cx="1028682" cy="343070"/>
                          </a:xfrm>
                          <a:prstGeom prst="rect">
                            <a:avLst/>
                          </a:prstGeom>
                          <a:solidFill>
                            <a:srgbClr val="FFFFFF"/>
                          </a:solidFill>
                          <a:ln w="9525">
                            <a:solidFill>
                              <a:srgbClr val="000000"/>
                            </a:solidFill>
                            <a:miter lim="800000"/>
                            <a:headEnd/>
                            <a:tailEnd/>
                          </a:ln>
                        </wps:spPr>
                        <wps:txbx>
                          <w:txbxContent>
                            <w:p w14:paraId="787E2F1A" w14:textId="77777777" w:rsidR="004D7A28" w:rsidRPr="00A27A3B" w:rsidRDefault="004D7A28" w:rsidP="004D7A28">
                              <w:pPr>
                                <w:rPr>
                                  <w:b/>
                                  <w:sz w:val="24"/>
                                  <w:szCs w:val="24"/>
                                </w:rPr>
                              </w:pPr>
                              <w:r w:rsidRPr="00A27A3B">
                                <w:rPr>
                                  <w:b/>
                                  <w:sz w:val="24"/>
                                  <w:szCs w:val="24"/>
                                </w:rPr>
                                <w:t>Registration</w:t>
                              </w:r>
                            </w:p>
                          </w:txbxContent>
                        </wps:txbx>
                        <wps:bodyPr rot="0" vert="horz" wrap="square" lIns="91440" tIns="45720" rIns="91440" bIns="45720" anchor="t" anchorCtr="0" upright="1">
                          <a:noAutofit/>
                        </wps:bodyPr>
                      </wps:wsp>
                      <wps:wsp>
                        <wps:cNvPr id="60" name="Line 353"/>
                        <wps:cNvCnPr>
                          <a:cxnSpLocks noChangeShapeType="1"/>
                        </wps:cNvCnPr>
                        <wps:spPr bwMode="auto">
                          <a:xfrm>
                            <a:off x="5106834" y="5364129"/>
                            <a:ext cx="762" cy="3423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354"/>
                        <wps:cNvCnPr>
                          <a:cxnSpLocks noChangeShapeType="1"/>
                        </wps:cNvCnPr>
                        <wps:spPr bwMode="auto">
                          <a:xfrm>
                            <a:off x="5106834" y="3649521"/>
                            <a:ext cx="762" cy="914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355"/>
                        <wps:cNvSpPr>
                          <a:spLocks noChangeArrowheads="1"/>
                        </wps:cNvSpPr>
                        <wps:spPr bwMode="auto">
                          <a:xfrm>
                            <a:off x="4306748" y="4563880"/>
                            <a:ext cx="1600172" cy="800250"/>
                          </a:xfrm>
                          <a:prstGeom prst="diamond">
                            <a:avLst/>
                          </a:prstGeom>
                          <a:solidFill>
                            <a:srgbClr val="FFFFFF"/>
                          </a:solidFill>
                          <a:ln w="9525">
                            <a:solidFill>
                              <a:srgbClr val="000000"/>
                            </a:solidFill>
                            <a:miter lim="800000"/>
                            <a:headEnd/>
                            <a:tailEnd/>
                          </a:ln>
                        </wps:spPr>
                        <wps:txbx>
                          <w:txbxContent>
                            <w:p w14:paraId="478B445C" w14:textId="77777777" w:rsidR="004D7A28" w:rsidRPr="00A27A3B" w:rsidRDefault="004D7A28" w:rsidP="004D7A28">
                              <w:pPr>
                                <w:jc w:val="center"/>
                                <w:rPr>
                                  <w:sz w:val="24"/>
                                  <w:szCs w:val="24"/>
                                </w:rPr>
                              </w:pPr>
                              <w:r w:rsidRPr="00A27A3B">
                                <w:rPr>
                                  <w:sz w:val="24"/>
                                  <w:szCs w:val="24"/>
                                </w:rPr>
                                <w:t>Req. New Member</w:t>
                              </w:r>
                            </w:p>
                          </w:txbxContent>
                        </wps:txbx>
                        <wps:bodyPr rot="0" vert="horz" wrap="square" lIns="91440" tIns="45720" rIns="91440" bIns="45720" anchor="t" anchorCtr="0" upright="1">
                          <a:noAutofit/>
                        </wps:bodyPr>
                      </wps:wsp>
                      <wps:wsp>
                        <wps:cNvPr id="63" name="Oval 356"/>
                        <wps:cNvSpPr>
                          <a:spLocks noChangeArrowheads="1"/>
                        </wps:cNvSpPr>
                        <wps:spPr bwMode="auto">
                          <a:xfrm>
                            <a:off x="5906920" y="5187037"/>
                            <a:ext cx="920480" cy="405312"/>
                          </a:xfrm>
                          <a:prstGeom prst="ellipse">
                            <a:avLst/>
                          </a:prstGeom>
                          <a:solidFill>
                            <a:srgbClr val="FFFFFF"/>
                          </a:solidFill>
                          <a:ln w="9525">
                            <a:solidFill>
                              <a:srgbClr val="000000"/>
                            </a:solidFill>
                            <a:round/>
                            <a:headEnd/>
                            <a:tailEnd/>
                          </a:ln>
                        </wps:spPr>
                        <wps:txbx>
                          <w:txbxContent>
                            <w:p w14:paraId="240EF9A8" w14:textId="77777777" w:rsidR="004D7A28" w:rsidRPr="00A27A3B" w:rsidRDefault="004D7A28" w:rsidP="004D7A28">
                              <w:pPr>
                                <w:rPr>
                                  <w:sz w:val="24"/>
                                  <w:szCs w:val="24"/>
                                </w:rPr>
                              </w:pPr>
                              <w:r w:rsidRPr="00A27A3B">
                                <w:rPr>
                                  <w:sz w:val="24"/>
                                  <w:szCs w:val="24"/>
                                </w:rPr>
                                <w:t>Address</w:t>
                              </w:r>
                            </w:p>
                          </w:txbxContent>
                        </wps:txbx>
                        <wps:bodyPr rot="0" vert="horz" wrap="square" lIns="91440" tIns="45720" rIns="91440" bIns="45720" anchor="t" anchorCtr="0" upright="1">
                          <a:noAutofit/>
                        </wps:bodyPr>
                      </wps:wsp>
                      <wps:wsp>
                        <wps:cNvPr id="448" name="Oval 357"/>
                        <wps:cNvSpPr>
                          <a:spLocks noChangeArrowheads="1"/>
                        </wps:cNvSpPr>
                        <wps:spPr bwMode="auto">
                          <a:xfrm>
                            <a:off x="6021218" y="5821309"/>
                            <a:ext cx="914384" cy="342329"/>
                          </a:xfrm>
                          <a:prstGeom prst="ellipse">
                            <a:avLst/>
                          </a:prstGeom>
                          <a:solidFill>
                            <a:srgbClr val="FFFFFF"/>
                          </a:solidFill>
                          <a:ln w="9525">
                            <a:solidFill>
                              <a:srgbClr val="000000"/>
                            </a:solidFill>
                            <a:round/>
                            <a:headEnd/>
                            <a:tailEnd/>
                          </a:ln>
                        </wps:spPr>
                        <wps:txbx>
                          <w:txbxContent>
                            <w:p w14:paraId="3F3165F0" w14:textId="77777777" w:rsidR="004D7A28" w:rsidRPr="00A27A3B" w:rsidRDefault="004D7A28" w:rsidP="004D7A28">
                              <w:pPr>
                                <w:jc w:val="center"/>
                                <w:rPr>
                                  <w:sz w:val="24"/>
                                  <w:szCs w:val="24"/>
                                </w:rPr>
                              </w:pPr>
                              <w:r w:rsidRPr="00A27A3B">
                                <w:rPr>
                                  <w:sz w:val="24"/>
                                  <w:szCs w:val="24"/>
                                </w:rPr>
                                <w:t>City</w:t>
                              </w:r>
                            </w:p>
                          </w:txbxContent>
                        </wps:txbx>
                        <wps:bodyPr rot="0" vert="horz" wrap="square" lIns="91440" tIns="45720" rIns="91440" bIns="45720" anchor="t" anchorCtr="0" upright="1">
                          <a:noAutofit/>
                        </wps:bodyPr>
                      </wps:wsp>
                      <wps:wsp>
                        <wps:cNvPr id="449" name="Oval 358"/>
                        <wps:cNvSpPr>
                          <a:spLocks noChangeArrowheads="1"/>
                        </wps:cNvSpPr>
                        <wps:spPr bwMode="auto">
                          <a:xfrm>
                            <a:off x="6135516" y="6278488"/>
                            <a:ext cx="914384" cy="343070"/>
                          </a:xfrm>
                          <a:prstGeom prst="ellipse">
                            <a:avLst/>
                          </a:prstGeom>
                          <a:solidFill>
                            <a:srgbClr val="FFFFFF"/>
                          </a:solidFill>
                          <a:ln w="9525">
                            <a:solidFill>
                              <a:srgbClr val="000000"/>
                            </a:solidFill>
                            <a:round/>
                            <a:headEnd/>
                            <a:tailEnd/>
                          </a:ln>
                        </wps:spPr>
                        <wps:txbx>
                          <w:txbxContent>
                            <w:p w14:paraId="29FE25AB" w14:textId="77777777" w:rsidR="004D7A28" w:rsidRPr="00A27A3B" w:rsidRDefault="004D7A28" w:rsidP="004D7A28">
                              <w:pPr>
                                <w:jc w:val="center"/>
                                <w:rPr>
                                  <w:sz w:val="24"/>
                                  <w:szCs w:val="24"/>
                                </w:rPr>
                              </w:pPr>
                              <w:r w:rsidRPr="00A27A3B">
                                <w:rPr>
                                  <w:sz w:val="24"/>
                                  <w:szCs w:val="24"/>
                                </w:rPr>
                                <w:t>State</w:t>
                              </w:r>
                            </w:p>
                          </w:txbxContent>
                        </wps:txbx>
                        <wps:bodyPr rot="0" vert="horz" wrap="square" lIns="91440" tIns="45720" rIns="91440" bIns="45720" anchor="t" anchorCtr="0" upright="1">
                          <a:noAutofit/>
                        </wps:bodyPr>
                      </wps:wsp>
                      <wps:wsp>
                        <wps:cNvPr id="450" name="Oval 359"/>
                        <wps:cNvSpPr>
                          <a:spLocks noChangeArrowheads="1"/>
                        </wps:cNvSpPr>
                        <wps:spPr bwMode="auto">
                          <a:xfrm>
                            <a:off x="5906920" y="6849778"/>
                            <a:ext cx="1028682" cy="343070"/>
                          </a:xfrm>
                          <a:prstGeom prst="ellipse">
                            <a:avLst/>
                          </a:prstGeom>
                          <a:solidFill>
                            <a:srgbClr val="FFFFFF"/>
                          </a:solidFill>
                          <a:ln w="9525">
                            <a:solidFill>
                              <a:srgbClr val="000000"/>
                            </a:solidFill>
                            <a:round/>
                            <a:headEnd/>
                            <a:tailEnd/>
                          </a:ln>
                        </wps:spPr>
                        <wps:txbx>
                          <w:txbxContent>
                            <w:p w14:paraId="5E29A8A6" w14:textId="77777777" w:rsidR="004D7A28" w:rsidRPr="00A27A3B" w:rsidRDefault="004D7A28" w:rsidP="004D7A28">
                              <w:pPr>
                                <w:rPr>
                                  <w:sz w:val="24"/>
                                  <w:szCs w:val="24"/>
                                </w:rPr>
                              </w:pPr>
                              <w:r w:rsidRPr="00A27A3B">
                                <w:rPr>
                                  <w:sz w:val="24"/>
                                  <w:szCs w:val="24"/>
                                </w:rPr>
                                <w:t>Pin code</w:t>
                              </w:r>
                            </w:p>
                          </w:txbxContent>
                        </wps:txbx>
                        <wps:bodyPr rot="0" vert="horz" wrap="square" lIns="91440" tIns="45720" rIns="91440" bIns="45720" anchor="t" anchorCtr="0" upright="1">
                          <a:noAutofit/>
                        </wps:bodyPr>
                      </wps:wsp>
                      <wps:wsp>
                        <wps:cNvPr id="451" name="Oval 360"/>
                        <wps:cNvSpPr>
                          <a:spLocks noChangeArrowheads="1"/>
                        </wps:cNvSpPr>
                        <wps:spPr bwMode="auto">
                          <a:xfrm>
                            <a:off x="4649642" y="7192848"/>
                            <a:ext cx="1028682" cy="343070"/>
                          </a:xfrm>
                          <a:prstGeom prst="ellipse">
                            <a:avLst/>
                          </a:prstGeom>
                          <a:solidFill>
                            <a:srgbClr val="FFFFFF"/>
                          </a:solidFill>
                          <a:ln w="9525">
                            <a:solidFill>
                              <a:srgbClr val="000000"/>
                            </a:solidFill>
                            <a:round/>
                            <a:headEnd/>
                            <a:tailEnd/>
                          </a:ln>
                        </wps:spPr>
                        <wps:txbx>
                          <w:txbxContent>
                            <w:p w14:paraId="1A284B38" w14:textId="77777777" w:rsidR="004D7A28" w:rsidRPr="00A27A3B" w:rsidRDefault="004D7A28" w:rsidP="004D7A28">
                              <w:pPr>
                                <w:rPr>
                                  <w:sz w:val="24"/>
                                  <w:szCs w:val="24"/>
                                </w:rPr>
                              </w:pPr>
                              <w:r w:rsidRPr="00A27A3B">
                                <w:rPr>
                                  <w:sz w:val="24"/>
                                  <w:szCs w:val="24"/>
                                </w:rPr>
                                <w:t>Country</w:t>
                              </w:r>
                            </w:p>
                          </w:txbxContent>
                        </wps:txbx>
                        <wps:bodyPr rot="0" vert="horz" wrap="square" lIns="91440" tIns="45720" rIns="91440" bIns="45720" anchor="t" anchorCtr="0" upright="1">
                          <a:noAutofit/>
                        </wps:bodyPr>
                      </wps:wsp>
                      <wps:wsp>
                        <wps:cNvPr id="452" name="Oval 361"/>
                        <wps:cNvSpPr>
                          <a:spLocks noChangeArrowheads="1"/>
                        </wps:cNvSpPr>
                        <wps:spPr bwMode="auto">
                          <a:xfrm>
                            <a:off x="3620960" y="6849778"/>
                            <a:ext cx="1028682" cy="343070"/>
                          </a:xfrm>
                          <a:prstGeom prst="ellipse">
                            <a:avLst/>
                          </a:prstGeom>
                          <a:solidFill>
                            <a:srgbClr val="FFFFFF"/>
                          </a:solidFill>
                          <a:ln w="9525">
                            <a:solidFill>
                              <a:srgbClr val="000000"/>
                            </a:solidFill>
                            <a:round/>
                            <a:headEnd/>
                            <a:tailEnd/>
                          </a:ln>
                        </wps:spPr>
                        <wps:txbx>
                          <w:txbxContent>
                            <w:p w14:paraId="51E280B8" w14:textId="77777777" w:rsidR="004D7A28" w:rsidRPr="00A27A3B" w:rsidRDefault="004D7A28" w:rsidP="004D7A28">
                              <w:pPr>
                                <w:jc w:val="center"/>
                                <w:rPr>
                                  <w:sz w:val="24"/>
                                  <w:szCs w:val="24"/>
                                </w:rPr>
                              </w:pPr>
                              <w:r w:rsidRPr="00A27A3B">
                                <w:rPr>
                                  <w:sz w:val="24"/>
                                  <w:szCs w:val="24"/>
                                </w:rPr>
                                <w:t>Phone</w:t>
                              </w:r>
                            </w:p>
                          </w:txbxContent>
                        </wps:txbx>
                        <wps:bodyPr rot="0" vert="horz" wrap="square" lIns="91440" tIns="45720" rIns="91440" bIns="45720" anchor="t" anchorCtr="0" upright="1">
                          <a:noAutofit/>
                        </wps:bodyPr>
                      </wps:wsp>
                      <wps:wsp>
                        <wps:cNvPr id="454" name="Oval 362"/>
                        <wps:cNvSpPr>
                          <a:spLocks noChangeArrowheads="1"/>
                        </wps:cNvSpPr>
                        <wps:spPr bwMode="auto">
                          <a:xfrm>
                            <a:off x="3278066" y="6392598"/>
                            <a:ext cx="914384" cy="343070"/>
                          </a:xfrm>
                          <a:prstGeom prst="ellipse">
                            <a:avLst/>
                          </a:prstGeom>
                          <a:solidFill>
                            <a:srgbClr val="FFFFFF"/>
                          </a:solidFill>
                          <a:ln w="9525">
                            <a:solidFill>
                              <a:srgbClr val="000000"/>
                            </a:solidFill>
                            <a:round/>
                            <a:headEnd/>
                            <a:tailEnd/>
                          </a:ln>
                        </wps:spPr>
                        <wps:txbx>
                          <w:txbxContent>
                            <w:p w14:paraId="7C0C890E" w14:textId="77777777" w:rsidR="004D7A28" w:rsidRPr="00A27A3B" w:rsidRDefault="004D7A28" w:rsidP="004D7A28">
                              <w:pPr>
                                <w:jc w:val="center"/>
                                <w:rPr>
                                  <w:sz w:val="24"/>
                                  <w:szCs w:val="24"/>
                                </w:rPr>
                              </w:pPr>
                              <w:proofErr w:type="spellStart"/>
                              <w:r w:rsidRPr="00A27A3B">
                                <w:rPr>
                                  <w:sz w:val="24"/>
                                  <w:szCs w:val="24"/>
                                </w:rPr>
                                <w:t>EMail</w:t>
                              </w:r>
                              <w:proofErr w:type="spellEnd"/>
                            </w:p>
                          </w:txbxContent>
                        </wps:txbx>
                        <wps:bodyPr rot="0" vert="horz" wrap="square" lIns="91440" tIns="45720" rIns="91440" bIns="45720" anchor="t" anchorCtr="0" upright="1">
                          <a:noAutofit/>
                        </wps:bodyPr>
                      </wps:wsp>
                      <wps:wsp>
                        <wps:cNvPr id="455" name="Oval 363"/>
                        <wps:cNvSpPr>
                          <a:spLocks noChangeArrowheads="1"/>
                        </wps:cNvSpPr>
                        <wps:spPr bwMode="auto">
                          <a:xfrm>
                            <a:off x="3163768" y="5821309"/>
                            <a:ext cx="1028682" cy="342329"/>
                          </a:xfrm>
                          <a:prstGeom prst="ellipse">
                            <a:avLst/>
                          </a:prstGeom>
                          <a:solidFill>
                            <a:srgbClr val="FFFFFF"/>
                          </a:solidFill>
                          <a:ln w="9525">
                            <a:solidFill>
                              <a:srgbClr val="000000"/>
                            </a:solidFill>
                            <a:round/>
                            <a:headEnd/>
                            <a:tailEnd/>
                          </a:ln>
                        </wps:spPr>
                        <wps:txbx>
                          <w:txbxContent>
                            <w:p w14:paraId="085B3042" w14:textId="77777777" w:rsidR="004D7A28" w:rsidRPr="00A27A3B" w:rsidRDefault="004D7A28" w:rsidP="004D7A28">
                              <w:pPr>
                                <w:rPr>
                                  <w:sz w:val="24"/>
                                  <w:szCs w:val="24"/>
                                </w:rPr>
                              </w:pPr>
                              <w:r w:rsidRPr="00A27A3B">
                                <w:rPr>
                                  <w:sz w:val="24"/>
                                  <w:szCs w:val="24"/>
                                </w:rPr>
                                <w:t>Password</w:t>
                              </w:r>
                            </w:p>
                          </w:txbxContent>
                        </wps:txbx>
                        <wps:bodyPr rot="0" vert="horz" wrap="square" lIns="91440" tIns="45720" rIns="91440" bIns="45720" anchor="t" anchorCtr="0" upright="1">
                          <a:noAutofit/>
                        </wps:bodyPr>
                      </wps:wsp>
                      <wps:wsp>
                        <wps:cNvPr id="456" name="Oval 364"/>
                        <wps:cNvSpPr>
                          <a:spLocks noChangeArrowheads="1"/>
                        </wps:cNvSpPr>
                        <wps:spPr bwMode="auto">
                          <a:xfrm>
                            <a:off x="3163768" y="5249279"/>
                            <a:ext cx="1028682" cy="343070"/>
                          </a:xfrm>
                          <a:prstGeom prst="ellipse">
                            <a:avLst/>
                          </a:prstGeom>
                          <a:solidFill>
                            <a:srgbClr val="FFFFFF"/>
                          </a:solidFill>
                          <a:ln w="9525">
                            <a:solidFill>
                              <a:srgbClr val="000000"/>
                            </a:solidFill>
                            <a:round/>
                            <a:headEnd/>
                            <a:tailEnd/>
                          </a:ln>
                        </wps:spPr>
                        <wps:txbx>
                          <w:txbxContent>
                            <w:p w14:paraId="7F585837" w14:textId="77777777" w:rsidR="004D7A28" w:rsidRPr="00A27A3B" w:rsidRDefault="004D7A28" w:rsidP="004D7A28">
                              <w:pPr>
                                <w:jc w:val="center"/>
                                <w:rPr>
                                  <w:sz w:val="24"/>
                                  <w:szCs w:val="24"/>
                                </w:rPr>
                              </w:pPr>
                              <w:r w:rsidRPr="00A27A3B">
                                <w:rPr>
                                  <w:sz w:val="24"/>
                                  <w:szCs w:val="24"/>
                                </w:rPr>
                                <w:t>Name</w:t>
                              </w:r>
                            </w:p>
                          </w:txbxContent>
                        </wps:txbx>
                        <wps:bodyPr rot="0" vert="horz" wrap="square" lIns="91440" tIns="45720" rIns="91440" bIns="45720" anchor="t" anchorCtr="0" upright="1">
                          <a:noAutofit/>
                        </wps:bodyPr>
                      </wps:wsp>
                      <wps:wsp>
                        <wps:cNvPr id="457" name="Line 365"/>
                        <wps:cNvCnPr>
                          <a:cxnSpLocks noChangeShapeType="1"/>
                        </wps:cNvCnPr>
                        <wps:spPr bwMode="auto">
                          <a:xfrm flipH="1" flipV="1">
                            <a:off x="4192450" y="5478239"/>
                            <a:ext cx="571490" cy="228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366"/>
                        <wps:cNvCnPr>
                          <a:cxnSpLocks noChangeShapeType="1"/>
                        </wps:cNvCnPr>
                        <wps:spPr bwMode="auto">
                          <a:xfrm flipH="1">
                            <a:off x="4192450" y="5821309"/>
                            <a:ext cx="457192"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Line 367"/>
                        <wps:cNvCnPr>
                          <a:cxnSpLocks noChangeShapeType="1"/>
                        </wps:cNvCnPr>
                        <wps:spPr bwMode="auto">
                          <a:xfrm flipH="1">
                            <a:off x="4306748" y="6049528"/>
                            <a:ext cx="457192" cy="800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Line 368"/>
                        <wps:cNvCnPr>
                          <a:cxnSpLocks noChangeShapeType="1"/>
                        </wps:cNvCnPr>
                        <wps:spPr bwMode="auto">
                          <a:xfrm>
                            <a:off x="5106834" y="6049528"/>
                            <a:ext cx="0" cy="11433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Line 369"/>
                        <wps:cNvCnPr>
                          <a:cxnSpLocks noChangeShapeType="1"/>
                        </wps:cNvCnPr>
                        <wps:spPr bwMode="auto">
                          <a:xfrm>
                            <a:off x="5564026" y="6049528"/>
                            <a:ext cx="571490" cy="800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Line 370"/>
                        <wps:cNvCnPr>
                          <a:cxnSpLocks noChangeShapeType="1"/>
                        </wps:cNvCnPr>
                        <wps:spPr bwMode="auto">
                          <a:xfrm>
                            <a:off x="5671466" y="5988768"/>
                            <a:ext cx="571490" cy="343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Line 371"/>
                        <wps:cNvCnPr>
                          <a:cxnSpLocks noChangeShapeType="1"/>
                        </wps:cNvCnPr>
                        <wps:spPr bwMode="auto">
                          <a:xfrm>
                            <a:off x="5671466" y="5874659"/>
                            <a:ext cx="464050" cy="60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372"/>
                        <wps:cNvCnPr>
                          <a:cxnSpLocks noChangeShapeType="1"/>
                        </wps:cNvCnPr>
                        <wps:spPr bwMode="auto">
                          <a:xfrm flipV="1">
                            <a:off x="5678324" y="5544185"/>
                            <a:ext cx="342894" cy="162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Line 373"/>
                        <wps:cNvCnPr>
                          <a:cxnSpLocks noChangeShapeType="1"/>
                        </wps:cNvCnPr>
                        <wps:spPr bwMode="auto">
                          <a:xfrm flipH="1">
                            <a:off x="4071294" y="5988768"/>
                            <a:ext cx="571490"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Line 374"/>
                        <wps:cNvCnPr>
                          <a:cxnSpLocks noChangeShapeType="1"/>
                        </wps:cNvCnPr>
                        <wps:spPr bwMode="auto">
                          <a:xfrm>
                            <a:off x="5671466" y="3473910"/>
                            <a:ext cx="457192" cy="114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375"/>
                        <wps:cNvCnPr>
                          <a:cxnSpLocks noChangeShapeType="1"/>
                        </wps:cNvCnPr>
                        <wps:spPr bwMode="auto">
                          <a:xfrm flipV="1">
                            <a:off x="5678324" y="3077490"/>
                            <a:ext cx="577586" cy="281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Oval 376"/>
                        <wps:cNvSpPr>
                          <a:spLocks noChangeArrowheads="1"/>
                        </wps:cNvSpPr>
                        <wps:spPr bwMode="auto">
                          <a:xfrm>
                            <a:off x="3849556" y="219562"/>
                            <a:ext cx="800086" cy="343070"/>
                          </a:xfrm>
                          <a:prstGeom prst="ellipse">
                            <a:avLst/>
                          </a:prstGeom>
                          <a:solidFill>
                            <a:srgbClr val="FFFFFF"/>
                          </a:solidFill>
                          <a:ln w="9525">
                            <a:solidFill>
                              <a:srgbClr val="000000"/>
                            </a:solidFill>
                            <a:round/>
                            <a:headEnd/>
                            <a:tailEnd/>
                          </a:ln>
                        </wps:spPr>
                        <wps:txbx>
                          <w:txbxContent>
                            <w:p w14:paraId="7382FB34" w14:textId="77777777" w:rsidR="004D7A28" w:rsidRPr="00A27A3B" w:rsidRDefault="004D7A28" w:rsidP="004D7A28">
                              <w:pPr>
                                <w:rPr>
                                  <w:sz w:val="24"/>
                                  <w:szCs w:val="24"/>
                                </w:rPr>
                              </w:pPr>
                              <w:r w:rsidRPr="00A27A3B">
                                <w:rPr>
                                  <w:sz w:val="24"/>
                                  <w:szCs w:val="24"/>
                                </w:rPr>
                                <w:t>DOJ</w:t>
                              </w:r>
                            </w:p>
                          </w:txbxContent>
                        </wps:txbx>
                        <wps:bodyPr rot="0" vert="horz" wrap="square" lIns="91440" tIns="45720" rIns="91440" bIns="45720" anchor="t" anchorCtr="0" upright="1">
                          <a:noAutofit/>
                        </wps:bodyPr>
                      </wps:wsp>
                      <wps:wsp>
                        <wps:cNvPr id="470" name="Line 377"/>
                        <wps:cNvCnPr>
                          <a:cxnSpLocks noChangeShapeType="1"/>
                        </wps:cNvCnPr>
                        <wps:spPr bwMode="auto">
                          <a:xfrm flipH="1" flipV="1">
                            <a:off x="4306748" y="562632"/>
                            <a:ext cx="342894" cy="45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7D54F0B" id="Canvas 307" o:spid="_x0000_s1120" editas="canvas" style="width:584.2pt;height:593.4pt;mso-position-horizontal-relative:char;mso-position-vertical-relative:line" coordsize="74193,7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">
                <v:shape id="_x0000_s1121" type="#_x0000_t75" style="position:absolute;width:74193;height:75355;visibility:visible;mso-wrap-style:square">
                  <v:fill o:detectmouseclick="t"/>
                  <v:path o:connecttype="none"/>
                </v:shape>
                <v:rect id="Rectangle 309" o:spid="_x0000_s1122" style="position:absolute;left:14492;top:10198;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1E62F0A7" w14:textId="77777777" w:rsidR="004D7A28" w:rsidRPr="00A27A3B" w:rsidRDefault="004D7A28" w:rsidP="004D7A28">
                        <w:pPr>
                          <w:jc w:val="center"/>
                          <w:rPr>
                            <w:b/>
                            <w:sz w:val="24"/>
                            <w:szCs w:val="24"/>
                          </w:rPr>
                        </w:pPr>
                        <w:r w:rsidRPr="00A27A3B">
                          <w:rPr>
                            <w:b/>
                            <w:sz w:val="24"/>
                            <w:szCs w:val="24"/>
                          </w:rPr>
                          <w:t>Product</w:t>
                        </w:r>
                      </w:p>
                    </w:txbxContent>
                  </v:textbox>
                </v:rect>
                <v:oval id="Oval 310" o:spid="_x0000_s1123" style="position:absolute;left:13350;top:1054;width:9143;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54B70724" w14:textId="77777777" w:rsidR="004D7A28" w:rsidRPr="00A27A3B" w:rsidRDefault="004D7A28" w:rsidP="004D7A28">
                        <w:pPr>
                          <w:rPr>
                            <w:sz w:val="24"/>
                            <w:szCs w:val="24"/>
                          </w:rPr>
                        </w:pPr>
                        <w:proofErr w:type="spellStart"/>
                        <w:r w:rsidRPr="00A27A3B">
                          <w:rPr>
                            <w:sz w:val="24"/>
                            <w:szCs w:val="24"/>
                          </w:rPr>
                          <w:t>ProID</w:t>
                        </w:r>
                        <w:proofErr w:type="spellEnd"/>
                      </w:p>
                    </w:txbxContent>
                  </v:textbox>
                </v:oval>
                <v:oval id="Oval 311" o:spid="_x0000_s1124" style="position:absolute;left:1920;top:3344;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14:paraId="0C99CD11" w14:textId="77777777" w:rsidR="004D7A28" w:rsidRPr="00A27A3B" w:rsidRDefault="004D7A28" w:rsidP="004D7A28">
                        <w:pPr>
                          <w:rPr>
                            <w:sz w:val="24"/>
                            <w:szCs w:val="24"/>
                          </w:rPr>
                        </w:pPr>
                        <w:proofErr w:type="spellStart"/>
                        <w:r w:rsidRPr="00A27A3B">
                          <w:rPr>
                            <w:sz w:val="24"/>
                            <w:szCs w:val="24"/>
                          </w:rPr>
                          <w:t>ProName</w:t>
                        </w:r>
                        <w:proofErr w:type="spellEnd"/>
                      </w:p>
                    </w:txbxContent>
                  </v:textbox>
                </v:oval>
                <v:oval id="Oval 312" o:spid="_x0000_s1125" style="position:absolute;left:1920;top:11331;width:10287;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035CC89E" w14:textId="77777777" w:rsidR="004D7A28" w:rsidRPr="00A27A3B" w:rsidRDefault="004D7A28" w:rsidP="004D7A28">
                        <w:pPr>
                          <w:rPr>
                            <w:sz w:val="24"/>
                            <w:szCs w:val="24"/>
                          </w:rPr>
                        </w:pPr>
                        <w:proofErr w:type="spellStart"/>
                        <w:r w:rsidRPr="00A27A3B">
                          <w:rPr>
                            <w:sz w:val="24"/>
                            <w:szCs w:val="24"/>
                          </w:rPr>
                          <w:t>ProComp</w:t>
                        </w:r>
                        <w:proofErr w:type="spellEnd"/>
                      </w:p>
                    </w:txbxContent>
                  </v:textbox>
                </v:oval>
                <v:oval id="Oval 313" o:spid="_x0000_s1126" style="position:absolute;left:3063;top:17052;width:1028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1988F4CC" w14:textId="77777777" w:rsidR="004D7A28" w:rsidRPr="00A27A3B" w:rsidRDefault="004D7A28" w:rsidP="004D7A28">
                        <w:pPr>
                          <w:rPr>
                            <w:sz w:val="24"/>
                            <w:szCs w:val="24"/>
                          </w:rPr>
                        </w:pPr>
                        <w:proofErr w:type="spellStart"/>
                        <w:r w:rsidRPr="00A27A3B">
                          <w:rPr>
                            <w:sz w:val="24"/>
                            <w:szCs w:val="24"/>
                          </w:rPr>
                          <w:t>ProCat</w:t>
                        </w:r>
                        <w:proofErr w:type="spellEnd"/>
                      </w:p>
                    </w:txbxContent>
                  </v:textbox>
                </v:oval>
                <v:oval id="Oval 314" o:spid="_x0000_s1127" style="position:absolute;left:19064;top:18200;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3623EDB5" w14:textId="77777777" w:rsidR="004D7A28" w:rsidRPr="00A27A3B" w:rsidRDefault="004D7A28" w:rsidP="004D7A28">
                        <w:pPr>
                          <w:rPr>
                            <w:sz w:val="24"/>
                            <w:szCs w:val="24"/>
                          </w:rPr>
                        </w:pPr>
                        <w:r w:rsidRPr="00A27A3B">
                          <w:rPr>
                            <w:sz w:val="24"/>
                            <w:szCs w:val="24"/>
                          </w:rPr>
                          <w:t>Price</w:t>
                        </w:r>
                      </w:p>
                    </w:txbxContent>
                  </v:textbox>
                </v:oval>
                <v:rect id="Rectangle 315" o:spid="_x0000_s1128" style="position:absolute;left:45353;top:10198;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1B630A0E" w14:textId="77777777" w:rsidR="004D7A28" w:rsidRPr="00A27A3B" w:rsidRDefault="004D7A28" w:rsidP="004D7A28">
                        <w:pPr>
                          <w:jc w:val="center"/>
                          <w:rPr>
                            <w:b/>
                            <w:sz w:val="24"/>
                            <w:szCs w:val="24"/>
                          </w:rPr>
                        </w:pPr>
                        <w:r w:rsidRPr="00A27A3B">
                          <w:rPr>
                            <w:b/>
                            <w:sz w:val="24"/>
                            <w:szCs w:val="24"/>
                          </w:rPr>
                          <w:t>Member</w:t>
                        </w:r>
                      </w:p>
                    </w:txbxContent>
                  </v:textbox>
                </v:rect>
                <v:line id="Line 316" o:spid="_x0000_s1129" style="position:absolute;flip:x;visibility:visible;mso-wrap-style:square" from="23636,11339" to="27065,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">
                  <v:stroke endarrow="block"/>
                </v:line>
                <v:line id="Line 317" o:spid="_x0000_s1130" style="position:absolute;flip:x;visibility:visible;mso-wrap-style:square" from="39638,11339" to="45353,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AutoShape 318" o:spid="_x0000_s1131" type="#_x0000_t4" style="position:absolute;left:27065;top:9049;width:12573;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">
                  <v:textbox>
                    <w:txbxContent>
                      <w:p w14:paraId="418571A2" w14:textId="77777777" w:rsidR="004D7A28" w:rsidRPr="00A27A3B" w:rsidRDefault="004D7A28" w:rsidP="007179AC">
                        <w:pPr>
                          <w:spacing w:line="360" w:lineRule="auto"/>
                          <w:jc w:val="both"/>
                          <w:rPr>
                            <w:sz w:val="24"/>
                            <w:szCs w:val="24"/>
                          </w:rPr>
                        </w:pPr>
                        <w:r w:rsidRPr="00A27A3B">
                          <w:rPr>
                            <w:sz w:val="24"/>
                            <w:szCs w:val="24"/>
                          </w:rPr>
                          <w:t>Request</w:t>
                        </w:r>
                      </w:p>
                    </w:txbxContent>
                  </v:textbox>
                </v:shape>
                <v:line id="Line 319" o:spid="_x0000_s1132" style="position:absolute;flip:y;visibility:visible;mso-wrap-style:square" from="17921,4477" to="17921,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320" o:spid="_x0000_s1133" style="position:absolute;flip:x y;visibility:visible;mso-wrap-style:square" from="8778,6767" to="14492,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"/>
                <v:line id="Line 321" o:spid="_x0000_s1134" style="position:absolute;flip:x;visibility:visible;mso-wrap-style:square" from="12207,11346" to="14492,1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322" o:spid="_x0000_s1135" style="position:absolute;flip:x;visibility:visible;mso-wrap-style:square" from="9921,13628" to="14492,17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323" o:spid="_x0000_s1136" style="position:absolute;visibility:visible;mso-wrap-style:square" from="19064,13628" to="21350,18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oval id="Oval 324" o:spid="_x0000_s1137" style="position:absolute;left:49925;top:1054;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textbox>
                    <w:txbxContent>
                      <w:p w14:paraId="376536AF" w14:textId="77777777" w:rsidR="004D7A28" w:rsidRPr="00A27A3B" w:rsidRDefault="004D7A28" w:rsidP="004D7A28">
                        <w:pPr>
                          <w:rPr>
                            <w:sz w:val="24"/>
                            <w:szCs w:val="24"/>
                          </w:rPr>
                        </w:pPr>
                        <w:proofErr w:type="spellStart"/>
                        <w:r w:rsidRPr="00A27A3B">
                          <w:rPr>
                            <w:sz w:val="24"/>
                            <w:szCs w:val="24"/>
                          </w:rPr>
                          <w:t>LoginID</w:t>
                        </w:r>
                        <w:proofErr w:type="spellEnd"/>
                      </w:p>
                    </w:txbxContent>
                  </v:textbox>
                </v:oval>
                <v:oval id="Oval 325" o:spid="_x0000_s1138" style="position:absolute;left:59069;top:6767;width:10287;height:3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">
                  <v:textbox>
                    <w:txbxContent>
                      <w:p w14:paraId="40EFA174" w14:textId="77777777" w:rsidR="004D7A28" w:rsidRPr="00A27A3B" w:rsidRDefault="004D7A28" w:rsidP="004D7A28">
                        <w:pPr>
                          <w:rPr>
                            <w:sz w:val="24"/>
                            <w:szCs w:val="24"/>
                          </w:rPr>
                        </w:pPr>
                        <w:r w:rsidRPr="00A27A3B">
                          <w:rPr>
                            <w:sz w:val="24"/>
                            <w:szCs w:val="24"/>
                          </w:rPr>
                          <w:t>Password</w:t>
                        </w:r>
                      </w:p>
                    </w:txbxContent>
                  </v:textbox>
                </v:oval>
                <v:oval id="Oval 326" o:spid="_x0000_s1139" style="position:absolute;left:57926;top:13621;width:9144;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textbox>
                    <w:txbxContent>
                      <w:p w14:paraId="77820063" w14:textId="77777777" w:rsidR="004D7A28" w:rsidRPr="00A27A3B" w:rsidRDefault="004D7A28" w:rsidP="004D7A28">
                        <w:pPr>
                          <w:rPr>
                            <w:sz w:val="24"/>
                            <w:szCs w:val="24"/>
                          </w:rPr>
                        </w:pPr>
                        <w:proofErr w:type="spellStart"/>
                        <w:r w:rsidRPr="00A27A3B">
                          <w:rPr>
                            <w:sz w:val="24"/>
                            <w:szCs w:val="24"/>
                          </w:rPr>
                          <w:t>MName</w:t>
                        </w:r>
                        <w:proofErr w:type="spellEnd"/>
                      </w:p>
                    </w:txbxContent>
                  </v:textbox>
                </v:oval>
                <v:oval id="Oval 327" o:spid="_x0000_s1140" style="position:absolute;left:55640;top:19334;width:1028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62D29AB7" w14:textId="77777777" w:rsidR="004D7A28" w:rsidRPr="00A27A3B" w:rsidRDefault="004D7A28" w:rsidP="004D7A28">
                        <w:pPr>
                          <w:rPr>
                            <w:sz w:val="24"/>
                            <w:szCs w:val="24"/>
                          </w:rPr>
                        </w:pPr>
                        <w:proofErr w:type="spellStart"/>
                        <w:r w:rsidRPr="00A27A3B">
                          <w:rPr>
                            <w:sz w:val="24"/>
                            <w:szCs w:val="24"/>
                          </w:rPr>
                          <w:t>PhoneNo</w:t>
                        </w:r>
                        <w:proofErr w:type="spellEnd"/>
                      </w:p>
                    </w:txbxContent>
                  </v:textbox>
                </v:oval>
                <v:oval id="Oval 328" o:spid="_x0000_s1141" style="position:absolute;left:37352;top:19341;width:8001;height:3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">
                  <v:textbox>
                    <w:txbxContent>
                      <w:p w14:paraId="6D760496" w14:textId="77777777" w:rsidR="004D7A28" w:rsidRPr="00A27A3B" w:rsidRDefault="004D7A28" w:rsidP="004D7A28">
                        <w:pPr>
                          <w:rPr>
                            <w:sz w:val="24"/>
                            <w:szCs w:val="24"/>
                          </w:rPr>
                        </w:pPr>
                        <w:r w:rsidRPr="00A27A3B">
                          <w:rPr>
                            <w:sz w:val="24"/>
                            <w:szCs w:val="24"/>
                          </w:rPr>
                          <w:t>dob</w:t>
                        </w:r>
                      </w:p>
                    </w:txbxContent>
                  </v:textbox>
                </v:oval>
                <v:line id="Line 329" o:spid="_x0000_s1142" style="position:absolute;flip:y;visibility:visible;mso-wrap-style:square" from="52211,4477" to="53354,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330" o:spid="_x0000_s1143" style="position:absolute;flip:y;visibility:visible;mso-wrap-style:square" from="54497,9057" to="59069,1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331" o:spid="_x0000_s1144" style="position:absolute;visibility:visible;mso-wrap-style:square" from="54497,12480" to="60212,1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332" o:spid="_x0000_s1145" style="position:absolute;visibility:visible;mso-wrap-style:square" from="53354,13621" to="57926,1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333" o:spid="_x0000_s1146" style="position:absolute;flip:x;visibility:visible;mso-wrap-style:square" from="41924,13621" to="46496,1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rect id="Rectangle 334" o:spid="_x0000_s1147" style="position:absolute;left:46496;top:33057;width:10287;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47AA6C85" w14:textId="77777777" w:rsidR="004D7A28" w:rsidRPr="00A27A3B" w:rsidRDefault="004D7A28" w:rsidP="004D7A28">
                        <w:pPr>
                          <w:rPr>
                            <w:b/>
                            <w:sz w:val="24"/>
                            <w:szCs w:val="24"/>
                          </w:rPr>
                        </w:pPr>
                        <w:r w:rsidRPr="00A27A3B">
                          <w:rPr>
                            <w:b/>
                            <w:sz w:val="24"/>
                            <w:szCs w:val="24"/>
                          </w:rPr>
                          <w:t>Order Detail</w:t>
                        </w:r>
                      </w:p>
                    </w:txbxContent>
                  </v:textbox>
                </v:rect>
                <v:line id="Line 335" o:spid="_x0000_s1148" style="position:absolute;flip:x y;visibility:visible;mso-wrap-style:square" from="51068,28485" to="51075,3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336" o:spid="_x0000_s1149" style="position:absolute;flip:y;visibility:visible;mso-wrap-style:square" from="51068,13621" to="51068,2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shape id="AutoShape 337" o:spid="_x0000_s1150" type="#_x0000_t4" style="position:absolute;left:41924;top:22765;width:18288;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">
                  <v:textbox>
                    <w:txbxContent>
                      <w:p w14:paraId="7EA65F28" w14:textId="77777777" w:rsidR="004D7A28" w:rsidRPr="00A27A3B" w:rsidRDefault="004D7A28" w:rsidP="004D7A28">
                        <w:pPr>
                          <w:rPr>
                            <w:sz w:val="24"/>
                            <w:szCs w:val="24"/>
                          </w:rPr>
                        </w:pPr>
                        <w:r w:rsidRPr="00A27A3B">
                          <w:rPr>
                            <w:sz w:val="24"/>
                            <w:szCs w:val="24"/>
                          </w:rPr>
                          <w:t>Place Order</w:t>
                        </w:r>
                      </w:p>
                    </w:txbxContent>
                  </v:textbox>
                </v:shape>
                <v:rect id="Rectangle 338" o:spid="_x0000_s1151" style="position:absolute;left:13350;top:33057;width:9143;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6761A83C" w14:textId="77777777" w:rsidR="004D7A28" w:rsidRPr="00A27A3B" w:rsidRDefault="004D7A28" w:rsidP="004D7A28">
                        <w:pPr>
                          <w:jc w:val="center"/>
                          <w:rPr>
                            <w:b/>
                            <w:sz w:val="24"/>
                            <w:szCs w:val="24"/>
                          </w:rPr>
                        </w:pPr>
                        <w:r w:rsidRPr="00A27A3B">
                          <w:rPr>
                            <w:b/>
                            <w:sz w:val="24"/>
                            <w:szCs w:val="24"/>
                          </w:rPr>
                          <w:t>Login</w:t>
                        </w:r>
                      </w:p>
                    </w:txbxContent>
                  </v:textbox>
                </v:rect>
                <v:oval id="Oval 339" o:spid="_x0000_s1152" style="position:absolute;left:60212;top:27344;width:914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">
                  <v:textbox>
                    <w:txbxContent>
                      <w:p w14:paraId="4D6E197B" w14:textId="77777777" w:rsidR="004D7A28" w:rsidRPr="00A27A3B" w:rsidRDefault="004D7A28" w:rsidP="004D7A28">
                        <w:pPr>
                          <w:rPr>
                            <w:sz w:val="24"/>
                            <w:szCs w:val="24"/>
                          </w:rPr>
                        </w:pPr>
                        <w:proofErr w:type="spellStart"/>
                        <w:r w:rsidRPr="00A27A3B">
                          <w:rPr>
                            <w:sz w:val="24"/>
                            <w:szCs w:val="24"/>
                          </w:rPr>
                          <w:t>OrdNo</w:t>
                        </w:r>
                        <w:proofErr w:type="spellEnd"/>
                      </w:p>
                    </w:txbxContent>
                  </v:textbox>
                </v:oval>
                <v:oval id="Oval 340" o:spid="_x0000_s1153" style="position:absolute;left:57926;top:41067;width:914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14:paraId="551D4EF6" w14:textId="77777777" w:rsidR="004D7A28" w:rsidRPr="00A27A3B" w:rsidRDefault="004D7A28" w:rsidP="004D7A28">
                        <w:pPr>
                          <w:rPr>
                            <w:sz w:val="24"/>
                            <w:szCs w:val="24"/>
                          </w:rPr>
                        </w:pPr>
                        <w:proofErr w:type="spellStart"/>
                        <w:r w:rsidRPr="00A27A3B">
                          <w:rPr>
                            <w:sz w:val="24"/>
                            <w:szCs w:val="24"/>
                          </w:rPr>
                          <w:t>Proid</w:t>
                        </w:r>
                        <w:proofErr w:type="spellEnd"/>
                      </w:p>
                    </w:txbxContent>
                  </v:textbox>
                </v:oval>
                <v:oval id="Oval 341" o:spid="_x0000_s1154" style="position:absolute;left:36209;top:41067;width:914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textbox>
                    <w:txbxContent>
                      <w:p w14:paraId="09BAAFD4" w14:textId="77777777" w:rsidR="004D7A28" w:rsidRPr="00A27A3B" w:rsidRDefault="004D7A28" w:rsidP="004D7A28">
                        <w:pPr>
                          <w:jc w:val="center"/>
                          <w:rPr>
                            <w:sz w:val="24"/>
                            <w:szCs w:val="24"/>
                          </w:rPr>
                        </w:pPr>
                        <w:r w:rsidRPr="00A27A3B">
                          <w:rPr>
                            <w:sz w:val="24"/>
                            <w:szCs w:val="24"/>
                          </w:rPr>
                          <w:t>Qty</w:t>
                        </w:r>
                      </w:p>
                    </w:txbxContent>
                  </v:textbox>
                </v:oval>
                <v:oval id="Oval 342" o:spid="_x0000_s1155" style="position:absolute;left:60212;top:35346;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1DEBBAC8" w14:textId="77777777" w:rsidR="004D7A28" w:rsidRPr="00A27A3B" w:rsidRDefault="004D7A28" w:rsidP="004D7A28">
                        <w:pPr>
                          <w:rPr>
                            <w:sz w:val="24"/>
                            <w:szCs w:val="24"/>
                          </w:rPr>
                        </w:pPr>
                        <w:proofErr w:type="spellStart"/>
                        <w:r w:rsidRPr="00A27A3B">
                          <w:rPr>
                            <w:sz w:val="24"/>
                            <w:szCs w:val="24"/>
                          </w:rPr>
                          <w:t>LoginID</w:t>
                        </w:r>
                        <w:proofErr w:type="spellEnd"/>
                      </w:p>
                    </w:txbxContent>
                  </v:textbox>
                </v:oval>
                <v:oval id="Oval 343" o:spid="_x0000_s1156" style="position:absolute;left:3063;top:25062;width:1257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textbox>
                    <w:txbxContent>
                      <w:p w14:paraId="1D673A2B" w14:textId="77777777" w:rsidR="004D7A28" w:rsidRPr="00A27A3B" w:rsidRDefault="004D7A28" w:rsidP="004D7A28">
                        <w:pPr>
                          <w:rPr>
                            <w:sz w:val="24"/>
                            <w:szCs w:val="24"/>
                          </w:rPr>
                        </w:pPr>
                        <w:proofErr w:type="gramStart"/>
                        <w:r w:rsidRPr="00A27A3B">
                          <w:rPr>
                            <w:sz w:val="24"/>
                            <w:szCs w:val="24"/>
                          </w:rPr>
                          <w:t>User Name</w:t>
                        </w:r>
                        <w:proofErr w:type="gramEnd"/>
                      </w:p>
                    </w:txbxContent>
                  </v:textbox>
                </v:oval>
                <v:oval id="Oval 344" o:spid="_x0000_s1157" style="position:absolute;left:19064;top:25062;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5F2FD467" w14:textId="77777777" w:rsidR="004D7A28" w:rsidRPr="00A27A3B" w:rsidRDefault="004D7A28" w:rsidP="004D7A28">
                        <w:pPr>
                          <w:rPr>
                            <w:sz w:val="24"/>
                            <w:szCs w:val="24"/>
                          </w:rPr>
                        </w:pPr>
                        <w:r w:rsidRPr="00A27A3B">
                          <w:rPr>
                            <w:sz w:val="24"/>
                            <w:szCs w:val="24"/>
                          </w:rPr>
                          <w:t>Password</w:t>
                        </w:r>
                      </w:p>
                    </w:txbxContent>
                  </v:textbox>
                </v:oval>
                <v:line id="Line 345" o:spid="_x0000_s1158" style="position:absolute;flip:x y;visibility:visible;mso-wrap-style:square" from="9921,28485" to="14492,3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"/>
                <v:line id="Line 346" o:spid="_x0000_s1159" style="position:absolute;flip:x;visibility:visible;mso-wrap-style:square" from="19064,28485" to="23636,3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47" o:spid="_x0000_s1160" style="position:absolute;flip:x;visibility:visible;mso-wrap-style:square" from="41924,36487" to="47639,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348" o:spid="_x0000_s1161" style="position:absolute;visibility:visible;mso-wrap-style:square" from="53354,36487" to="61355,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49" o:spid="_x0000_s1162" style="position:absolute;flip:x;visibility:visible;mso-wrap-style:square" from="22493,34198" to="27065,3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line id="Line 350" o:spid="_x0000_s1163" style="position:absolute;flip:x;visibility:visible;mso-wrap-style:square" from="43067,34198" to="46496,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shape id="AutoShape 351" o:spid="_x0000_s1164" type="#_x0000_t4" style="position:absolute;left:27065;top:29626;width:16002;height:9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xkwAAAANsAAAAPAAAAZHJzL2Rvd25yZXYueG1sRE/dasIw&#10;FL4f7B3CGXg30w0c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Mk/cZMAAAADbAAAADwAAAAAA&#10;AAAAAAAAAAAHAgAAZHJzL2Rvd25yZXYueG1sUEsFBgAAAAADAAMAtwAAAPQCAAAAAA==&#10;">
                  <v:textbox>
                    <w:txbxContent>
                      <w:p w14:paraId="5F55EDDF" w14:textId="77777777" w:rsidR="004D7A28" w:rsidRPr="00A27A3B" w:rsidRDefault="004D7A28" w:rsidP="004D7A28">
                        <w:pPr>
                          <w:jc w:val="center"/>
                          <w:rPr>
                            <w:sz w:val="24"/>
                            <w:szCs w:val="24"/>
                          </w:rPr>
                        </w:pPr>
                        <w:r w:rsidRPr="00A27A3B">
                          <w:rPr>
                            <w:sz w:val="24"/>
                            <w:szCs w:val="24"/>
                          </w:rPr>
                          <w:t>Check the Login ID</w:t>
                        </w:r>
                      </w:p>
                    </w:txbxContent>
                  </v:textbox>
                </v:shape>
                <v:rect id="Rectangle 352" o:spid="_x0000_s1165" style="position:absolute;left:46496;top:57064;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787E2F1A" w14:textId="77777777" w:rsidR="004D7A28" w:rsidRPr="00A27A3B" w:rsidRDefault="004D7A28" w:rsidP="004D7A28">
                        <w:pPr>
                          <w:rPr>
                            <w:b/>
                            <w:sz w:val="24"/>
                            <w:szCs w:val="24"/>
                          </w:rPr>
                        </w:pPr>
                        <w:r w:rsidRPr="00A27A3B">
                          <w:rPr>
                            <w:b/>
                            <w:sz w:val="24"/>
                            <w:szCs w:val="24"/>
                          </w:rPr>
                          <w:t>Registration</w:t>
                        </w:r>
                      </w:p>
                    </w:txbxContent>
                  </v:textbox>
                </v:rect>
                <v:line id="Line 353" o:spid="_x0000_s1166" style="position:absolute;visibility:visible;mso-wrap-style:square" from="51068,53641" to="51075,5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354" o:spid="_x0000_s1167" style="position:absolute;visibility:visible;mso-wrap-style:square" from="51068,36495" to="51075,4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shape id="AutoShape 355" o:spid="_x0000_s1168" type="#_x0000_t4" style="position:absolute;left:43067;top:45638;width:16002;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">
                  <v:textbox>
                    <w:txbxContent>
                      <w:p w14:paraId="478B445C" w14:textId="77777777" w:rsidR="004D7A28" w:rsidRPr="00A27A3B" w:rsidRDefault="004D7A28" w:rsidP="004D7A28">
                        <w:pPr>
                          <w:jc w:val="center"/>
                          <w:rPr>
                            <w:sz w:val="24"/>
                            <w:szCs w:val="24"/>
                          </w:rPr>
                        </w:pPr>
                        <w:r w:rsidRPr="00A27A3B">
                          <w:rPr>
                            <w:sz w:val="24"/>
                            <w:szCs w:val="24"/>
                          </w:rPr>
                          <w:t>Req. New Member</w:t>
                        </w:r>
                      </w:p>
                    </w:txbxContent>
                  </v:textbox>
                </v:shape>
                <v:oval id="Oval 356" o:spid="_x0000_s1169" style="position:absolute;left:59069;top:51870;width:920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14:paraId="240EF9A8" w14:textId="77777777" w:rsidR="004D7A28" w:rsidRPr="00A27A3B" w:rsidRDefault="004D7A28" w:rsidP="004D7A28">
                        <w:pPr>
                          <w:rPr>
                            <w:sz w:val="24"/>
                            <w:szCs w:val="24"/>
                          </w:rPr>
                        </w:pPr>
                        <w:r w:rsidRPr="00A27A3B">
                          <w:rPr>
                            <w:sz w:val="24"/>
                            <w:szCs w:val="24"/>
                          </w:rPr>
                          <w:t>Address</w:t>
                        </w:r>
                      </w:p>
                    </w:txbxContent>
                  </v:textbox>
                </v:oval>
                <v:oval id="Oval 357" o:spid="_x0000_s1170" style="position:absolute;left:60212;top:58213;width:914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">
                  <v:textbox>
                    <w:txbxContent>
                      <w:p w14:paraId="3F3165F0" w14:textId="77777777" w:rsidR="004D7A28" w:rsidRPr="00A27A3B" w:rsidRDefault="004D7A28" w:rsidP="004D7A28">
                        <w:pPr>
                          <w:jc w:val="center"/>
                          <w:rPr>
                            <w:sz w:val="24"/>
                            <w:szCs w:val="24"/>
                          </w:rPr>
                        </w:pPr>
                        <w:r w:rsidRPr="00A27A3B">
                          <w:rPr>
                            <w:sz w:val="24"/>
                            <w:szCs w:val="24"/>
                          </w:rPr>
                          <w:t>City</w:t>
                        </w:r>
                      </w:p>
                    </w:txbxContent>
                  </v:textbox>
                </v:oval>
                <v:oval id="Oval 358" o:spid="_x0000_s1171" style="position:absolute;left:61355;top:62784;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">
                  <v:textbox>
                    <w:txbxContent>
                      <w:p w14:paraId="29FE25AB" w14:textId="77777777" w:rsidR="004D7A28" w:rsidRPr="00A27A3B" w:rsidRDefault="004D7A28" w:rsidP="004D7A28">
                        <w:pPr>
                          <w:jc w:val="center"/>
                          <w:rPr>
                            <w:sz w:val="24"/>
                            <w:szCs w:val="24"/>
                          </w:rPr>
                        </w:pPr>
                        <w:r w:rsidRPr="00A27A3B">
                          <w:rPr>
                            <w:sz w:val="24"/>
                            <w:szCs w:val="24"/>
                          </w:rPr>
                          <w:t>State</w:t>
                        </w:r>
                      </w:p>
                    </w:txbxContent>
                  </v:textbox>
                </v:oval>
                <v:oval id="Oval 359" o:spid="_x0000_s1172" style="position:absolute;left:59069;top:68497;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">
                  <v:textbox>
                    <w:txbxContent>
                      <w:p w14:paraId="5E29A8A6" w14:textId="77777777" w:rsidR="004D7A28" w:rsidRPr="00A27A3B" w:rsidRDefault="004D7A28" w:rsidP="004D7A28">
                        <w:pPr>
                          <w:rPr>
                            <w:sz w:val="24"/>
                            <w:szCs w:val="24"/>
                          </w:rPr>
                        </w:pPr>
                        <w:r w:rsidRPr="00A27A3B">
                          <w:rPr>
                            <w:sz w:val="24"/>
                            <w:szCs w:val="24"/>
                          </w:rPr>
                          <w:t>Pin code</w:t>
                        </w:r>
                      </w:p>
                    </w:txbxContent>
                  </v:textbox>
                </v:oval>
                <v:oval id="Oval 360" o:spid="_x0000_s1173" style="position:absolute;left:46496;top:71928;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">
                  <v:textbox>
                    <w:txbxContent>
                      <w:p w14:paraId="1A284B38" w14:textId="77777777" w:rsidR="004D7A28" w:rsidRPr="00A27A3B" w:rsidRDefault="004D7A28" w:rsidP="004D7A28">
                        <w:pPr>
                          <w:rPr>
                            <w:sz w:val="24"/>
                            <w:szCs w:val="24"/>
                          </w:rPr>
                        </w:pPr>
                        <w:r w:rsidRPr="00A27A3B">
                          <w:rPr>
                            <w:sz w:val="24"/>
                            <w:szCs w:val="24"/>
                          </w:rPr>
                          <w:t>Country</w:t>
                        </w:r>
                      </w:p>
                    </w:txbxContent>
                  </v:textbox>
                </v:oval>
                <v:oval id="Oval 361" o:spid="_x0000_s1174" style="position:absolute;left:36209;top:68497;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">
                  <v:textbox>
                    <w:txbxContent>
                      <w:p w14:paraId="51E280B8" w14:textId="77777777" w:rsidR="004D7A28" w:rsidRPr="00A27A3B" w:rsidRDefault="004D7A28" w:rsidP="004D7A28">
                        <w:pPr>
                          <w:jc w:val="center"/>
                          <w:rPr>
                            <w:sz w:val="24"/>
                            <w:szCs w:val="24"/>
                          </w:rPr>
                        </w:pPr>
                        <w:r w:rsidRPr="00A27A3B">
                          <w:rPr>
                            <w:sz w:val="24"/>
                            <w:szCs w:val="24"/>
                          </w:rPr>
                          <w:t>Phone</w:t>
                        </w:r>
                      </w:p>
                    </w:txbxContent>
                  </v:textbox>
                </v:oval>
                <v:oval id="Oval 362" o:spid="_x0000_s1175" style="position:absolute;left:32780;top:63925;width:9144;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textbox>
                    <w:txbxContent>
                      <w:p w14:paraId="7C0C890E" w14:textId="77777777" w:rsidR="004D7A28" w:rsidRPr="00A27A3B" w:rsidRDefault="004D7A28" w:rsidP="004D7A28">
                        <w:pPr>
                          <w:jc w:val="center"/>
                          <w:rPr>
                            <w:sz w:val="24"/>
                            <w:szCs w:val="24"/>
                          </w:rPr>
                        </w:pPr>
                        <w:proofErr w:type="spellStart"/>
                        <w:r w:rsidRPr="00A27A3B">
                          <w:rPr>
                            <w:sz w:val="24"/>
                            <w:szCs w:val="24"/>
                          </w:rPr>
                          <w:t>EMail</w:t>
                        </w:r>
                        <w:proofErr w:type="spellEnd"/>
                      </w:p>
                    </w:txbxContent>
                  </v:textbox>
                </v:oval>
                <v:oval id="Oval 363" o:spid="_x0000_s1176" style="position:absolute;left:31637;top:58213;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">
                  <v:textbox>
                    <w:txbxContent>
                      <w:p w14:paraId="085B3042" w14:textId="77777777" w:rsidR="004D7A28" w:rsidRPr="00A27A3B" w:rsidRDefault="004D7A28" w:rsidP="004D7A28">
                        <w:pPr>
                          <w:rPr>
                            <w:sz w:val="24"/>
                            <w:szCs w:val="24"/>
                          </w:rPr>
                        </w:pPr>
                        <w:r w:rsidRPr="00A27A3B">
                          <w:rPr>
                            <w:sz w:val="24"/>
                            <w:szCs w:val="24"/>
                          </w:rPr>
                          <w:t>Password</w:t>
                        </w:r>
                      </w:p>
                    </w:txbxContent>
                  </v:textbox>
                </v:oval>
                <v:oval id="Oval 364" o:spid="_x0000_s1177" style="position:absolute;left:31637;top:52492;width:10287;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">
                  <v:textbox>
                    <w:txbxContent>
                      <w:p w14:paraId="7F585837" w14:textId="77777777" w:rsidR="004D7A28" w:rsidRPr="00A27A3B" w:rsidRDefault="004D7A28" w:rsidP="004D7A28">
                        <w:pPr>
                          <w:jc w:val="center"/>
                          <w:rPr>
                            <w:sz w:val="24"/>
                            <w:szCs w:val="24"/>
                          </w:rPr>
                        </w:pPr>
                        <w:r w:rsidRPr="00A27A3B">
                          <w:rPr>
                            <w:sz w:val="24"/>
                            <w:szCs w:val="24"/>
                          </w:rPr>
                          <w:t>Name</w:t>
                        </w:r>
                      </w:p>
                    </w:txbxContent>
                  </v:textbox>
                </v:oval>
                <v:line id="Line 365" o:spid="_x0000_s1178" style="position:absolute;flip:x y;visibility:visible;mso-wrap-style:square" from="41924,54782" to="47639,5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"/>
                <v:line id="Line 366" o:spid="_x0000_s1179" style="position:absolute;flip:x;visibility:visible;mso-wrap-style:square" from="41924,58213" to="46496,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"/>
                <v:line id="Line 367" o:spid="_x0000_s1180" style="position:absolute;flip:x;visibility:visible;mso-wrap-style:square" from="43067,60495" to="47639,6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"/>
                <v:line id="Line 368" o:spid="_x0000_s1181" style="position:absolute;visibility:visible;mso-wrap-style:square" from="51068,60495" to="51068,7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line id="Line 369" o:spid="_x0000_s1182" style="position:absolute;visibility:visible;mso-wrap-style:square" from="55640,60495" to="61355,6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Nh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SQTjYcYAAADcAAAA&#10;DwAAAAAAAAAAAAAAAAAHAgAAZHJzL2Rvd25yZXYueG1sUEsFBgAAAAADAAMAtwAAAPoCAAAAAA==&#10;"/>
                <v:line id="Line 370" o:spid="_x0000_s1183" style="position:absolute;visibility:visible;mso-wrap-style:square" from="56714,59887" to="62429,6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n0W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udZ9FsYAAADcAAAA&#10;DwAAAAAAAAAAAAAAAAAHAgAAZHJzL2Rvd25yZXYueG1sUEsFBgAAAAADAAMAtwAAAPoCAAAAAA==&#10;"/>
                <v:line id="Line 371" o:spid="_x0000_s1184" style="position:absolute;visibility:visible;mso-wrap-style:square" from="56714,58746" to="6135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iN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Naa2I3HAAAA3AAA&#10;AA8AAAAAAAAAAAAAAAAABwIAAGRycy9kb3ducmV2LnhtbFBLBQYAAAAAAwADALcAAAD7AgAAAAA=&#10;"/>
                <v:line id="Line 372" o:spid="_x0000_s1185" style="position:absolute;flip:y;visibility:visible;mso-wrap-style:square" from="56783,55441" to="60212,5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"/>
                <v:line id="Line 373" o:spid="_x0000_s1186" style="position:absolute;flip:x;visibility:visible;mso-wrap-style:square" from="40712,59887" to="46427,6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"/>
                <v:line id="Line 374" o:spid="_x0000_s1187" style="position:absolute;visibility:visible;mso-wrap-style:square" from="56714,34739" to="61286,3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375" o:spid="_x0000_s1188" style="position:absolute;flip:y;visibility:visible;mso-wrap-style:square" from="56783,30774" to="62559,3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"/>
                <v:oval id="Oval 376" o:spid="_x0000_s1189" style="position:absolute;left:38495;top:2195;width:8001;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">
                  <v:textbox>
                    <w:txbxContent>
                      <w:p w14:paraId="7382FB34" w14:textId="77777777" w:rsidR="004D7A28" w:rsidRPr="00A27A3B" w:rsidRDefault="004D7A28" w:rsidP="004D7A28">
                        <w:pPr>
                          <w:rPr>
                            <w:sz w:val="24"/>
                            <w:szCs w:val="24"/>
                          </w:rPr>
                        </w:pPr>
                        <w:r w:rsidRPr="00A27A3B">
                          <w:rPr>
                            <w:sz w:val="24"/>
                            <w:szCs w:val="24"/>
                          </w:rPr>
                          <w:t>DOJ</w:t>
                        </w:r>
                      </w:p>
                    </w:txbxContent>
                  </v:textbox>
                </v:oval>
                <v:line id="Line 377" o:spid="_x0000_s1190" style="position:absolute;flip:x y;visibility:visible;mso-wrap-style:square" from="43067,5626" to="46496,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"/>
                <w10:anchorlock/>
              </v:group>
            </w:pict>
          </mc:Fallback>
        </mc:AlternateContent>
      </w:r>
    </w:p>
    <w:p w14:paraId="0F39CE9E" w14:textId="1B58E091" w:rsidR="00E51820" w:rsidRPr="00F31800" w:rsidRDefault="0082279A" w:rsidP="00F31800">
      <w:pPr>
        <w:tabs>
          <w:tab w:val="left" w:pos="2060"/>
        </w:tabs>
        <w:spacing w:before="100" w:beforeAutospacing="1" w:after="100" w:afterAutospacing="1" w:line="360" w:lineRule="auto"/>
        <w:ind w:right="88"/>
        <w:jc w:val="center"/>
        <w:rPr>
          <w:b/>
          <w:color w:val="000000"/>
          <w:sz w:val="24"/>
          <w:szCs w:val="24"/>
          <w:u w:val="single"/>
        </w:rPr>
      </w:pPr>
      <w:r w:rsidRPr="00F31800">
        <w:rPr>
          <w:b/>
          <w:color w:val="000000"/>
          <w:sz w:val="24"/>
          <w:szCs w:val="24"/>
          <w:u w:val="single"/>
        </w:rPr>
        <w:t>Fig 6: ER Diagram of Online Grocery Store</w:t>
      </w:r>
    </w:p>
    <w:p w14:paraId="78AC04C0" w14:textId="090B3D42" w:rsidR="004D7A28" w:rsidRPr="00F31800" w:rsidRDefault="004D7A28" w:rsidP="00F31800">
      <w:pPr>
        <w:tabs>
          <w:tab w:val="left" w:pos="2060"/>
        </w:tabs>
        <w:spacing w:before="100" w:beforeAutospacing="1" w:after="100" w:afterAutospacing="1" w:line="360" w:lineRule="auto"/>
        <w:ind w:right="88"/>
        <w:rPr>
          <w:b/>
          <w:color w:val="000000"/>
          <w:sz w:val="32"/>
          <w:szCs w:val="32"/>
          <w:u w:val="single"/>
        </w:rPr>
      </w:pPr>
      <w:r w:rsidRPr="00F31800">
        <w:rPr>
          <w:b/>
          <w:color w:val="000000"/>
          <w:sz w:val="32"/>
          <w:szCs w:val="32"/>
          <w:u w:val="single"/>
        </w:rPr>
        <w:lastRenderedPageBreak/>
        <w:t>Chapter 6</w:t>
      </w:r>
    </w:p>
    <w:p w14:paraId="30CCFEAA" w14:textId="0E76F475" w:rsidR="00850D07" w:rsidRPr="00F31800" w:rsidRDefault="004D7A28" w:rsidP="00F31800">
      <w:pPr>
        <w:rPr>
          <w:b/>
          <w:sz w:val="32"/>
          <w:szCs w:val="32"/>
          <w:u w:val="single"/>
        </w:rPr>
      </w:pPr>
      <w:r w:rsidRPr="00F31800">
        <w:rPr>
          <w:b/>
          <w:sz w:val="32"/>
          <w:szCs w:val="32"/>
          <w:u w:val="single"/>
        </w:rPr>
        <w:t>Output Screen</w:t>
      </w:r>
    </w:p>
    <w:p w14:paraId="048CD4BF" w14:textId="29CA4542" w:rsidR="004D7A28" w:rsidRDefault="004D7A28" w:rsidP="00850D07">
      <w:pPr>
        <w:rPr>
          <w:b/>
          <w:sz w:val="40"/>
          <w:szCs w:val="40"/>
          <w:u w:val="single"/>
        </w:rPr>
      </w:pPr>
    </w:p>
    <w:p w14:paraId="4FCFAC59" w14:textId="2795056C" w:rsidR="004D7A28" w:rsidRPr="00F31800" w:rsidRDefault="004D7A28" w:rsidP="00850D07">
      <w:pPr>
        <w:rPr>
          <w:sz w:val="24"/>
          <w:szCs w:val="24"/>
        </w:rPr>
      </w:pPr>
      <w:r w:rsidRPr="00F31800">
        <w:rPr>
          <w:b/>
          <w:bCs/>
          <w:sz w:val="24"/>
          <w:szCs w:val="24"/>
          <w:u w:val="single"/>
        </w:rPr>
        <w:t>HOME PAGE</w:t>
      </w:r>
    </w:p>
    <w:p w14:paraId="21B03763" w14:textId="77777777" w:rsidR="004D7A28" w:rsidRPr="00F31800" w:rsidRDefault="004D7A28" w:rsidP="00850D07">
      <w:pPr>
        <w:rPr>
          <w:b/>
          <w:sz w:val="32"/>
          <w:szCs w:val="32"/>
          <w:u w:val="single"/>
        </w:rPr>
      </w:pPr>
    </w:p>
    <w:p w14:paraId="2816F645" w14:textId="4D83C2A9" w:rsidR="004D7A28" w:rsidRDefault="004D7A28" w:rsidP="0007685C">
      <w:pPr>
        <w:ind w:hanging="709"/>
        <w:rPr>
          <w:b/>
          <w:sz w:val="40"/>
          <w:szCs w:val="40"/>
          <w:u w:val="single"/>
        </w:rPr>
      </w:pPr>
      <w:r w:rsidRPr="004D7A28">
        <w:rPr>
          <w:b/>
          <w:noProof/>
          <w:sz w:val="40"/>
          <w:szCs w:val="40"/>
          <w:u w:val="single"/>
        </w:rPr>
        <w:drawing>
          <wp:inline distT="0" distB="0" distL="0" distR="0" wp14:anchorId="68133FA8" wp14:editId="40F336A2">
            <wp:extent cx="5730948" cy="3093720"/>
            <wp:effectExtent l="0" t="0" r="0" b="0"/>
            <wp:docPr id="387" name="Google Shape;387;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87" name="Google Shape;387;p26"/>
                    <pic:cNvPicPr preferRelativeResize="0">
                      <a:picLocks noGrp="1"/>
                    </pic:cNvPicPr>
                  </pic:nvPicPr>
                  <pic:blipFill rotWithShape="1">
                    <a:blip r:embed="rId22">
                      <a:alphaModFix/>
                    </a:blip>
                    <a:srcRect/>
                    <a:stretch/>
                  </pic:blipFill>
                  <pic:spPr>
                    <a:xfrm>
                      <a:off x="0" y="0"/>
                      <a:ext cx="5755981" cy="3107234"/>
                    </a:xfrm>
                    <a:prstGeom prst="rect">
                      <a:avLst/>
                    </a:prstGeom>
                    <a:noFill/>
                    <a:ln>
                      <a:noFill/>
                    </a:ln>
                  </pic:spPr>
                </pic:pic>
              </a:graphicData>
            </a:graphic>
          </wp:inline>
        </w:drawing>
      </w:r>
    </w:p>
    <w:p w14:paraId="52CFB71E" w14:textId="05B0DF0E" w:rsidR="0007685C" w:rsidRDefault="0007685C" w:rsidP="0007685C">
      <w:pPr>
        <w:ind w:hanging="709"/>
        <w:rPr>
          <w:b/>
          <w:sz w:val="40"/>
          <w:szCs w:val="40"/>
          <w:u w:val="single"/>
        </w:rPr>
      </w:pPr>
    </w:p>
    <w:p w14:paraId="6D69D7CD" w14:textId="1088CAC3" w:rsidR="0007685C" w:rsidRDefault="0007685C" w:rsidP="0007685C">
      <w:pPr>
        <w:ind w:hanging="709"/>
        <w:rPr>
          <w:b/>
          <w:sz w:val="40"/>
          <w:szCs w:val="40"/>
          <w:u w:val="single"/>
        </w:rPr>
      </w:pPr>
    </w:p>
    <w:p w14:paraId="48ABBC06" w14:textId="77777777" w:rsidR="00D36987" w:rsidRDefault="00D36987" w:rsidP="0007685C">
      <w:pPr>
        <w:ind w:hanging="709"/>
        <w:rPr>
          <w:b/>
          <w:bCs/>
          <w:sz w:val="24"/>
          <w:szCs w:val="24"/>
          <w:u w:val="single"/>
        </w:rPr>
      </w:pPr>
    </w:p>
    <w:p w14:paraId="6AD754E8" w14:textId="6CD7135E" w:rsidR="0007685C" w:rsidRPr="00F31800" w:rsidRDefault="0007685C" w:rsidP="0007685C">
      <w:pPr>
        <w:ind w:hanging="709"/>
        <w:rPr>
          <w:b/>
          <w:bCs/>
          <w:sz w:val="24"/>
          <w:szCs w:val="24"/>
          <w:u w:val="single"/>
        </w:rPr>
      </w:pPr>
      <w:r w:rsidRPr="00F31800">
        <w:rPr>
          <w:b/>
          <w:bCs/>
          <w:sz w:val="24"/>
          <w:szCs w:val="24"/>
          <w:u w:val="single"/>
        </w:rPr>
        <w:t>USER LOGIN PAGE</w:t>
      </w:r>
    </w:p>
    <w:p w14:paraId="3DFD358E" w14:textId="35FC56E3" w:rsidR="0007685C" w:rsidRDefault="0007685C" w:rsidP="0007685C">
      <w:pPr>
        <w:ind w:hanging="709"/>
        <w:rPr>
          <w:b/>
          <w:bCs/>
          <w:sz w:val="32"/>
          <w:szCs w:val="32"/>
          <w:u w:val="single"/>
        </w:rPr>
      </w:pPr>
    </w:p>
    <w:p w14:paraId="2C9E1530" w14:textId="7C77C15D" w:rsidR="0007685C" w:rsidRDefault="0007685C" w:rsidP="0007685C">
      <w:pPr>
        <w:ind w:hanging="709"/>
        <w:rPr>
          <w:b/>
          <w:sz w:val="32"/>
          <w:szCs w:val="32"/>
          <w:u w:val="single"/>
        </w:rPr>
      </w:pPr>
      <w:r w:rsidRPr="0007685C">
        <w:rPr>
          <w:b/>
          <w:noProof/>
          <w:sz w:val="32"/>
          <w:szCs w:val="32"/>
          <w:u w:val="single"/>
        </w:rPr>
        <w:drawing>
          <wp:inline distT="0" distB="0" distL="0" distR="0" wp14:anchorId="2406DA6E" wp14:editId="071CF1E0">
            <wp:extent cx="5624195" cy="2817628"/>
            <wp:effectExtent l="0" t="0" r="0" b="0"/>
            <wp:docPr id="393" name="Google Shape;393;p27" descr="Graphical user interface, application&#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93" name="Google Shape;393;p27" descr="Graphical user interface, application&#10;&#10;Description automatically generated"/>
                    <pic:cNvPicPr preferRelativeResize="0">
                      <a:picLocks noGrp="1"/>
                    </pic:cNvPicPr>
                  </pic:nvPicPr>
                  <pic:blipFill rotWithShape="1">
                    <a:blip r:embed="rId23">
                      <a:alphaModFix/>
                    </a:blip>
                    <a:srcRect/>
                    <a:stretch/>
                  </pic:blipFill>
                  <pic:spPr>
                    <a:xfrm>
                      <a:off x="0" y="0"/>
                      <a:ext cx="5632567" cy="2821822"/>
                    </a:xfrm>
                    <a:prstGeom prst="rect">
                      <a:avLst/>
                    </a:prstGeom>
                    <a:noFill/>
                    <a:ln>
                      <a:noFill/>
                    </a:ln>
                  </pic:spPr>
                </pic:pic>
              </a:graphicData>
            </a:graphic>
          </wp:inline>
        </w:drawing>
      </w:r>
    </w:p>
    <w:p w14:paraId="657A924A" w14:textId="77777777" w:rsidR="00F31800" w:rsidRDefault="00F31800" w:rsidP="0007685C">
      <w:pPr>
        <w:ind w:hanging="709"/>
        <w:rPr>
          <w:b/>
          <w:bCs/>
          <w:sz w:val="32"/>
          <w:szCs w:val="32"/>
          <w:u w:val="single"/>
        </w:rPr>
      </w:pPr>
    </w:p>
    <w:p w14:paraId="02D95B6F" w14:textId="77777777" w:rsidR="000E45AF" w:rsidRDefault="000E45AF" w:rsidP="0007685C">
      <w:pPr>
        <w:ind w:hanging="709"/>
        <w:rPr>
          <w:b/>
          <w:bCs/>
          <w:sz w:val="24"/>
          <w:szCs w:val="24"/>
          <w:u w:val="single"/>
        </w:rPr>
      </w:pPr>
    </w:p>
    <w:p w14:paraId="19420652" w14:textId="689A4F19" w:rsidR="0007685C" w:rsidRPr="00F31800" w:rsidRDefault="0007685C" w:rsidP="0007685C">
      <w:pPr>
        <w:ind w:hanging="709"/>
        <w:rPr>
          <w:b/>
          <w:bCs/>
          <w:sz w:val="24"/>
          <w:szCs w:val="24"/>
          <w:u w:val="single"/>
        </w:rPr>
      </w:pPr>
      <w:r w:rsidRPr="00F31800">
        <w:rPr>
          <w:b/>
          <w:bCs/>
          <w:sz w:val="24"/>
          <w:szCs w:val="24"/>
          <w:u w:val="single"/>
        </w:rPr>
        <w:t>PRODUCT CATEGORIES PAGE</w:t>
      </w:r>
    </w:p>
    <w:p w14:paraId="79BD92F7" w14:textId="78BC0AC8" w:rsidR="0007685C" w:rsidRDefault="0007685C" w:rsidP="0007685C">
      <w:pPr>
        <w:ind w:hanging="709"/>
        <w:rPr>
          <w:b/>
          <w:bCs/>
          <w:sz w:val="32"/>
          <w:szCs w:val="32"/>
          <w:u w:val="single"/>
        </w:rPr>
      </w:pPr>
    </w:p>
    <w:p w14:paraId="60F6A100" w14:textId="49AB6D8D" w:rsidR="0007685C" w:rsidRDefault="0007685C" w:rsidP="0007685C">
      <w:pPr>
        <w:ind w:hanging="709"/>
        <w:rPr>
          <w:b/>
          <w:sz w:val="32"/>
          <w:szCs w:val="32"/>
          <w:u w:val="single"/>
        </w:rPr>
      </w:pPr>
      <w:r w:rsidRPr="0007685C">
        <w:rPr>
          <w:b/>
          <w:noProof/>
          <w:sz w:val="32"/>
          <w:szCs w:val="32"/>
          <w:u w:val="single"/>
        </w:rPr>
        <w:drawing>
          <wp:inline distT="0" distB="0" distL="0" distR="0" wp14:anchorId="0F191135" wp14:editId="4D08121B">
            <wp:extent cx="5698490" cy="2785730"/>
            <wp:effectExtent l="0" t="0" r="0" b="0"/>
            <wp:docPr id="405" name="Google Shape;405;p29" descr="Graphical user interface, application, Teams&#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5" name="Google Shape;405;p29" descr="Graphical user interface, application, Teams&#10;&#10;Description automatically generated"/>
                    <pic:cNvPicPr preferRelativeResize="0">
                      <a:picLocks noGrp="1"/>
                    </pic:cNvPicPr>
                  </pic:nvPicPr>
                  <pic:blipFill rotWithShape="1">
                    <a:blip r:embed="rId24">
                      <a:alphaModFix/>
                    </a:blip>
                    <a:srcRect/>
                    <a:stretch/>
                  </pic:blipFill>
                  <pic:spPr>
                    <a:xfrm>
                      <a:off x="0" y="0"/>
                      <a:ext cx="5707734" cy="2790249"/>
                    </a:xfrm>
                    <a:prstGeom prst="rect">
                      <a:avLst/>
                    </a:prstGeom>
                    <a:noFill/>
                    <a:ln>
                      <a:noFill/>
                    </a:ln>
                  </pic:spPr>
                </pic:pic>
              </a:graphicData>
            </a:graphic>
          </wp:inline>
        </w:drawing>
      </w:r>
    </w:p>
    <w:p w14:paraId="50968899" w14:textId="14B4E84F" w:rsidR="0007685C" w:rsidRDefault="0007685C" w:rsidP="0007685C">
      <w:pPr>
        <w:ind w:hanging="709"/>
        <w:rPr>
          <w:b/>
          <w:sz w:val="32"/>
          <w:szCs w:val="32"/>
          <w:u w:val="single"/>
        </w:rPr>
      </w:pPr>
    </w:p>
    <w:p w14:paraId="7B40CB21" w14:textId="7FBDA62C" w:rsidR="0007685C" w:rsidRDefault="0007685C" w:rsidP="0007685C">
      <w:pPr>
        <w:ind w:hanging="709"/>
        <w:rPr>
          <w:b/>
          <w:sz w:val="32"/>
          <w:szCs w:val="32"/>
          <w:u w:val="single"/>
        </w:rPr>
      </w:pPr>
    </w:p>
    <w:p w14:paraId="43D5FB5D" w14:textId="77777777" w:rsidR="00D36987" w:rsidRDefault="00D36987" w:rsidP="0007685C">
      <w:pPr>
        <w:ind w:hanging="709"/>
        <w:rPr>
          <w:b/>
          <w:bCs/>
          <w:sz w:val="24"/>
          <w:szCs w:val="24"/>
          <w:u w:val="single"/>
        </w:rPr>
      </w:pPr>
    </w:p>
    <w:p w14:paraId="17AB114E" w14:textId="077EE3B0" w:rsidR="00D36987" w:rsidRDefault="00D36987" w:rsidP="0007685C">
      <w:pPr>
        <w:ind w:hanging="709"/>
        <w:rPr>
          <w:b/>
          <w:bCs/>
          <w:sz w:val="24"/>
          <w:szCs w:val="24"/>
          <w:u w:val="single"/>
        </w:rPr>
      </w:pPr>
    </w:p>
    <w:p w14:paraId="29F19607" w14:textId="34156223" w:rsidR="000E45AF" w:rsidRDefault="000E45AF" w:rsidP="0007685C">
      <w:pPr>
        <w:ind w:hanging="709"/>
        <w:rPr>
          <w:b/>
          <w:bCs/>
          <w:sz w:val="24"/>
          <w:szCs w:val="24"/>
          <w:u w:val="single"/>
        </w:rPr>
      </w:pPr>
    </w:p>
    <w:p w14:paraId="33629927" w14:textId="77777777" w:rsidR="000E45AF" w:rsidRDefault="000E45AF" w:rsidP="0007685C">
      <w:pPr>
        <w:ind w:hanging="709"/>
        <w:rPr>
          <w:b/>
          <w:bCs/>
          <w:sz w:val="24"/>
          <w:szCs w:val="24"/>
          <w:u w:val="single"/>
        </w:rPr>
      </w:pPr>
    </w:p>
    <w:p w14:paraId="240FB0C9" w14:textId="77777777" w:rsidR="00D36987" w:rsidRDefault="00D36987" w:rsidP="0007685C">
      <w:pPr>
        <w:ind w:hanging="709"/>
        <w:rPr>
          <w:b/>
          <w:bCs/>
          <w:sz w:val="24"/>
          <w:szCs w:val="24"/>
          <w:u w:val="single"/>
        </w:rPr>
      </w:pPr>
    </w:p>
    <w:p w14:paraId="0C267C46" w14:textId="77777777" w:rsidR="00D36987" w:rsidRDefault="00D36987" w:rsidP="0007685C">
      <w:pPr>
        <w:ind w:hanging="709"/>
        <w:rPr>
          <w:b/>
          <w:bCs/>
          <w:sz w:val="24"/>
          <w:szCs w:val="24"/>
          <w:u w:val="single"/>
        </w:rPr>
      </w:pPr>
    </w:p>
    <w:p w14:paraId="7523D98C" w14:textId="77777777" w:rsidR="00D36987" w:rsidRDefault="00D36987" w:rsidP="0007685C">
      <w:pPr>
        <w:ind w:hanging="709"/>
        <w:rPr>
          <w:b/>
          <w:bCs/>
          <w:sz w:val="24"/>
          <w:szCs w:val="24"/>
          <w:u w:val="single"/>
        </w:rPr>
      </w:pPr>
    </w:p>
    <w:p w14:paraId="299CE97C" w14:textId="3E7A4E8A" w:rsidR="0007685C" w:rsidRPr="00F31800" w:rsidRDefault="0007685C" w:rsidP="0007685C">
      <w:pPr>
        <w:ind w:hanging="709"/>
        <w:rPr>
          <w:b/>
          <w:bCs/>
          <w:sz w:val="24"/>
          <w:szCs w:val="24"/>
          <w:u w:val="single"/>
        </w:rPr>
      </w:pPr>
      <w:r w:rsidRPr="00F31800">
        <w:rPr>
          <w:b/>
          <w:bCs/>
          <w:sz w:val="24"/>
          <w:szCs w:val="24"/>
          <w:u w:val="single"/>
        </w:rPr>
        <w:t>VIEW CART PAGE</w:t>
      </w:r>
    </w:p>
    <w:p w14:paraId="5CA6B81C" w14:textId="02F1E656" w:rsidR="0007685C" w:rsidRDefault="0007685C" w:rsidP="0007685C">
      <w:pPr>
        <w:ind w:hanging="709"/>
        <w:rPr>
          <w:b/>
          <w:bCs/>
          <w:sz w:val="32"/>
          <w:szCs w:val="32"/>
          <w:u w:val="single"/>
        </w:rPr>
      </w:pPr>
    </w:p>
    <w:p w14:paraId="151E34C1" w14:textId="0DE95606" w:rsidR="0007685C" w:rsidRDefault="0007685C" w:rsidP="0007685C">
      <w:pPr>
        <w:ind w:hanging="709"/>
        <w:rPr>
          <w:b/>
          <w:sz w:val="32"/>
          <w:szCs w:val="32"/>
          <w:u w:val="single"/>
        </w:rPr>
      </w:pPr>
      <w:r w:rsidRPr="0007685C">
        <w:rPr>
          <w:b/>
          <w:noProof/>
          <w:sz w:val="32"/>
          <w:szCs w:val="32"/>
          <w:u w:val="single"/>
        </w:rPr>
        <w:drawing>
          <wp:inline distT="0" distB="0" distL="0" distR="0" wp14:anchorId="16C40E31" wp14:editId="0810F73B">
            <wp:extent cx="5698490" cy="2732568"/>
            <wp:effectExtent l="0" t="0" r="0" b="0"/>
            <wp:docPr id="411" name="Google Shape;411;p30" descr="Graphical user interface, text, website&#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1" name="Google Shape;411;p30" descr="Graphical user interface, text, website&#10;&#10;Description automatically generated"/>
                    <pic:cNvPicPr preferRelativeResize="0">
                      <a:picLocks noGrp="1"/>
                    </pic:cNvPicPr>
                  </pic:nvPicPr>
                  <pic:blipFill rotWithShape="1">
                    <a:blip r:embed="rId25">
                      <a:alphaModFix/>
                    </a:blip>
                    <a:srcRect/>
                    <a:stretch/>
                  </pic:blipFill>
                  <pic:spPr>
                    <a:xfrm>
                      <a:off x="0" y="0"/>
                      <a:ext cx="5705139" cy="2735756"/>
                    </a:xfrm>
                    <a:prstGeom prst="rect">
                      <a:avLst/>
                    </a:prstGeom>
                    <a:noFill/>
                    <a:ln>
                      <a:noFill/>
                    </a:ln>
                  </pic:spPr>
                </pic:pic>
              </a:graphicData>
            </a:graphic>
          </wp:inline>
        </w:drawing>
      </w:r>
    </w:p>
    <w:p w14:paraId="4B95D183" w14:textId="08E8FA9A" w:rsidR="0007685C" w:rsidRDefault="0007685C" w:rsidP="0007685C">
      <w:pPr>
        <w:ind w:hanging="709"/>
        <w:rPr>
          <w:b/>
          <w:sz w:val="32"/>
          <w:szCs w:val="32"/>
          <w:u w:val="single"/>
        </w:rPr>
      </w:pPr>
    </w:p>
    <w:p w14:paraId="6CE28D48" w14:textId="4A52EADB" w:rsidR="0007685C" w:rsidRDefault="0007685C" w:rsidP="0007685C">
      <w:pPr>
        <w:ind w:hanging="709"/>
        <w:rPr>
          <w:b/>
          <w:sz w:val="32"/>
          <w:szCs w:val="32"/>
          <w:u w:val="single"/>
        </w:rPr>
      </w:pPr>
    </w:p>
    <w:p w14:paraId="6A08BC62" w14:textId="74DF8FA1" w:rsidR="0007685C" w:rsidRPr="00F31800" w:rsidRDefault="0007685C" w:rsidP="0007685C">
      <w:pPr>
        <w:ind w:hanging="709"/>
        <w:rPr>
          <w:b/>
          <w:bCs/>
          <w:sz w:val="24"/>
          <w:szCs w:val="24"/>
          <w:u w:val="single"/>
        </w:rPr>
      </w:pPr>
      <w:r w:rsidRPr="00F31800">
        <w:rPr>
          <w:b/>
          <w:bCs/>
          <w:sz w:val="24"/>
          <w:szCs w:val="24"/>
          <w:u w:val="single"/>
        </w:rPr>
        <w:t>VIEW PRODUCTS PAGE</w:t>
      </w:r>
    </w:p>
    <w:p w14:paraId="4196C7ED" w14:textId="5080A590" w:rsidR="0007685C" w:rsidRDefault="0007685C" w:rsidP="0007685C">
      <w:pPr>
        <w:ind w:hanging="709"/>
        <w:rPr>
          <w:b/>
          <w:bCs/>
          <w:sz w:val="32"/>
          <w:szCs w:val="32"/>
          <w:u w:val="single"/>
        </w:rPr>
      </w:pPr>
    </w:p>
    <w:p w14:paraId="725C76AD" w14:textId="51EDBDDC" w:rsidR="0007685C" w:rsidRDefault="0007685C" w:rsidP="0007685C">
      <w:pPr>
        <w:ind w:hanging="709"/>
        <w:rPr>
          <w:b/>
          <w:sz w:val="32"/>
          <w:szCs w:val="32"/>
          <w:u w:val="single"/>
        </w:rPr>
      </w:pPr>
      <w:r w:rsidRPr="0007685C">
        <w:rPr>
          <w:b/>
          <w:noProof/>
          <w:sz w:val="32"/>
          <w:szCs w:val="32"/>
          <w:u w:val="single"/>
        </w:rPr>
        <w:drawing>
          <wp:inline distT="0" distB="0" distL="0" distR="0" wp14:anchorId="6A8429E3" wp14:editId="6AC63BB7">
            <wp:extent cx="5804444" cy="3402418"/>
            <wp:effectExtent l="0" t="0" r="0" b="0"/>
            <wp:docPr id="423" name="Google Shape;423;p3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3" name="Google Shape;423;p32" descr="Graphical user interface, application&#10;&#10;Description automatically generated"/>
                    <pic:cNvPicPr preferRelativeResize="0"/>
                  </pic:nvPicPr>
                  <pic:blipFill rotWithShape="1">
                    <a:blip r:embed="rId26">
                      <a:alphaModFix/>
                    </a:blip>
                    <a:srcRect/>
                    <a:stretch/>
                  </pic:blipFill>
                  <pic:spPr>
                    <a:xfrm>
                      <a:off x="0" y="0"/>
                      <a:ext cx="5812694" cy="3407254"/>
                    </a:xfrm>
                    <a:prstGeom prst="rect">
                      <a:avLst/>
                    </a:prstGeom>
                    <a:noFill/>
                    <a:ln>
                      <a:noFill/>
                    </a:ln>
                  </pic:spPr>
                </pic:pic>
              </a:graphicData>
            </a:graphic>
          </wp:inline>
        </w:drawing>
      </w:r>
    </w:p>
    <w:p w14:paraId="28998DCB" w14:textId="1B7BACA0" w:rsidR="0007685C" w:rsidRDefault="0007685C" w:rsidP="0007685C">
      <w:pPr>
        <w:ind w:hanging="709"/>
        <w:rPr>
          <w:b/>
          <w:sz w:val="32"/>
          <w:szCs w:val="32"/>
          <w:u w:val="single"/>
        </w:rPr>
      </w:pPr>
    </w:p>
    <w:p w14:paraId="729A31C4" w14:textId="20741C86" w:rsidR="0007685C" w:rsidRDefault="0007685C" w:rsidP="0007685C">
      <w:pPr>
        <w:ind w:hanging="709"/>
        <w:rPr>
          <w:b/>
          <w:sz w:val="32"/>
          <w:szCs w:val="32"/>
          <w:u w:val="single"/>
        </w:rPr>
      </w:pPr>
    </w:p>
    <w:p w14:paraId="2176FEF3" w14:textId="156FFAEA" w:rsidR="0007685C" w:rsidRPr="00F31800" w:rsidRDefault="0007685C" w:rsidP="0007685C">
      <w:pPr>
        <w:ind w:hanging="709"/>
        <w:rPr>
          <w:b/>
          <w:bCs/>
          <w:sz w:val="24"/>
          <w:szCs w:val="24"/>
          <w:u w:val="single"/>
        </w:rPr>
      </w:pPr>
      <w:r w:rsidRPr="00F31800">
        <w:rPr>
          <w:b/>
          <w:bCs/>
          <w:sz w:val="24"/>
          <w:szCs w:val="24"/>
          <w:u w:val="single"/>
        </w:rPr>
        <w:t>CHANGE PASSWORD PAGE</w:t>
      </w:r>
    </w:p>
    <w:p w14:paraId="03F99B22" w14:textId="19C11CB4" w:rsidR="0007685C" w:rsidRDefault="0007685C" w:rsidP="0007685C">
      <w:pPr>
        <w:ind w:hanging="709"/>
        <w:rPr>
          <w:b/>
          <w:bCs/>
          <w:sz w:val="32"/>
          <w:szCs w:val="32"/>
          <w:u w:val="single"/>
        </w:rPr>
      </w:pPr>
    </w:p>
    <w:p w14:paraId="2076E575" w14:textId="72D4A5E1" w:rsidR="0007685C" w:rsidRDefault="0007685C" w:rsidP="0007685C">
      <w:pPr>
        <w:ind w:hanging="709"/>
        <w:rPr>
          <w:b/>
          <w:sz w:val="32"/>
          <w:szCs w:val="32"/>
          <w:u w:val="single"/>
        </w:rPr>
      </w:pPr>
      <w:r w:rsidRPr="0007685C">
        <w:rPr>
          <w:b/>
          <w:noProof/>
          <w:sz w:val="32"/>
          <w:szCs w:val="32"/>
          <w:u w:val="single"/>
        </w:rPr>
        <w:drawing>
          <wp:inline distT="0" distB="0" distL="0" distR="0" wp14:anchorId="7578A2D5" wp14:editId="1AFCE472">
            <wp:extent cx="5741035" cy="3168502"/>
            <wp:effectExtent l="0" t="0" r="0" b="0"/>
            <wp:docPr id="435" name="Google Shape;435;p3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5" name="Google Shape;435;p34" descr="Graphical user interface, text, application&#10;&#10;Description automatically generated"/>
                    <pic:cNvPicPr preferRelativeResize="0"/>
                  </pic:nvPicPr>
                  <pic:blipFill rotWithShape="1">
                    <a:blip r:embed="rId27">
                      <a:alphaModFix/>
                    </a:blip>
                    <a:srcRect/>
                    <a:stretch/>
                  </pic:blipFill>
                  <pic:spPr>
                    <a:xfrm>
                      <a:off x="0" y="0"/>
                      <a:ext cx="5747249" cy="3171932"/>
                    </a:xfrm>
                    <a:prstGeom prst="rect">
                      <a:avLst/>
                    </a:prstGeom>
                    <a:noFill/>
                    <a:ln>
                      <a:noFill/>
                    </a:ln>
                  </pic:spPr>
                </pic:pic>
              </a:graphicData>
            </a:graphic>
          </wp:inline>
        </w:drawing>
      </w:r>
    </w:p>
    <w:p w14:paraId="62EC98FB" w14:textId="4CE8A143" w:rsidR="0007685C" w:rsidRDefault="0007685C" w:rsidP="0007685C">
      <w:pPr>
        <w:ind w:hanging="709"/>
        <w:rPr>
          <w:b/>
          <w:sz w:val="32"/>
          <w:szCs w:val="32"/>
          <w:u w:val="single"/>
        </w:rPr>
      </w:pPr>
    </w:p>
    <w:p w14:paraId="137F5BC9" w14:textId="17F0FCB2" w:rsidR="0007685C" w:rsidRDefault="0007685C" w:rsidP="0007685C">
      <w:pPr>
        <w:ind w:hanging="709"/>
        <w:rPr>
          <w:b/>
          <w:sz w:val="32"/>
          <w:szCs w:val="32"/>
          <w:u w:val="single"/>
        </w:rPr>
      </w:pPr>
    </w:p>
    <w:p w14:paraId="131B07DE" w14:textId="0F0982E7" w:rsidR="0007685C" w:rsidRDefault="0007685C" w:rsidP="00033656">
      <w:pPr>
        <w:ind w:hanging="709"/>
        <w:jc w:val="right"/>
        <w:rPr>
          <w:b/>
          <w:sz w:val="32"/>
          <w:szCs w:val="32"/>
          <w:u w:val="single"/>
        </w:rPr>
      </w:pPr>
    </w:p>
    <w:p w14:paraId="7AEF94AE" w14:textId="215E0AEB" w:rsidR="0007685C" w:rsidRPr="00F31800" w:rsidRDefault="0007685C" w:rsidP="0007685C">
      <w:pPr>
        <w:ind w:hanging="709"/>
        <w:rPr>
          <w:b/>
          <w:bCs/>
          <w:sz w:val="24"/>
          <w:szCs w:val="24"/>
          <w:u w:val="single"/>
        </w:rPr>
      </w:pPr>
      <w:r w:rsidRPr="00F31800">
        <w:rPr>
          <w:b/>
          <w:bCs/>
          <w:sz w:val="24"/>
          <w:szCs w:val="24"/>
          <w:u w:val="single"/>
        </w:rPr>
        <w:t>VIEW PROFILE PAGE</w:t>
      </w:r>
    </w:p>
    <w:p w14:paraId="2FD591F1" w14:textId="2F4CA9B6" w:rsidR="0007685C" w:rsidRDefault="0007685C" w:rsidP="0007685C">
      <w:pPr>
        <w:ind w:hanging="709"/>
        <w:rPr>
          <w:b/>
          <w:bCs/>
          <w:sz w:val="32"/>
          <w:szCs w:val="32"/>
          <w:u w:val="single"/>
        </w:rPr>
      </w:pPr>
    </w:p>
    <w:p w14:paraId="2B1778D2" w14:textId="7FCF24A8" w:rsidR="0007685C" w:rsidRDefault="0007685C" w:rsidP="0007685C">
      <w:pPr>
        <w:ind w:hanging="709"/>
        <w:rPr>
          <w:b/>
          <w:sz w:val="32"/>
          <w:szCs w:val="32"/>
          <w:u w:val="single"/>
        </w:rPr>
      </w:pPr>
      <w:r w:rsidRPr="0007685C">
        <w:rPr>
          <w:b/>
          <w:noProof/>
          <w:sz w:val="32"/>
          <w:szCs w:val="32"/>
          <w:u w:val="single"/>
        </w:rPr>
        <w:drawing>
          <wp:inline distT="0" distB="0" distL="0" distR="0" wp14:anchorId="5967AF42" wp14:editId="7B3A1F49">
            <wp:extent cx="6102985" cy="3221665"/>
            <wp:effectExtent l="0" t="0" r="0" b="0"/>
            <wp:docPr id="441" name="Google Shape;441;p35"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41" name="Google Shape;441;p35" descr="Graphical user interface, application, website&#10;&#10;Description automatically generated"/>
                    <pic:cNvPicPr preferRelativeResize="0"/>
                  </pic:nvPicPr>
                  <pic:blipFill rotWithShape="1">
                    <a:blip r:embed="rId28">
                      <a:alphaModFix/>
                    </a:blip>
                    <a:srcRect/>
                    <a:stretch/>
                  </pic:blipFill>
                  <pic:spPr>
                    <a:xfrm>
                      <a:off x="0" y="0"/>
                      <a:ext cx="6110921" cy="3225854"/>
                    </a:xfrm>
                    <a:prstGeom prst="rect">
                      <a:avLst/>
                    </a:prstGeom>
                    <a:noFill/>
                    <a:ln>
                      <a:noFill/>
                    </a:ln>
                  </pic:spPr>
                </pic:pic>
              </a:graphicData>
            </a:graphic>
          </wp:inline>
        </w:drawing>
      </w:r>
    </w:p>
    <w:p w14:paraId="48BE4C06" w14:textId="332C2A05" w:rsidR="0007685C" w:rsidRDefault="0007685C" w:rsidP="0007685C">
      <w:pPr>
        <w:ind w:hanging="709"/>
        <w:rPr>
          <w:b/>
          <w:sz w:val="32"/>
          <w:szCs w:val="32"/>
          <w:u w:val="single"/>
        </w:rPr>
      </w:pPr>
    </w:p>
    <w:p w14:paraId="4054E373" w14:textId="13A68042" w:rsidR="0007685C" w:rsidRDefault="0007685C" w:rsidP="0007685C">
      <w:pPr>
        <w:ind w:hanging="709"/>
        <w:rPr>
          <w:b/>
          <w:sz w:val="32"/>
          <w:szCs w:val="32"/>
          <w:u w:val="single"/>
        </w:rPr>
      </w:pPr>
    </w:p>
    <w:p w14:paraId="75931068" w14:textId="1B2EF9AB" w:rsidR="0007685C" w:rsidRPr="00F31800" w:rsidRDefault="0007685C" w:rsidP="0007685C">
      <w:pPr>
        <w:ind w:hanging="709"/>
        <w:rPr>
          <w:b/>
          <w:bCs/>
          <w:sz w:val="24"/>
          <w:szCs w:val="24"/>
          <w:u w:val="single"/>
        </w:rPr>
      </w:pPr>
      <w:r w:rsidRPr="00F31800">
        <w:rPr>
          <w:b/>
          <w:bCs/>
          <w:sz w:val="24"/>
          <w:szCs w:val="24"/>
          <w:u w:val="single"/>
        </w:rPr>
        <w:t>SEND FEEDBACK PAGE</w:t>
      </w:r>
    </w:p>
    <w:p w14:paraId="742CCB24" w14:textId="757A22DB" w:rsidR="0007685C" w:rsidRDefault="0007685C" w:rsidP="0007685C">
      <w:pPr>
        <w:ind w:hanging="709"/>
        <w:rPr>
          <w:b/>
          <w:bCs/>
          <w:sz w:val="32"/>
          <w:szCs w:val="32"/>
          <w:u w:val="single"/>
        </w:rPr>
      </w:pPr>
    </w:p>
    <w:p w14:paraId="69981248" w14:textId="12B71543" w:rsidR="0007685C" w:rsidRDefault="0007685C" w:rsidP="0007685C">
      <w:pPr>
        <w:ind w:hanging="709"/>
        <w:rPr>
          <w:b/>
          <w:sz w:val="32"/>
          <w:szCs w:val="32"/>
          <w:u w:val="single"/>
        </w:rPr>
      </w:pPr>
      <w:r w:rsidRPr="0007685C">
        <w:rPr>
          <w:b/>
          <w:noProof/>
          <w:sz w:val="32"/>
          <w:szCs w:val="32"/>
          <w:u w:val="single"/>
        </w:rPr>
        <w:drawing>
          <wp:inline distT="0" distB="0" distL="0" distR="0" wp14:anchorId="7F2A0B76" wp14:editId="03FCC24F">
            <wp:extent cx="6081395" cy="3125972"/>
            <wp:effectExtent l="0" t="0" r="0" b="0"/>
            <wp:docPr id="447" name="Google Shape;447;p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47" name="Google Shape;447;p36" descr="Graphical user interface, application&#10;&#10;Description automatically generated"/>
                    <pic:cNvPicPr preferRelativeResize="0"/>
                  </pic:nvPicPr>
                  <pic:blipFill rotWithShape="1">
                    <a:blip r:embed="rId29">
                      <a:alphaModFix/>
                    </a:blip>
                    <a:srcRect/>
                    <a:stretch/>
                  </pic:blipFill>
                  <pic:spPr>
                    <a:xfrm>
                      <a:off x="0" y="0"/>
                      <a:ext cx="6088723" cy="3129739"/>
                    </a:xfrm>
                    <a:prstGeom prst="rect">
                      <a:avLst/>
                    </a:prstGeom>
                    <a:noFill/>
                    <a:ln>
                      <a:noFill/>
                    </a:ln>
                  </pic:spPr>
                </pic:pic>
              </a:graphicData>
            </a:graphic>
          </wp:inline>
        </w:drawing>
      </w:r>
    </w:p>
    <w:p w14:paraId="14B76689" w14:textId="56857555" w:rsidR="0007685C" w:rsidRDefault="0007685C" w:rsidP="0007685C">
      <w:pPr>
        <w:ind w:hanging="709"/>
        <w:rPr>
          <w:b/>
          <w:sz w:val="32"/>
          <w:szCs w:val="32"/>
          <w:u w:val="single"/>
        </w:rPr>
      </w:pPr>
    </w:p>
    <w:p w14:paraId="58F323DB" w14:textId="02B36A92" w:rsidR="0007685C" w:rsidRDefault="0007685C" w:rsidP="0007685C">
      <w:pPr>
        <w:ind w:hanging="709"/>
        <w:rPr>
          <w:b/>
          <w:sz w:val="32"/>
          <w:szCs w:val="32"/>
          <w:u w:val="single"/>
        </w:rPr>
      </w:pPr>
    </w:p>
    <w:p w14:paraId="380C06A1" w14:textId="4067330B" w:rsidR="0007685C" w:rsidRDefault="0007685C" w:rsidP="0007685C">
      <w:pPr>
        <w:ind w:hanging="709"/>
        <w:rPr>
          <w:b/>
          <w:sz w:val="32"/>
          <w:szCs w:val="32"/>
          <w:u w:val="single"/>
        </w:rPr>
      </w:pPr>
    </w:p>
    <w:p w14:paraId="521E14B2" w14:textId="670CD97D" w:rsidR="0007685C" w:rsidRDefault="0007685C" w:rsidP="0007685C">
      <w:pPr>
        <w:ind w:hanging="709"/>
        <w:rPr>
          <w:b/>
          <w:sz w:val="32"/>
          <w:szCs w:val="32"/>
          <w:u w:val="single"/>
        </w:rPr>
      </w:pPr>
    </w:p>
    <w:p w14:paraId="73006EAB" w14:textId="7945F7E8" w:rsidR="0007685C" w:rsidRPr="00F31800" w:rsidRDefault="0007685C" w:rsidP="0007685C">
      <w:pPr>
        <w:ind w:hanging="709"/>
        <w:rPr>
          <w:b/>
          <w:bCs/>
          <w:sz w:val="24"/>
          <w:szCs w:val="24"/>
          <w:u w:val="single"/>
        </w:rPr>
      </w:pPr>
      <w:r w:rsidRPr="00F31800">
        <w:rPr>
          <w:b/>
          <w:bCs/>
          <w:sz w:val="24"/>
          <w:szCs w:val="24"/>
          <w:u w:val="single"/>
        </w:rPr>
        <w:t>ADMIN HOME PAGE</w:t>
      </w:r>
    </w:p>
    <w:p w14:paraId="0C4487E1" w14:textId="3C1D7B4F" w:rsidR="0007685C" w:rsidRDefault="0007685C" w:rsidP="0007685C">
      <w:pPr>
        <w:ind w:hanging="709"/>
        <w:rPr>
          <w:b/>
          <w:bCs/>
          <w:sz w:val="32"/>
          <w:szCs w:val="32"/>
          <w:u w:val="single"/>
        </w:rPr>
      </w:pPr>
    </w:p>
    <w:p w14:paraId="521064DB" w14:textId="3421641A" w:rsidR="0007685C" w:rsidRDefault="0007685C" w:rsidP="0007685C">
      <w:pPr>
        <w:ind w:hanging="709"/>
        <w:rPr>
          <w:b/>
          <w:sz w:val="32"/>
          <w:szCs w:val="32"/>
          <w:u w:val="single"/>
        </w:rPr>
      </w:pPr>
      <w:r w:rsidRPr="0007685C">
        <w:rPr>
          <w:b/>
          <w:noProof/>
          <w:sz w:val="32"/>
          <w:szCs w:val="32"/>
          <w:u w:val="single"/>
        </w:rPr>
        <w:drawing>
          <wp:inline distT="0" distB="0" distL="0" distR="0" wp14:anchorId="09B105DD" wp14:editId="0533ED40">
            <wp:extent cx="5964555" cy="3062176"/>
            <wp:effectExtent l="0" t="0" r="0" b="0"/>
            <wp:docPr id="453" name="Google Shape;453;p3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3" name="Google Shape;453;p37" descr="Graphical user interface, text, application&#10;&#10;Description automatically generated"/>
                    <pic:cNvPicPr preferRelativeResize="0"/>
                  </pic:nvPicPr>
                  <pic:blipFill rotWithShape="1">
                    <a:blip r:embed="rId30">
                      <a:alphaModFix/>
                    </a:blip>
                    <a:srcRect/>
                    <a:stretch/>
                  </pic:blipFill>
                  <pic:spPr>
                    <a:xfrm>
                      <a:off x="0" y="0"/>
                      <a:ext cx="5970502" cy="3065229"/>
                    </a:xfrm>
                    <a:prstGeom prst="rect">
                      <a:avLst/>
                    </a:prstGeom>
                    <a:noFill/>
                    <a:ln>
                      <a:noFill/>
                    </a:ln>
                  </pic:spPr>
                </pic:pic>
              </a:graphicData>
            </a:graphic>
          </wp:inline>
        </w:drawing>
      </w:r>
    </w:p>
    <w:p w14:paraId="000A079A" w14:textId="13F85759" w:rsidR="0007685C" w:rsidRDefault="0007685C" w:rsidP="0007685C">
      <w:pPr>
        <w:ind w:hanging="709"/>
        <w:rPr>
          <w:b/>
          <w:sz w:val="32"/>
          <w:szCs w:val="32"/>
          <w:u w:val="single"/>
        </w:rPr>
      </w:pPr>
    </w:p>
    <w:p w14:paraId="393BAE06" w14:textId="418FFAF7" w:rsidR="0007685C" w:rsidRDefault="0007685C" w:rsidP="0007685C">
      <w:pPr>
        <w:ind w:hanging="709"/>
        <w:rPr>
          <w:b/>
          <w:sz w:val="32"/>
          <w:szCs w:val="32"/>
          <w:u w:val="single"/>
        </w:rPr>
      </w:pPr>
    </w:p>
    <w:p w14:paraId="4B9BA6F4" w14:textId="2C989650" w:rsidR="0007685C" w:rsidRPr="00F31800" w:rsidRDefault="0007685C" w:rsidP="0007685C">
      <w:pPr>
        <w:ind w:hanging="709"/>
        <w:rPr>
          <w:b/>
          <w:bCs/>
          <w:sz w:val="24"/>
          <w:szCs w:val="24"/>
          <w:u w:val="single"/>
        </w:rPr>
      </w:pPr>
      <w:r w:rsidRPr="00F31800">
        <w:rPr>
          <w:b/>
          <w:bCs/>
          <w:sz w:val="24"/>
          <w:szCs w:val="24"/>
          <w:u w:val="single"/>
        </w:rPr>
        <w:t>VIEW PRODUCT PAGE</w:t>
      </w:r>
    </w:p>
    <w:p w14:paraId="74CB4610" w14:textId="354BCD33" w:rsidR="0007685C" w:rsidRDefault="0007685C" w:rsidP="0007685C">
      <w:pPr>
        <w:ind w:hanging="709"/>
        <w:rPr>
          <w:b/>
          <w:bCs/>
          <w:sz w:val="32"/>
          <w:szCs w:val="32"/>
          <w:u w:val="single"/>
        </w:rPr>
      </w:pPr>
    </w:p>
    <w:p w14:paraId="6176FD3A" w14:textId="553B4AF0" w:rsidR="0007685C" w:rsidRDefault="0007685C" w:rsidP="0007685C">
      <w:pPr>
        <w:ind w:hanging="709"/>
        <w:rPr>
          <w:b/>
          <w:sz w:val="32"/>
          <w:szCs w:val="32"/>
          <w:u w:val="single"/>
        </w:rPr>
      </w:pPr>
      <w:r w:rsidRPr="0007685C">
        <w:rPr>
          <w:b/>
          <w:noProof/>
          <w:sz w:val="32"/>
          <w:szCs w:val="32"/>
          <w:u w:val="single"/>
        </w:rPr>
        <w:drawing>
          <wp:inline distT="0" distB="0" distL="0" distR="0" wp14:anchorId="45DD4323" wp14:editId="055E84AE">
            <wp:extent cx="6017895" cy="3094074"/>
            <wp:effectExtent l="0" t="0" r="0" b="0"/>
            <wp:docPr id="465" name="Google Shape;465;p39"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65" name="Google Shape;465;p39" descr="Graphical user interface&#10;&#10;Description automatically generated"/>
                    <pic:cNvPicPr preferRelativeResize="0"/>
                  </pic:nvPicPr>
                  <pic:blipFill rotWithShape="1">
                    <a:blip r:embed="rId31">
                      <a:alphaModFix/>
                    </a:blip>
                    <a:srcRect/>
                    <a:stretch/>
                  </pic:blipFill>
                  <pic:spPr>
                    <a:xfrm>
                      <a:off x="0" y="0"/>
                      <a:ext cx="6020548" cy="3095438"/>
                    </a:xfrm>
                    <a:prstGeom prst="rect">
                      <a:avLst/>
                    </a:prstGeom>
                    <a:noFill/>
                    <a:ln>
                      <a:noFill/>
                    </a:ln>
                  </pic:spPr>
                </pic:pic>
              </a:graphicData>
            </a:graphic>
          </wp:inline>
        </w:drawing>
      </w:r>
    </w:p>
    <w:p w14:paraId="5EB6CAC7" w14:textId="63E08303" w:rsidR="005E3E0D" w:rsidRDefault="005E3E0D" w:rsidP="0007685C">
      <w:pPr>
        <w:ind w:hanging="709"/>
        <w:rPr>
          <w:b/>
          <w:sz w:val="32"/>
          <w:szCs w:val="32"/>
          <w:u w:val="single"/>
        </w:rPr>
      </w:pPr>
    </w:p>
    <w:p w14:paraId="370EF863" w14:textId="545BAFD3" w:rsidR="005E3E0D" w:rsidRDefault="005E3E0D" w:rsidP="0007685C">
      <w:pPr>
        <w:ind w:hanging="709"/>
        <w:rPr>
          <w:b/>
          <w:sz w:val="32"/>
          <w:szCs w:val="32"/>
          <w:u w:val="single"/>
        </w:rPr>
      </w:pPr>
    </w:p>
    <w:p w14:paraId="5C7524E4" w14:textId="1515269B" w:rsidR="005E3E0D" w:rsidRDefault="005E3E0D" w:rsidP="0007685C">
      <w:pPr>
        <w:ind w:hanging="709"/>
        <w:rPr>
          <w:b/>
          <w:sz w:val="32"/>
          <w:szCs w:val="32"/>
          <w:u w:val="single"/>
        </w:rPr>
      </w:pPr>
    </w:p>
    <w:p w14:paraId="32A8D783" w14:textId="77777777" w:rsidR="000E45AF" w:rsidRDefault="000E45AF" w:rsidP="0007685C">
      <w:pPr>
        <w:ind w:hanging="709"/>
        <w:rPr>
          <w:b/>
          <w:bCs/>
          <w:sz w:val="24"/>
          <w:szCs w:val="24"/>
          <w:u w:val="single"/>
        </w:rPr>
      </w:pPr>
    </w:p>
    <w:p w14:paraId="36FD4FF8" w14:textId="4EF89CEC" w:rsidR="005E3E0D" w:rsidRPr="00F31800" w:rsidRDefault="005E3E0D" w:rsidP="0007685C">
      <w:pPr>
        <w:ind w:hanging="709"/>
        <w:rPr>
          <w:b/>
          <w:bCs/>
          <w:sz w:val="24"/>
          <w:szCs w:val="24"/>
          <w:u w:val="single"/>
        </w:rPr>
      </w:pPr>
      <w:r w:rsidRPr="00F31800">
        <w:rPr>
          <w:b/>
          <w:bCs/>
          <w:sz w:val="24"/>
          <w:szCs w:val="24"/>
          <w:u w:val="single"/>
        </w:rPr>
        <w:lastRenderedPageBreak/>
        <w:t>VIEW CATEGORY PAGE</w:t>
      </w:r>
    </w:p>
    <w:p w14:paraId="2442A0A5" w14:textId="2B19A6E5" w:rsidR="005E3E0D" w:rsidRDefault="005E3E0D" w:rsidP="0007685C">
      <w:pPr>
        <w:ind w:hanging="709"/>
        <w:rPr>
          <w:b/>
          <w:bCs/>
          <w:sz w:val="32"/>
          <w:szCs w:val="32"/>
          <w:u w:val="single"/>
        </w:rPr>
      </w:pPr>
    </w:p>
    <w:p w14:paraId="12246793" w14:textId="0B92B202" w:rsidR="005E3E0D" w:rsidRDefault="005E3E0D" w:rsidP="0007685C">
      <w:pPr>
        <w:ind w:hanging="709"/>
        <w:rPr>
          <w:b/>
          <w:sz w:val="32"/>
          <w:szCs w:val="32"/>
          <w:u w:val="single"/>
        </w:rPr>
      </w:pPr>
      <w:r w:rsidRPr="005E3E0D">
        <w:rPr>
          <w:b/>
          <w:noProof/>
          <w:sz w:val="32"/>
          <w:szCs w:val="32"/>
          <w:u w:val="single"/>
        </w:rPr>
        <w:drawing>
          <wp:inline distT="0" distB="0" distL="0" distR="0" wp14:anchorId="53616303" wp14:editId="4CC3B8BB">
            <wp:extent cx="6038850" cy="3721395"/>
            <wp:effectExtent l="0" t="0" r="0" b="0"/>
            <wp:docPr id="471" name="Google Shape;471;p40"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71" name="Google Shape;471;p40" descr="Timeline&#10;&#10;Description automatically generated"/>
                    <pic:cNvPicPr preferRelativeResize="0"/>
                  </pic:nvPicPr>
                  <pic:blipFill rotWithShape="1">
                    <a:blip r:embed="rId32">
                      <a:alphaModFix/>
                    </a:blip>
                    <a:srcRect/>
                    <a:stretch/>
                  </pic:blipFill>
                  <pic:spPr>
                    <a:xfrm>
                      <a:off x="0" y="0"/>
                      <a:ext cx="6044297" cy="3724752"/>
                    </a:xfrm>
                    <a:prstGeom prst="rect">
                      <a:avLst/>
                    </a:prstGeom>
                    <a:noFill/>
                    <a:ln>
                      <a:noFill/>
                    </a:ln>
                  </pic:spPr>
                </pic:pic>
              </a:graphicData>
            </a:graphic>
          </wp:inline>
        </w:drawing>
      </w:r>
    </w:p>
    <w:p w14:paraId="15C3A290" w14:textId="3AF75FAA" w:rsidR="005E3E0D" w:rsidRDefault="005E3E0D" w:rsidP="0007685C">
      <w:pPr>
        <w:ind w:hanging="709"/>
        <w:rPr>
          <w:b/>
          <w:sz w:val="32"/>
          <w:szCs w:val="32"/>
          <w:u w:val="single"/>
        </w:rPr>
      </w:pPr>
    </w:p>
    <w:p w14:paraId="3F1DCE6E" w14:textId="75852B59" w:rsidR="005E3E0D" w:rsidRDefault="005E3E0D" w:rsidP="0007685C">
      <w:pPr>
        <w:ind w:hanging="709"/>
        <w:rPr>
          <w:b/>
          <w:sz w:val="32"/>
          <w:szCs w:val="32"/>
          <w:u w:val="single"/>
        </w:rPr>
      </w:pPr>
    </w:p>
    <w:p w14:paraId="10DCE9EC" w14:textId="79E48E80" w:rsidR="005E3E0D" w:rsidRPr="00F31800" w:rsidRDefault="005E3E0D" w:rsidP="0007685C">
      <w:pPr>
        <w:ind w:hanging="709"/>
        <w:rPr>
          <w:b/>
          <w:bCs/>
          <w:sz w:val="24"/>
          <w:szCs w:val="24"/>
          <w:u w:val="single"/>
        </w:rPr>
      </w:pPr>
      <w:r w:rsidRPr="00F31800">
        <w:rPr>
          <w:b/>
          <w:bCs/>
          <w:sz w:val="24"/>
          <w:szCs w:val="24"/>
          <w:u w:val="single"/>
        </w:rPr>
        <w:t>VIEW BOOKING PAGE</w:t>
      </w:r>
    </w:p>
    <w:p w14:paraId="503BBDE2" w14:textId="1EF06AD5" w:rsidR="005E3E0D" w:rsidRDefault="005E3E0D" w:rsidP="0007685C">
      <w:pPr>
        <w:ind w:hanging="709"/>
        <w:rPr>
          <w:b/>
          <w:bCs/>
          <w:sz w:val="32"/>
          <w:szCs w:val="32"/>
          <w:u w:val="single"/>
        </w:rPr>
      </w:pPr>
    </w:p>
    <w:p w14:paraId="083F3E28" w14:textId="33628C93" w:rsidR="005E3E0D" w:rsidRDefault="005E3E0D" w:rsidP="0007685C">
      <w:pPr>
        <w:ind w:hanging="709"/>
        <w:rPr>
          <w:b/>
          <w:sz w:val="32"/>
          <w:szCs w:val="32"/>
          <w:u w:val="single"/>
        </w:rPr>
      </w:pPr>
      <w:r w:rsidRPr="005E3E0D">
        <w:rPr>
          <w:b/>
          <w:noProof/>
          <w:sz w:val="32"/>
          <w:szCs w:val="32"/>
          <w:u w:val="single"/>
        </w:rPr>
        <w:drawing>
          <wp:inline distT="0" distB="0" distL="0" distR="0" wp14:anchorId="491E05B3" wp14:editId="31A21DEB">
            <wp:extent cx="5911215" cy="3232298"/>
            <wp:effectExtent l="0" t="0" r="0" b="0"/>
            <wp:docPr id="477" name="Google Shape;477;p4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77" name="Google Shape;477;p41" descr="A picture containing graphical user interface&#10;&#10;Description automatically generated"/>
                    <pic:cNvPicPr preferRelativeResize="0"/>
                  </pic:nvPicPr>
                  <pic:blipFill rotWithShape="1">
                    <a:blip r:embed="rId33">
                      <a:alphaModFix/>
                    </a:blip>
                    <a:srcRect/>
                    <a:stretch/>
                  </pic:blipFill>
                  <pic:spPr>
                    <a:xfrm>
                      <a:off x="0" y="0"/>
                      <a:ext cx="5918152" cy="3236091"/>
                    </a:xfrm>
                    <a:prstGeom prst="rect">
                      <a:avLst/>
                    </a:prstGeom>
                    <a:noFill/>
                    <a:ln>
                      <a:noFill/>
                    </a:ln>
                  </pic:spPr>
                </pic:pic>
              </a:graphicData>
            </a:graphic>
          </wp:inline>
        </w:drawing>
      </w:r>
    </w:p>
    <w:p w14:paraId="45E5F155" w14:textId="21681243" w:rsidR="005E3E0D" w:rsidRDefault="005E3E0D" w:rsidP="0007685C">
      <w:pPr>
        <w:ind w:hanging="709"/>
        <w:rPr>
          <w:b/>
          <w:sz w:val="32"/>
          <w:szCs w:val="32"/>
          <w:u w:val="single"/>
        </w:rPr>
      </w:pPr>
    </w:p>
    <w:p w14:paraId="451B21A2" w14:textId="77777777" w:rsidR="00F31800" w:rsidRDefault="00F31800" w:rsidP="0007685C">
      <w:pPr>
        <w:ind w:hanging="709"/>
        <w:rPr>
          <w:b/>
          <w:bCs/>
          <w:sz w:val="24"/>
          <w:szCs w:val="24"/>
          <w:u w:val="single"/>
        </w:rPr>
      </w:pPr>
    </w:p>
    <w:p w14:paraId="309159A6" w14:textId="7B13E3E7" w:rsidR="005E3E0D" w:rsidRPr="00F31800" w:rsidRDefault="005E3E0D" w:rsidP="0007685C">
      <w:pPr>
        <w:ind w:hanging="709"/>
        <w:rPr>
          <w:b/>
          <w:bCs/>
          <w:sz w:val="24"/>
          <w:szCs w:val="24"/>
          <w:u w:val="single"/>
        </w:rPr>
      </w:pPr>
      <w:r w:rsidRPr="00F31800">
        <w:rPr>
          <w:b/>
          <w:bCs/>
          <w:sz w:val="24"/>
          <w:szCs w:val="24"/>
          <w:u w:val="single"/>
        </w:rPr>
        <w:lastRenderedPageBreak/>
        <w:t>VIEW USERS PAGE</w:t>
      </w:r>
    </w:p>
    <w:p w14:paraId="1610B65E" w14:textId="1A30F770" w:rsidR="005E3E0D" w:rsidRDefault="005E3E0D" w:rsidP="0007685C">
      <w:pPr>
        <w:ind w:hanging="709"/>
        <w:rPr>
          <w:b/>
          <w:bCs/>
          <w:sz w:val="32"/>
          <w:szCs w:val="32"/>
          <w:u w:val="single"/>
        </w:rPr>
      </w:pPr>
    </w:p>
    <w:p w14:paraId="63913B82" w14:textId="4F36047D" w:rsidR="005E3E0D" w:rsidRDefault="005E3E0D" w:rsidP="0007685C">
      <w:pPr>
        <w:ind w:hanging="709"/>
        <w:rPr>
          <w:b/>
          <w:sz w:val="32"/>
          <w:szCs w:val="32"/>
          <w:u w:val="single"/>
        </w:rPr>
      </w:pPr>
      <w:r w:rsidRPr="005E3E0D">
        <w:rPr>
          <w:b/>
          <w:noProof/>
          <w:sz w:val="32"/>
          <w:szCs w:val="32"/>
          <w:u w:val="single"/>
        </w:rPr>
        <w:drawing>
          <wp:inline distT="0" distB="0" distL="0" distR="0" wp14:anchorId="3CE187C2" wp14:editId="61C149B8">
            <wp:extent cx="5773420" cy="3434316"/>
            <wp:effectExtent l="0" t="0" r="0" b="0"/>
            <wp:docPr id="483" name="Google Shape;483;p42"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3" name="Google Shape;483;p42" descr="Table&#10;&#10;Description automatically generated with medium confidence"/>
                    <pic:cNvPicPr preferRelativeResize="0"/>
                  </pic:nvPicPr>
                  <pic:blipFill rotWithShape="1">
                    <a:blip r:embed="rId34">
                      <a:alphaModFix/>
                    </a:blip>
                    <a:srcRect/>
                    <a:stretch/>
                  </pic:blipFill>
                  <pic:spPr>
                    <a:xfrm>
                      <a:off x="0" y="0"/>
                      <a:ext cx="5785392" cy="3441437"/>
                    </a:xfrm>
                    <a:prstGeom prst="rect">
                      <a:avLst/>
                    </a:prstGeom>
                    <a:noFill/>
                    <a:ln>
                      <a:noFill/>
                    </a:ln>
                  </pic:spPr>
                </pic:pic>
              </a:graphicData>
            </a:graphic>
          </wp:inline>
        </w:drawing>
      </w:r>
    </w:p>
    <w:p w14:paraId="71B4DA9A" w14:textId="77777777" w:rsidR="00DA10AB" w:rsidRDefault="00DA10AB" w:rsidP="00F31800">
      <w:pPr>
        <w:ind w:hanging="709"/>
        <w:rPr>
          <w:b/>
          <w:sz w:val="32"/>
          <w:szCs w:val="32"/>
          <w:u w:val="single"/>
        </w:rPr>
      </w:pPr>
    </w:p>
    <w:p w14:paraId="6E72F249" w14:textId="77777777" w:rsidR="00D36987" w:rsidRDefault="00D36987" w:rsidP="00F31800">
      <w:pPr>
        <w:ind w:hanging="709"/>
        <w:rPr>
          <w:b/>
          <w:sz w:val="32"/>
          <w:szCs w:val="32"/>
          <w:u w:val="single"/>
        </w:rPr>
      </w:pPr>
    </w:p>
    <w:p w14:paraId="1BD729E6" w14:textId="77777777" w:rsidR="000E45AF" w:rsidRDefault="000E45AF" w:rsidP="00F31800">
      <w:pPr>
        <w:ind w:hanging="709"/>
        <w:rPr>
          <w:b/>
          <w:sz w:val="32"/>
          <w:szCs w:val="32"/>
          <w:u w:val="single"/>
        </w:rPr>
      </w:pPr>
    </w:p>
    <w:p w14:paraId="487ECC4D" w14:textId="77777777" w:rsidR="000E45AF" w:rsidRDefault="000E45AF" w:rsidP="00F31800">
      <w:pPr>
        <w:ind w:hanging="709"/>
        <w:rPr>
          <w:b/>
          <w:sz w:val="32"/>
          <w:szCs w:val="32"/>
          <w:u w:val="single"/>
        </w:rPr>
      </w:pPr>
    </w:p>
    <w:p w14:paraId="4E8AD8BC" w14:textId="77777777" w:rsidR="000E45AF" w:rsidRDefault="000E45AF" w:rsidP="00F31800">
      <w:pPr>
        <w:ind w:hanging="709"/>
        <w:rPr>
          <w:b/>
          <w:sz w:val="32"/>
          <w:szCs w:val="32"/>
          <w:u w:val="single"/>
        </w:rPr>
      </w:pPr>
    </w:p>
    <w:p w14:paraId="62F4666C" w14:textId="77777777" w:rsidR="000E45AF" w:rsidRDefault="000E45AF" w:rsidP="00F31800">
      <w:pPr>
        <w:ind w:hanging="709"/>
        <w:rPr>
          <w:b/>
          <w:sz w:val="32"/>
          <w:szCs w:val="32"/>
          <w:u w:val="single"/>
        </w:rPr>
      </w:pPr>
    </w:p>
    <w:p w14:paraId="00EA3125" w14:textId="77777777" w:rsidR="000E45AF" w:rsidRDefault="000E45AF" w:rsidP="00F31800">
      <w:pPr>
        <w:ind w:hanging="709"/>
        <w:rPr>
          <w:b/>
          <w:sz w:val="32"/>
          <w:szCs w:val="32"/>
          <w:u w:val="single"/>
        </w:rPr>
      </w:pPr>
    </w:p>
    <w:p w14:paraId="53290702" w14:textId="77777777" w:rsidR="000E45AF" w:rsidRDefault="000E45AF" w:rsidP="00F31800">
      <w:pPr>
        <w:ind w:hanging="709"/>
        <w:rPr>
          <w:b/>
          <w:sz w:val="32"/>
          <w:szCs w:val="32"/>
          <w:u w:val="single"/>
        </w:rPr>
      </w:pPr>
    </w:p>
    <w:p w14:paraId="3365CD00" w14:textId="77777777" w:rsidR="000E45AF" w:rsidRDefault="000E45AF" w:rsidP="00F31800">
      <w:pPr>
        <w:ind w:hanging="709"/>
        <w:rPr>
          <w:b/>
          <w:sz w:val="32"/>
          <w:szCs w:val="32"/>
          <w:u w:val="single"/>
        </w:rPr>
      </w:pPr>
    </w:p>
    <w:p w14:paraId="4A74F4E2" w14:textId="77777777" w:rsidR="000E45AF" w:rsidRDefault="000E45AF" w:rsidP="00F31800">
      <w:pPr>
        <w:ind w:hanging="709"/>
        <w:rPr>
          <w:b/>
          <w:sz w:val="32"/>
          <w:szCs w:val="32"/>
          <w:u w:val="single"/>
        </w:rPr>
      </w:pPr>
    </w:p>
    <w:p w14:paraId="47199DE4" w14:textId="77777777" w:rsidR="000E45AF" w:rsidRDefault="000E45AF" w:rsidP="00F31800">
      <w:pPr>
        <w:ind w:hanging="709"/>
        <w:rPr>
          <w:b/>
          <w:sz w:val="32"/>
          <w:szCs w:val="32"/>
          <w:u w:val="single"/>
        </w:rPr>
      </w:pPr>
    </w:p>
    <w:p w14:paraId="559BA1FF" w14:textId="77777777" w:rsidR="000E45AF" w:rsidRDefault="000E45AF" w:rsidP="00F31800">
      <w:pPr>
        <w:ind w:hanging="709"/>
        <w:rPr>
          <w:b/>
          <w:sz w:val="32"/>
          <w:szCs w:val="32"/>
          <w:u w:val="single"/>
        </w:rPr>
      </w:pPr>
    </w:p>
    <w:p w14:paraId="510865BA" w14:textId="77777777" w:rsidR="000E45AF" w:rsidRDefault="000E45AF" w:rsidP="00F31800">
      <w:pPr>
        <w:ind w:hanging="709"/>
        <w:rPr>
          <w:b/>
          <w:sz w:val="32"/>
          <w:szCs w:val="32"/>
          <w:u w:val="single"/>
        </w:rPr>
      </w:pPr>
    </w:p>
    <w:p w14:paraId="33C4F5F4" w14:textId="77777777" w:rsidR="000E45AF" w:rsidRDefault="000E45AF" w:rsidP="00F31800">
      <w:pPr>
        <w:ind w:hanging="709"/>
        <w:rPr>
          <w:b/>
          <w:sz w:val="32"/>
          <w:szCs w:val="32"/>
          <w:u w:val="single"/>
        </w:rPr>
      </w:pPr>
    </w:p>
    <w:p w14:paraId="287A0035" w14:textId="77777777" w:rsidR="000E45AF" w:rsidRDefault="000E45AF" w:rsidP="00F31800">
      <w:pPr>
        <w:ind w:hanging="709"/>
        <w:rPr>
          <w:b/>
          <w:sz w:val="32"/>
          <w:szCs w:val="32"/>
          <w:u w:val="single"/>
        </w:rPr>
      </w:pPr>
    </w:p>
    <w:p w14:paraId="5D5CD980" w14:textId="77777777" w:rsidR="000E45AF" w:rsidRDefault="000E45AF" w:rsidP="00F31800">
      <w:pPr>
        <w:ind w:hanging="709"/>
        <w:rPr>
          <w:b/>
          <w:sz w:val="32"/>
          <w:szCs w:val="32"/>
          <w:u w:val="single"/>
        </w:rPr>
      </w:pPr>
    </w:p>
    <w:p w14:paraId="77C32761" w14:textId="77777777" w:rsidR="000E45AF" w:rsidRDefault="000E45AF" w:rsidP="00F31800">
      <w:pPr>
        <w:ind w:hanging="709"/>
        <w:rPr>
          <w:b/>
          <w:sz w:val="32"/>
          <w:szCs w:val="32"/>
          <w:u w:val="single"/>
        </w:rPr>
      </w:pPr>
    </w:p>
    <w:p w14:paraId="3CFB0182" w14:textId="77777777" w:rsidR="000E45AF" w:rsidRDefault="000E45AF" w:rsidP="00F31800">
      <w:pPr>
        <w:ind w:hanging="709"/>
        <w:rPr>
          <w:b/>
          <w:sz w:val="32"/>
          <w:szCs w:val="32"/>
          <w:u w:val="single"/>
        </w:rPr>
      </w:pPr>
    </w:p>
    <w:p w14:paraId="3256E6AF" w14:textId="77777777" w:rsidR="000E45AF" w:rsidRDefault="000E45AF" w:rsidP="00F31800">
      <w:pPr>
        <w:ind w:hanging="709"/>
        <w:rPr>
          <w:b/>
          <w:sz w:val="32"/>
          <w:szCs w:val="32"/>
          <w:u w:val="single"/>
        </w:rPr>
      </w:pPr>
    </w:p>
    <w:p w14:paraId="0D48CFC3" w14:textId="77777777" w:rsidR="000E45AF" w:rsidRDefault="000E45AF" w:rsidP="00F31800">
      <w:pPr>
        <w:ind w:hanging="709"/>
        <w:rPr>
          <w:b/>
          <w:sz w:val="32"/>
          <w:szCs w:val="32"/>
          <w:u w:val="single"/>
        </w:rPr>
      </w:pPr>
    </w:p>
    <w:p w14:paraId="7F03412E" w14:textId="4ADCA23D" w:rsidR="005E3E0D" w:rsidRPr="006A1432" w:rsidRDefault="008634D5" w:rsidP="00F31800">
      <w:pPr>
        <w:ind w:hanging="709"/>
        <w:rPr>
          <w:b/>
          <w:sz w:val="32"/>
          <w:szCs w:val="32"/>
          <w:u w:val="single"/>
        </w:rPr>
      </w:pPr>
      <w:r w:rsidRPr="006A1432">
        <w:rPr>
          <w:b/>
          <w:sz w:val="32"/>
          <w:szCs w:val="32"/>
          <w:u w:val="single"/>
        </w:rPr>
        <w:lastRenderedPageBreak/>
        <w:t xml:space="preserve">Chapter </w:t>
      </w:r>
      <w:r w:rsidR="008105AC" w:rsidRPr="006A1432">
        <w:rPr>
          <w:b/>
          <w:sz w:val="32"/>
          <w:szCs w:val="32"/>
          <w:u w:val="single"/>
        </w:rPr>
        <w:t>7</w:t>
      </w:r>
    </w:p>
    <w:p w14:paraId="63C5D8B2" w14:textId="77777777" w:rsidR="00F31800" w:rsidRPr="006A1432" w:rsidRDefault="00F31800" w:rsidP="00F31800">
      <w:pPr>
        <w:ind w:hanging="709"/>
        <w:rPr>
          <w:b/>
          <w:sz w:val="32"/>
          <w:szCs w:val="32"/>
          <w:u w:val="single"/>
        </w:rPr>
      </w:pPr>
    </w:p>
    <w:p w14:paraId="20283925" w14:textId="77777777" w:rsidR="008634D5" w:rsidRPr="006A1432" w:rsidRDefault="008634D5" w:rsidP="00F31800">
      <w:pPr>
        <w:ind w:hanging="709"/>
        <w:rPr>
          <w:b/>
          <w:sz w:val="32"/>
          <w:szCs w:val="32"/>
          <w:u w:val="single"/>
        </w:rPr>
      </w:pPr>
      <w:r w:rsidRPr="006A1432">
        <w:rPr>
          <w:b/>
          <w:sz w:val="32"/>
          <w:szCs w:val="32"/>
          <w:u w:val="single"/>
        </w:rPr>
        <w:t>Conclusion</w:t>
      </w:r>
    </w:p>
    <w:p w14:paraId="21015546" w14:textId="77777777" w:rsidR="008634D5" w:rsidRDefault="008634D5" w:rsidP="008634D5">
      <w:pPr>
        <w:ind w:hanging="709"/>
        <w:rPr>
          <w:b/>
          <w:sz w:val="40"/>
          <w:szCs w:val="40"/>
          <w:u w:val="single"/>
        </w:rPr>
      </w:pPr>
    </w:p>
    <w:p w14:paraId="0ADC31A4" w14:textId="77777777" w:rsidR="006A1432" w:rsidRDefault="006A1432" w:rsidP="006A1432">
      <w:pPr>
        <w:ind w:hanging="709"/>
        <w:rPr>
          <w:b/>
          <w:bCs/>
          <w:color w:val="000000"/>
          <w:sz w:val="24"/>
          <w:szCs w:val="24"/>
          <w:u w:val="single"/>
        </w:rPr>
      </w:pPr>
      <w:r>
        <w:rPr>
          <w:b/>
          <w:bCs/>
          <w:color w:val="000000"/>
          <w:sz w:val="24"/>
          <w:szCs w:val="24"/>
          <w:u w:val="single"/>
        </w:rPr>
        <w:t xml:space="preserve">7.1 </w:t>
      </w:r>
      <w:r w:rsidR="008634D5" w:rsidRPr="006A1432">
        <w:rPr>
          <w:b/>
          <w:bCs/>
          <w:color w:val="000000"/>
          <w:sz w:val="24"/>
          <w:szCs w:val="24"/>
          <w:u w:val="single"/>
        </w:rPr>
        <w:t>Advantages of “</w:t>
      </w:r>
      <w:r w:rsidR="008634D5" w:rsidRPr="006A1432">
        <w:rPr>
          <w:b/>
          <w:sz w:val="24"/>
          <w:szCs w:val="24"/>
          <w:u w:val="single"/>
        </w:rPr>
        <w:t>Online Grocery Store System</w:t>
      </w:r>
      <w:r w:rsidR="008634D5" w:rsidRPr="006A1432">
        <w:rPr>
          <w:b/>
          <w:bCs/>
          <w:color w:val="000000"/>
          <w:sz w:val="24"/>
          <w:szCs w:val="24"/>
          <w:u w:val="single"/>
        </w:rPr>
        <w:t>”:</w:t>
      </w:r>
    </w:p>
    <w:p w14:paraId="7CD7B764" w14:textId="77777777" w:rsidR="004F29C2" w:rsidRDefault="004F29C2" w:rsidP="00C81CD2">
      <w:pPr>
        <w:spacing w:line="360" w:lineRule="auto"/>
        <w:ind w:hanging="709"/>
        <w:jc w:val="both"/>
        <w:rPr>
          <w:sz w:val="24"/>
          <w:szCs w:val="24"/>
        </w:rPr>
      </w:pPr>
    </w:p>
    <w:p w14:paraId="616D79C8" w14:textId="1F4A34C9" w:rsidR="008634D5" w:rsidRPr="006A1432" w:rsidRDefault="008634D5" w:rsidP="00C81CD2">
      <w:pPr>
        <w:spacing w:line="360" w:lineRule="auto"/>
        <w:ind w:hanging="709"/>
        <w:jc w:val="both"/>
        <w:rPr>
          <w:sz w:val="24"/>
          <w:szCs w:val="24"/>
        </w:rPr>
      </w:pPr>
      <w:r w:rsidRPr="006A1432">
        <w:rPr>
          <w:sz w:val="24"/>
          <w:szCs w:val="24"/>
        </w:rPr>
        <w:t>“Online Grocery Store System” provides various features, which complement</w:t>
      </w:r>
      <w:r w:rsidR="006A1432" w:rsidRPr="006A1432">
        <w:rPr>
          <w:sz w:val="24"/>
          <w:szCs w:val="24"/>
        </w:rPr>
        <w:t xml:space="preserve"> </w:t>
      </w:r>
      <w:r w:rsidRPr="006A1432">
        <w:rPr>
          <w:sz w:val="24"/>
          <w:szCs w:val="24"/>
        </w:rPr>
        <w:t>the information system and increase the productivity of the system. These features make the system easily usable and convenient.  Some of the important features included are listed as follows:</w:t>
      </w:r>
    </w:p>
    <w:p w14:paraId="3FE5D668" w14:textId="2A4F3C2E"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Intelligent User Forms Design</w:t>
      </w:r>
    </w:p>
    <w:p w14:paraId="6F5F2B12" w14:textId="6ED5CB11" w:rsidR="008634D5" w:rsidRPr="006A1432" w:rsidRDefault="008634D5" w:rsidP="00C81CD2">
      <w:pPr>
        <w:pStyle w:val="ListParagraph"/>
        <w:numPr>
          <w:ilvl w:val="0"/>
          <w:numId w:val="21"/>
        </w:numPr>
        <w:tabs>
          <w:tab w:val="left" w:pos="1440"/>
          <w:tab w:val="left" w:pos="2858"/>
        </w:tabs>
        <w:spacing w:line="360" w:lineRule="auto"/>
        <w:jc w:val="both"/>
        <w:rPr>
          <w:sz w:val="24"/>
          <w:szCs w:val="24"/>
        </w:rPr>
      </w:pPr>
      <w:r w:rsidRPr="006A1432">
        <w:rPr>
          <w:sz w:val="24"/>
          <w:szCs w:val="24"/>
        </w:rPr>
        <w:t>Data access and manipulation through same forms</w:t>
      </w:r>
    </w:p>
    <w:p w14:paraId="310442D5" w14:textId="1E25501C" w:rsidR="008634D5" w:rsidRPr="006A1432" w:rsidRDefault="008634D5" w:rsidP="00C81CD2">
      <w:pPr>
        <w:pStyle w:val="ListParagraph"/>
        <w:numPr>
          <w:ilvl w:val="0"/>
          <w:numId w:val="21"/>
        </w:numPr>
        <w:tabs>
          <w:tab w:val="left" w:pos="1440"/>
          <w:tab w:val="left" w:pos="2858"/>
        </w:tabs>
        <w:spacing w:line="360" w:lineRule="auto"/>
        <w:jc w:val="both"/>
        <w:rPr>
          <w:sz w:val="24"/>
          <w:szCs w:val="24"/>
        </w:rPr>
      </w:pPr>
      <w:r w:rsidRPr="006A1432">
        <w:rPr>
          <w:sz w:val="24"/>
          <w:szCs w:val="24"/>
        </w:rPr>
        <w:t>Access to most required information</w:t>
      </w:r>
    </w:p>
    <w:p w14:paraId="0B84B16F" w14:textId="093BEA51"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 xml:space="preserve">Data Security </w:t>
      </w:r>
    </w:p>
    <w:p w14:paraId="7C97B0CF" w14:textId="3159B66A"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Restrictive data access, as per login assigned only.</w:t>
      </w:r>
    </w:p>
    <w:p w14:paraId="21771276" w14:textId="0793DA4F"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Organized and structured storage of facts.</w:t>
      </w:r>
    </w:p>
    <w:p w14:paraId="700C0764" w14:textId="56D5663A"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Strategic Planning made easy.</w:t>
      </w:r>
    </w:p>
    <w:p w14:paraId="18846EF5" w14:textId="181002D6" w:rsidR="008634D5" w:rsidRPr="006A1432" w:rsidRDefault="008634D5" w:rsidP="00C81CD2">
      <w:pPr>
        <w:pStyle w:val="ListParagraph"/>
        <w:numPr>
          <w:ilvl w:val="0"/>
          <w:numId w:val="21"/>
        </w:numPr>
        <w:tabs>
          <w:tab w:val="left" w:pos="720"/>
          <w:tab w:val="left" w:pos="2138"/>
        </w:tabs>
        <w:spacing w:line="360" w:lineRule="auto"/>
        <w:jc w:val="both"/>
        <w:rPr>
          <w:sz w:val="24"/>
          <w:szCs w:val="24"/>
        </w:rPr>
      </w:pPr>
      <w:r w:rsidRPr="006A1432">
        <w:rPr>
          <w:sz w:val="24"/>
          <w:szCs w:val="24"/>
        </w:rPr>
        <w:t>No decay of old Records.</w:t>
      </w:r>
    </w:p>
    <w:p w14:paraId="2BA16893" w14:textId="7E1B02B7" w:rsidR="008634D5" w:rsidRDefault="008634D5" w:rsidP="00C81CD2">
      <w:pPr>
        <w:pStyle w:val="ListParagraph"/>
        <w:numPr>
          <w:ilvl w:val="0"/>
          <w:numId w:val="21"/>
        </w:numPr>
        <w:tabs>
          <w:tab w:val="left" w:pos="720"/>
          <w:tab w:val="left" w:pos="2138"/>
        </w:tabs>
        <w:spacing w:line="360" w:lineRule="auto"/>
        <w:jc w:val="both"/>
        <w:rPr>
          <w:sz w:val="28"/>
          <w:szCs w:val="28"/>
        </w:rPr>
      </w:pPr>
      <w:r w:rsidRPr="006A1432">
        <w:rPr>
          <w:sz w:val="24"/>
          <w:szCs w:val="24"/>
        </w:rPr>
        <w:t>Exact financial position of the Business</w:t>
      </w:r>
      <w:r w:rsidRPr="008634D5">
        <w:rPr>
          <w:sz w:val="28"/>
          <w:szCs w:val="28"/>
        </w:rPr>
        <w:t>.</w:t>
      </w:r>
    </w:p>
    <w:p w14:paraId="17CA0502" w14:textId="77777777" w:rsidR="008634D5" w:rsidRDefault="008634D5" w:rsidP="008634D5">
      <w:pPr>
        <w:spacing w:line="360" w:lineRule="auto"/>
        <w:jc w:val="both"/>
        <w:rPr>
          <w:sz w:val="28"/>
          <w:szCs w:val="28"/>
        </w:rPr>
      </w:pPr>
    </w:p>
    <w:p w14:paraId="66AE6EAC" w14:textId="6E1E5032" w:rsidR="008634D5" w:rsidRPr="006A1432" w:rsidRDefault="006A1432" w:rsidP="008634D5">
      <w:pPr>
        <w:spacing w:line="360" w:lineRule="auto"/>
        <w:jc w:val="both"/>
        <w:rPr>
          <w:b/>
          <w:bCs/>
          <w:color w:val="000000"/>
          <w:sz w:val="24"/>
          <w:szCs w:val="24"/>
          <w:u w:val="single"/>
        </w:rPr>
      </w:pPr>
      <w:r>
        <w:rPr>
          <w:b/>
          <w:bCs/>
          <w:color w:val="000000"/>
          <w:sz w:val="24"/>
          <w:szCs w:val="24"/>
          <w:u w:val="single"/>
        </w:rPr>
        <w:t xml:space="preserve">7.1 </w:t>
      </w:r>
      <w:r w:rsidR="008634D5" w:rsidRPr="006A1432">
        <w:rPr>
          <w:b/>
          <w:bCs/>
          <w:color w:val="000000"/>
          <w:sz w:val="24"/>
          <w:szCs w:val="24"/>
          <w:u w:val="single"/>
        </w:rPr>
        <w:t>Limitations of “</w:t>
      </w:r>
      <w:r w:rsidR="008634D5" w:rsidRPr="006A1432">
        <w:rPr>
          <w:b/>
          <w:sz w:val="24"/>
          <w:szCs w:val="24"/>
          <w:u w:val="single"/>
        </w:rPr>
        <w:t>Online Grocery Store System</w:t>
      </w:r>
      <w:r w:rsidR="008634D5" w:rsidRPr="006A1432">
        <w:rPr>
          <w:b/>
          <w:bCs/>
          <w:color w:val="000000"/>
          <w:sz w:val="24"/>
          <w:szCs w:val="24"/>
          <w:u w:val="single"/>
        </w:rPr>
        <w:t>”:</w:t>
      </w:r>
    </w:p>
    <w:p w14:paraId="2FDFF3BA" w14:textId="6C73C068" w:rsidR="008634D5" w:rsidRPr="006A1432" w:rsidRDefault="008634D5" w:rsidP="007B71FC">
      <w:pPr>
        <w:spacing w:before="115" w:after="115" w:line="360" w:lineRule="auto"/>
        <w:ind w:left="720" w:right="645"/>
        <w:jc w:val="both"/>
        <w:rPr>
          <w:sz w:val="24"/>
          <w:szCs w:val="24"/>
        </w:rPr>
      </w:pPr>
      <w:r w:rsidRPr="006A1432">
        <w:rPr>
          <w:sz w:val="24"/>
          <w:szCs w:val="24"/>
        </w:rPr>
        <w:t>Besides the above achievements and the successful completion of the project, we still feel the project has some limitations, listed below:</w:t>
      </w:r>
    </w:p>
    <w:p w14:paraId="3D95E7C2" w14:textId="77777777" w:rsidR="008634D5" w:rsidRPr="006A1432" w:rsidRDefault="008634D5" w:rsidP="007B71FC">
      <w:pPr>
        <w:widowControl/>
        <w:numPr>
          <w:ilvl w:val="1"/>
          <w:numId w:val="22"/>
        </w:numPr>
        <w:autoSpaceDE/>
        <w:autoSpaceDN/>
        <w:spacing w:before="100" w:beforeAutospacing="1" w:after="100" w:afterAutospacing="1" w:line="360" w:lineRule="auto"/>
        <w:jc w:val="both"/>
        <w:rPr>
          <w:sz w:val="24"/>
          <w:szCs w:val="24"/>
        </w:rPr>
      </w:pPr>
      <w:r w:rsidRPr="006A1432">
        <w:rPr>
          <w:sz w:val="24"/>
          <w:szCs w:val="24"/>
        </w:rPr>
        <w:t xml:space="preserve">It is not a large-scale system. </w:t>
      </w:r>
    </w:p>
    <w:p w14:paraId="3AE8D85D" w14:textId="3E816183" w:rsidR="008634D5" w:rsidRPr="006A1432" w:rsidRDefault="008634D5" w:rsidP="007B71FC">
      <w:pPr>
        <w:widowControl/>
        <w:numPr>
          <w:ilvl w:val="1"/>
          <w:numId w:val="22"/>
        </w:numPr>
        <w:autoSpaceDE/>
        <w:autoSpaceDN/>
        <w:spacing w:before="100" w:beforeAutospacing="1" w:after="100" w:afterAutospacing="1" w:line="360" w:lineRule="auto"/>
        <w:jc w:val="both"/>
        <w:rPr>
          <w:sz w:val="24"/>
          <w:szCs w:val="24"/>
        </w:rPr>
      </w:pPr>
      <w:r w:rsidRPr="006A1432">
        <w:rPr>
          <w:sz w:val="24"/>
          <w:szCs w:val="24"/>
        </w:rPr>
        <w:t xml:space="preserve">Only limited information is provided by this system. </w:t>
      </w:r>
    </w:p>
    <w:p w14:paraId="11C14E4A" w14:textId="77777777" w:rsidR="008634D5" w:rsidRPr="006A1432" w:rsidRDefault="008634D5" w:rsidP="007B71FC">
      <w:pPr>
        <w:pStyle w:val="ListParagraph"/>
        <w:widowControl/>
        <w:numPr>
          <w:ilvl w:val="1"/>
          <w:numId w:val="22"/>
        </w:numPr>
        <w:autoSpaceDE/>
        <w:autoSpaceDN/>
        <w:spacing w:after="200" w:line="360" w:lineRule="auto"/>
        <w:ind w:right="680"/>
        <w:contextualSpacing/>
        <w:jc w:val="both"/>
        <w:rPr>
          <w:sz w:val="24"/>
          <w:szCs w:val="24"/>
        </w:rPr>
      </w:pPr>
      <w:r w:rsidRPr="006A1432">
        <w:rPr>
          <w:sz w:val="24"/>
          <w:szCs w:val="24"/>
        </w:rPr>
        <w:t>Since it is an online project, customers need internet connection to buy products.</w:t>
      </w:r>
    </w:p>
    <w:p w14:paraId="0D0DD4EE" w14:textId="623F26ED" w:rsidR="008634D5" w:rsidRPr="006A1432" w:rsidRDefault="008634D5" w:rsidP="007B71FC">
      <w:pPr>
        <w:tabs>
          <w:tab w:val="left" w:pos="720"/>
          <w:tab w:val="left" w:pos="2138"/>
        </w:tabs>
        <w:spacing w:line="360" w:lineRule="auto"/>
        <w:jc w:val="both"/>
        <w:rPr>
          <w:sz w:val="24"/>
          <w:szCs w:val="24"/>
        </w:rPr>
      </w:pPr>
      <w:r w:rsidRPr="006A1432">
        <w:rPr>
          <w:sz w:val="24"/>
          <w:szCs w:val="24"/>
        </w:rPr>
        <w:t>People who are not familiar with computers can’t use this software.</w:t>
      </w:r>
    </w:p>
    <w:p w14:paraId="2BC5426B" w14:textId="0F98941F" w:rsidR="008634D5" w:rsidRPr="006A1432" w:rsidRDefault="008634D5" w:rsidP="007B71FC">
      <w:pPr>
        <w:tabs>
          <w:tab w:val="left" w:pos="720"/>
          <w:tab w:val="left" w:pos="2138"/>
        </w:tabs>
        <w:spacing w:line="360" w:lineRule="auto"/>
        <w:jc w:val="both"/>
        <w:rPr>
          <w:sz w:val="24"/>
          <w:szCs w:val="24"/>
        </w:rPr>
      </w:pPr>
    </w:p>
    <w:p w14:paraId="6BFC906D" w14:textId="77777777" w:rsidR="004F29C2" w:rsidRDefault="004F29C2" w:rsidP="008634D5">
      <w:pPr>
        <w:widowControl/>
        <w:spacing w:before="100" w:beforeAutospacing="1" w:after="100" w:afterAutospacing="1"/>
        <w:rPr>
          <w:sz w:val="36"/>
          <w:szCs w:val="36"/>
        </w:rPr>
      </w:pPr>
      <w:bookmarkStart w:id="5" w:name="_Hlk118931264"/>
    </w:p>
    <w:p w14:paraId="1AAB65DE" w14:textId="7AA37641" w:rsidR="008634D5" w:rsidRPr="00B15938" w:rsidRDefault="00B15938" w:rsidP="008634D5">
      <w:pPr>
        <w:widowControl/>
        <w:spacing w:before="100" w:beforeAutospacing="1" w:after="100" w:afterAutospacing="1"/>
        <w:rPr>
          <w:b/>
          <w:sz w:val="24"/>
          <w:szCs w:val="24"/>
          <w:u w:val="single"/>
        </w:rPr>
      </w:pPr>
      <w:r>
        <w:rPr>
          <w:b/>
          <w:sz w:val="24"/>
          <w:szCs w:val="24"/>
          <w:u w:val="single"/>
        </w:rPr>
        <w:lastRenderedPageBreak/>
        <w:t xml:space="preserve">7.2 </w:t>
      </w:r>
      <w:r w:rsidR="008634D5" w:rsidRPr="00B15938">
        <w:rPr>
          <w:b/>
          <w:sz w:val="24"/>
          <w:szCs w:val="24"/>
          <w:u w:val="single"/>
        </w:rPr>
        <w:t>FUTURE SCOPE</w:t>
      </w:r>
    </w:p>
    <w:bookmarkEnd w:id="5"/>
    <w:p w14:paraId="10495081" w14:textId="24C2F50D" w:rsidR="00D27EF7" w:rsidRPr="00B15938" w:rsidRDefault="00D27EF7" w:rsidP="007B71FC">
      <w:pPr>
        <w:spacing w:line="360" w:lineRule="auto"/>
        <w:jc w:val="both"/>
        <w:rPr>
          <w:sz w:val="24"/>
          <w:szCs w:val="24"/>
        </w:rPr>
      </w:pPr>
      <w:r w:rsidRPr="00B15938">
        <w:rPr>
          <w:sz w:val="24"/>
          <w:szCs w:val="24"/>
        </w:rPr>
        <w:t>This</w:t>
      </w:r>
      <w:r w:rsidRPr="00B15938">
        <w:rPr>
          <w:b/>
          <w:sz w:val="24"/>
          <w:szCs w:val="24"/>
        </w:rPr>
        <w:t xml:space="preserve"> </w:t>
      </w:r>
      <w:r w:rsidRPr="00B15938">
        <w:rPr>
          <w:sz w:val="24"/>
          <w:szCs w:val="24"/>
        </w:rPr>
        <w:t>web application involves almost all the features of online shopping. The future implementation will be online help for the customers and chatting with the website administrator.</w:t>
      </w:r>
    </w:p>
    <w:p w14:paraId="663FC9AA" w14:textId="77777777" w:rsidR="00D27EF7" w:rsidRPr="00B15938" w:rsidRDefault="00D27EF7" w:rsidP="007B71FC">
      <w:pPr>
        <w:spacing w:line="360" w:lineRule="auto"/>
        <w:jc w:val="both"/>
        <w:rPr>
          <w:sz w:val="24"/>
          <w:szCs w:val="24"/>
        </w:rPr>
      </w:pPr>
    </w:p>
    <w:p w14:paraId="16E0AB13" w14:textId="06123DF3" w:rsidR="00396175" w:rsidRPr="00B15938" w:rsidRDefault="00396175" w:rsidP="007B71FC">
      <w:pPr>
        <w:spacing w:line="360" w:lineRule="auto"/>
        <w:jc w:val="both"/>
        <w:rPr>
          <w:sz w:val="24"/>
          <w:szCs w:val="24"/>
        </w:rPr>
      </w:pPr>
      <w:r w:rsidRPr="00B15938">
        <w:rPr>
          <w:sz w:val="24"/>
          <w:szCs w:val="24"/>
        </w:rPr>
        <w:t xml:space="preserve">Also, since the deliveries from these local vendors will not be as time-consuming as these days Flipkart, Amazon, etc. take but rather will be delivered the same day </w:t>
      </w:r>
      <w:r w:rsidR="00B15938" w:rsidRPr="00B15938">
        <w:rPr>
          <w:sz w:val="24"/>
          <w:szCs w:val="24"/>
        </w:rPr>
        <w:t>as</w:t>
      </w:r>
      <w:r w:rsidRPr="00B15938">
        <w:rPr>
          <w:sz w:val="24"/>
          <w:szCs w:val="24"/>
        </w:rPr>
        <w:t xml:space="preserve"> an order placed. Else the shopkeeper can ask the customer if the product will be available by the next day, so if he/she still wants to place the order, it can be done.</w:t>
      </w:r>
    </w:p>
    <w:p w14:paraId="2BDA6F9F" w14:textId="77777777" w:rsidR="00396175" w:rsidRPr="00B15938" w:rsidRDefault="00396175" w:rsidP="007B71FC">
      <w:pPr>
        <w:spacing w:line="360" w:lineRule="auto"/>
        <w:jc w:val="both"/>
        <w:rPr>
          <w:sz w:val="24"/>
          <w:szCs w:val="24"/>
        </w:rPr>
      </w:pPr>
    </w:p>
    <w:p w14:paraId="754E8E42" w14:textId="25F66CA0" w:rsidR="00396175" w:rsidRDefault="00396175" w:rsidP="007B71FC">
      <w:pPr>
        <w:spacing w:line="360" w:lineRule="auto"/>
        <w:jc w:val="both"/>
        <w:rPr>
          <w:sz w:val="24"/>
          <w:szCs w:val="24"/>
        </w:rPr>
      </w:pPr>
      <w:r w:rsidRPr="00B15938">
        <w:rPr>
          <w:sz w:val="24"/>
          <w:szCs w:val="24"/>
        </w:rPr>
        <w:t xml:space="preserve">Again, return or exchange will be easy since the delivery boy can even do it as the store is nearby. Including a chat box for public benefit is also a great idea via which people can directly have a conversation with some officials regarding any type of </w:t>
      </w:r>
      <w:r w:rsidR="0080022C" w:rsidRPr="00B15938">
        <w:rPr>
          <w:sz w:val="24"/>
          <w:szCs w:val="24"/>
        </w:rPr>
        <w:t>queries.</w:t>
      </w:r>
    </w:p>
    <w:p w14:paraId="79B1EA7F" w14:textId="397E0911" w:rsidR="009D0DDA" w:rsidRDefault="009D0DDA" w:rsidP="007B71FC">
      <w:pPr>
        <w:spacing w:line="360" w:lineRule="auto"/>
        <w:jc w:val="both"/>
        <w:rPr>
          <w:sz w:val="24"/>
          <w:szCs w:val="24"/>
        </w:rPr>
      </w:pPr>
    </w:p>
    <w:p w14:paraId="332E9FA0" w14:textId="4F8BF7D3" w:rsidR="009D0DDA" w:rsidRPr="00B15938" w:rsidRDefault="009D0DDA" w:rsidP="007B71FC">
      <w:pPr>
        <w:spacing w:line="360" w:lineRule="auto"/>
        <w:jc w:val="both"/>
        <w:rPr>
          <w:sz w:val="24"/>
          <w:szCs w:val="24"/>
        </w:rPr>
      </w:pPr>
      <w:r w:rsidRPr="009D0DDA">
        <w:rPr>
          <w:sz w:val="24"/>
          <w:szCs w:val="24"/>
        </w:rPr>
        <w:t>Due to Covid- 19 the online grocery request in India has attract lots of request member over the once many months in grocery chains expanding to the digital platform. In between 2016-2022 India's online grocery request is anticipated to grow at a compounded periodic growth rate of 62 per cent. India is the sixth- largest grocery request in world with US</w:t>
      </w:r>
      <w:r>
        <w:rPr>
          <w:sz w:val="24"/>
          <w:szCs w:val="24"/>
        </w:rPr>
        <w:t xml:space="preserve"> </w:t>
      </w:r>
      <w:r w:rsidRPr="009D0DDA">
        <w:rPr>
          <w:sz w:val="24"/>
          <w:szCs w:val="24"/>
        </w:rPr>
        <w:t>$360 billion (Rs</w:t>
      </w:r>
      <w:r>
        <w:rPr>
          <w:sz w:val="24"/>
          <w:szCs w:val="24"/>
        </w:rPr>
        <w:t xml:space="preserve"> </w:t>
      </w:r>
      <w:r w:rsidRPr="009D0DDA">
        <w:rPr>
          <w:sz w:val="24"/>
          <w:szCs w:val="24"/>
        </w:rPr>
        <w:t>21,60,000</w:t>
      </w:r>
      <w:r>
        <w:rPr>
          <w:sz w:val="24"/>
          <w:szCs w:val="24"/>
        </w:rPr>
        <w:t xml:space="preserve"> </w:t>
      </w:r>
      <w:r w:rsidRPr="009D0DDA">
        <w:rPr>
          <w:sz w:val="24"/>
          <w:szCs w:val="24"/>
        </w:rPr>
        <w:t>crore) worth although the online grocery shopping is still in its developing stage. According to check and experimenters now we can anticipate touching U</w:t>
      </w:r>
      <w:r>
        <w:rPr>
          <w:sz w:val="24"/>
          <w:szCs w:val="24"/>
        </w:rPr>
        <w:t xml:space="preserve">S </w:t>
      </w:r>
      <w:r w:rsidRPr="009D0DDA">
        <w:rPr>
          <w:sz w:val="24"/>
          <w:szCs w:val="24"/>
        </w:rPr>
        <w:t>$1 trillion by 202</w:t>
      </w:r>
      <w:r w:rsidR="0090292D">
        <w:rPr>
          <w:sz w:val="24"/>
          <w:szCs w:val="24"/>
        </w:rPr>
        <w:t>3</w:t>
      </w:r>
      <w:r w:rsidRPr="009D0DDA">
        <w:rPr>
          <w:sz w:val="24"/>
          <w:szCs w:val="24"/>
        </w:rPr>
        <w:t>, and deals are anticipated to reach 2 percent of overall deals creating an implicit request size of around US</w:t>
      </w:r>
      <w:r>
        <w:rPr>
          <w:sz w:val="24"/>
          <w:szCs w:val="24"/>
        </w:rPr>
        <w:t xml:space="preserve"> </w:t>
      </w:r>
      <w:r w:rsidRPr="009D0DDA">
        <w:rPr>
          <w:sz w:val="24"/>
          <w:szCs w:val="24"/>
        </w:rPr>
        <w:t>$10 billion (Rs</w:t>
      </w:r>
      <w:r>
        <w:rPr>
          <w:sz w:val="24"/>
          <w:szCs w:val="24"/>
        </w:rPr>
        <w:t xml:space="preserve"> </w:t>
      </w:r>
      <w:r w:rsidRPr="009D0DDA">
        <w:rPr>
          <w:sz w:val="24"/>
          <w:szCs w:val="24"/>
        </w:rPr>
        <w:t>60,000</w:t>
      </w:r>
      <w:r>
        <w:rPr>
          <w:sz w:val="24"/>
          <w:szCs w:val="24"/>
        </w:rPr>
        <w:t xml:space="preserve"> </w:t>
      </w:r>
      <w:r w:rsidRPr="009D0DDA">
        <w:rPr>
          <w:sz w:val="24"/>
          <w:szCs w:val="24"/>
        </w:rPr>
        <w:t>crore) following the swell in number of players operating in the assiduity. E-tailing space giving big occasion for online grocery stores.</w:t>
      </w:r>
    </w:p>
    <w:p w14:paraId="69C4CF0E" w14:textId="77777777" w:rsidR="008038B2" w:rsidRDefault="008038B2" w:rsidP="00B15938">
      <w:pPr>
        <w:pStyle w:val="NormalWeb"/>
        <w:shd w:val="clear" w:color="auto" w:fill="FFFFFF"/>
        <w:spacing w:before="0" w:beforeAutospacing="0" w:after="300" w:afterAutospacing="0"/>
        <w:textAlignment w:val="baseline"/>
        <w:rPr>
          <w:color w:val="444444"/>
        </w:rPr>
      </w:pPr>
    </w:p>
    <w:p w14:paraId="107D711E" w14:textId="22106379" w:rsidR="00B15938" w:rsidRDefault="00B15938" w:rsidP="00B15938">
      <w:pPr>
        <w:pStyle w:val="NormalWeb"/>
        <w:shd w:val="clear" w:color="auto" w:fill="FFFFFF"/>
        <w:spacing w:before="0" w:beforeAutospacing="0" w:after="300" w:afterAutospacing="0"/>
        <w:textAlignment w:val="baseline"/>
        <w:rPr>
          <w:b/>
          <w:u w:val="single"/>
        </w:rPr>
      </w:pPr>
      <w:r>
        <w:rPr>
          <w:b/>
          <w:u w:val="single"/>
        </w:rPr>
        <w:t xml:space="preserve">7.3 </w:t>
      </w:r>
      <w:r w:rsidR="00396175" w:rsidRPr="00B15938">
        <w:rPr>
          <w:b/>
          <w:u w:val="single"/>
        </w:rPr>
        <w:t>CONCLUSION</w:t>
      </w:r>
    </w:p>
    <w:p w14:paraId="3B6E3727" w14:textId="77777777" w:rsidR="006219D6" w:rsidRDefault="00396175" w:rsidP="007B71FC">
      <w:pPr>
        <w:pStyle w:val="NormalWeb"/>
        <w:shd w:val="clear" w:color="auto" w:fill="FFFFFF"/>
        <w:spacing w:before="0" w:beforeAutospacing="0" w:after="300" w:afterAutospacing="0" w:line="360" w:lineRule="auto"/>
        <w:jc w:val="both"/>
        <w:textAlignment w:val="baseline"/>
      </w:pPr>
      <w:r w:rsidRPr="00B15938">
        <w:t>The project entitled “Online Grocery Store” is developed using HTML, CSS and Bootstrap as front end and Python Django and SQLite database in back end to computerize the process of online buying of grocery products. This project covers only the basic features required.</w:t>
      </w:r>
      <w:r w:rsidR="006219D6">
        <w:t xml:space="preserve"> </w:t>
      </w:r>
    </w:p>
    <w:p w14:paraId="5424E562" w14:textId="77777777" w:rsidR="001160F5" w:rsidRDefault="006219D6" w:rsidP="007B71FC">
      <w:pPr>
        <w:pStyle w:val="NormalWeb"/>
        <w:shd w:val="clear" w:color="auto" w:fill="FFFFFF"/>
        <w:spacing w:after="300" w:line="360" w:lineRule="auto"/>
        <w:jc w:val="both"/>
        <w:textAlignment w:val="baseline"/>
      </w:pPr>
      <w:r w:rsidRPr="006219D6">
        <w:lastRenderedPageBreak/>
        <w:t xml:space="preserve">Online grocery services meet several consumer needs including furnishing products for niche requests or helping the time starved consumer shop for the mundane daily groceries. By delivering products to consumers' homes, the homebound aged and hindered can share in the shopping experience. Indeed, however there has been a great decline in the number of pure- play online stores, there appears to be a solid request for shopping online. The major business model that's working moment requires the support of the established bricks- and- mortar supermarkets. This model is effective as it creates distribution edge and leverages character, which is an important consideration for consumers considering the perishable nature of numerous grocery </w:t>
      </w:r>
      <w:r w:rsidR="001160F5" w:rsidRPr="006219D6">
        <w:t>products.</w:t>
      </w:r>
      <w:r w:rsidR="001160F5" w:rsidRPr="001160F5">
        <w:t xml:space="preserve"> </w:t>
      </w:r>
    </w:p>
    <w:p w14:paraId="610F92D7" w14:textId="7A3EBEA6" w:rsidR="00396175" w:rsidRDefault="001160F5" w:rsidP="007B71FC">
      <w:pPr>
        <w:pStyle w:val="NormalWeb"/>
        <w:shd w:val="clear" w:color="auto" w:fill="FFFFFF"/>
        <w:spacing w:after="300" w:line="360" w:lineRule="auto"/>
        <w:jc w:val="both"/>
        <w:textAlignment w:val="baseline"/>
      </w:pPr>
      <w:r>
        <w:t>User purchase grocery products through his mobile phones. The user does not have to wait in a long queue and does not have to struggle with trolleys. Users can coolly sit at home and purchase the products according to their likes. this website can be used by any user who loves to shop and this website can be used by many housewives.</w:t>
      </w:r>
    </w:p>
    <w:p w14:paraId="2C578965" w14:textId="75F8FB47" w:rsidR="008634D5" w:rsidRDefault="008634D5" w:rsidP="007B71FC">
      <w:pPr>
        <w:spacing w:line="360" w:lineRule="auto"/>
        <w:ind w:hanging="709"/>
        <w:jc w:val="both"/>
        <w:rPr>
          <w:b/>
          <w:sz w:val="40"/>
          <w:szCs w:val="40"/>
          <w:u w:val="single"/>
        </w:rPr>
      </w:pPr>
    </w:p>
    <w:p w14:paraId="6BCCCECC" w14:textId="2B2659A1" w:rsidR="00396175" w:rsidRDefault="00396175" w:rsidP="008634D5">
      <w:pPr>
        <w:ind w:hanging="709"/>
        <w:rPr>
          <w:b/>
          <w:sz w:val="40"/>
          <w:szCs w:val="40"/>
          <w:u w:val="single"/>
        </w:rPr>
      </w:pPr>
    </w:p>
    <w:p w14:paraId="79493027" w14:textId="07C950FE" w:rsidR="00396175" w:rsidRDefault="00396175" w:rsidP="008634D5">
      <w:pPr>
        <w:ind w:hanging="709"/>
        <w:rPr>
          <w:b/>
          <w:sz w:val="40"/>
          <w:szCs w:val="40"/>
          <w:u w:val="single"/>
        </w:rPr>
      </w:pPr>
    </w:p>
    <w:p w14:paraId="0598F9D8" w14:textId="77777777" w:rsidR="00B15938" w:rsidRDefault="00B15938" w:rsidP="000D48A9">
      <w:pPr>
        <w:ind w:hanging="709"/>
        <w:rPr>
          <w:b/>
          <w:sz w:val="40"/>
          <w:szCs w:val="40"/>
          <w:u w:val="single"/>
        </w:rPr>
      </w:pPr>
    </w:p>
    <w:p w14:paraId="575CA35F" w14:textId="77777777" w:rsidR="00472FC1" w:rsidRDefault="00472FC1" w:rsidP="00B15938">
      <w:pPr>
        <w:ind w:hanging="709"/>
        <w:rPr>
          <w:b/>
          <w:sz w:val="40"/>
          <w:szCs w:val="40"/>
          <w:u w:val="single"/>
        </w:rPr>
      </w:pPr>
    </w:p>
    <w:p w14:paraId="300EAD02" w14:textId="77777777" w:rsidR="007B71FC" w:rsidRDefault="007B71FC" w:rsidP="00B15938">
      <w:pPr>
        <w:ind w:hanging="709"/>
        <w:rPr>
          <w:b/>
          <w:sz w:val="40"/>
          <w:szCs w:val="40"/>
          <w:u w:val="single"/>
        </w:rPr>
      </w:pPr>
    </w:p>
    <w:p w14:paraId="07A6A586" w14:textId="77777777" w:rsidR="007B71FC" w:rsidRDefault="007B71FC" w:rsidP="00B15938">
      <w:pPr>
        <w:ind w:hanging="709"/>
        <w:rPr>
          <w:b/>
          <w:sz w:val="40"/>
          <w:szCs w:val="40"/>
          <w:u w:val="single"/>
        </w:rPr>
      </w:pPr>
    </w:p>
    <w:p w14:paraId="775150D7" w14:textId="77777777" w:rsidR="007B71FC" w:rsidRDefault="007B71FC" w:rsidP="00B15938">
      <w:pPr>
        <w:ind w:hanging="709"/>
        <w:rPr>
          <w:b/>
          <w:sz w:val="40"/>
          <w:szCs w:val="40"/>
          <w:u w:val="single"/>
        </w:rPr>
      </w:pPr>
    </w:p>
    <w:p w14:paraId="15C3E736" w14:textId="77777777" w:rsidR="007B71FC" w:rsidRDefault="007B71FC" w:rsidP="00B15938">
      <w:pPr>
        <w:ind w:hanging="709"/>
        <w:rPr>
          <w:b/>
          <w:sz w:val="40"/>
          <w:szCs w:val="40"/>
          <w:u w:val="single"/>
        </w:rPr>
      </w:pPr>
    </w:p>
    <w:p w14:paraId="198BA359" w14:textId="77777777" w:rsidR="007B71FC" w:rsidRDefault="007B71FC" w:rsidP="00B15938">
      <w:pPr>
        <w:ind w:hanging="709"/>
        <w:rPr>
          <w:b/>
          <w:sz w:val="40"/>
          <w:szCs w:val="40"/>
          <w:u w:val="single"/>
        </w:rPr>
      </w:pPr>
    </w:p>
    <w:p w14:paraId="1888C1FB" w14:textId="77777777" w:rsidR="007B71FC" w:rsidRDefault="007B71FC" w:rsidP="00B15938">
      <w:pPr>
        <w:ind w:hanging="709"/>
        <w:rPr>
          <w:b/>
          <w:sz w:val="40"/>
          <w:szCs w:val="40"/>
          <w:u w:val="single"/>
        </w:rPr>
      </w:pPr>
    </w:p>
    <w:p w14:paraId="2D775A93" w14:textId="77777777" w:rsidR="007B71FC" w:rsidRDefault="007B71FC" w:rsidP="00B15938">
      <w:pPr>
        <w:ind w:hanging="709"/>
        <w:rPr>
          <w:b/>
          <w:sz w:val="40"/>
          <w:szCs w:val="40"/>
          <w:u w:val="single"/>
        </w:rPr>
      </w:pPr>
    </w:p>
    <w:p w14:paraId="1AD0DD61" w14:textId="77777777" w:rsidR="007B71FC" w:rsidRDefault="007B71FC" w:rsidP="00B15938">
      <w:pPr>
        <w:ind w:hanging="709"/>
        <w:rPr>
          <w:b/>
          <w:sz w:val="40"/>
          <w:szCs w:val="40"/>
          <w:u w:val="single"/>
        </w:rPr>
      </w:pPr>
    </w:p>
    <w:p w14:paraId="23FEA4F0" w14:textId="77777777" w:rsidR="007B71FC" w:rsidRDefault="007B71FC" w:rsidP="00B15938">
      <w:pPr>
        <w:ind w:hanging="709"/>
        <w:rPr>
          <w:b/>
          <w:sz w:val="40"/>
          <w:szCs w:val="40"/>
          <w:u w:val="single"/>
        </w:rPr>
      </w:pPr>
    </w:p>
    <w:p w14:paraId="55F59031" w14:textId="77777777" w:rsidR="007B71FC" w:rsidRDefault="007B71FC" w:rsidP="00B15938">
      <w:pPr>
        <w:ind w:hanging="709"/>
        <w:rPr>
          <w:b/>
          <w:sz w:val="40"/>
          <w:szCs w:val="40"/>
          <w:u w:val="single"/>
        </w:rPr>
      </w:pPr>
    </w:p>
    <w:p w14:paraId="030B85AF" w14:textId="77777777" w:rsidR="00C81CD2" w:rsidRDefault="00C81CD2" w:rsidP="007B71FC">
      <w:pPr>
        <w:spacing w:line="360" w:lineRule="auto"/>
        <w:ind w:hanging="709"/>
        <w:jc w:val="both"/>
        <w:rPr>
          <w:b/>
          <w:sz w:val="40"/>
          <w:szCs w:val="40"/>
          <w:u w:val="single"/>
        </w:rPr>
      </w:pPr>
    </w:p>
    <w:p w14:paraId="337DE388" w14:textId="0BDEF28B" w:rsidR="000D48A9" w:rsidRPr="007B71FC" w:rsidRDefault="00396175" w:rsidP="007B71FC">
      <w:pPr>
        <w:spacing w:line="360" w:lineRule="auto"/>
        <w:ind w:hanging="709"/>
        <w:jc w:val="both"/>
        <w:rPr>
          <w:b/>
          <w:sz w:val="32"/>
          <w:szCs w:val="32"/>
          <w:u w:val="single"/>
        </w:rPr>
      </w:pPr>
      <w:r w:rsidRPr="007B71FC">
        <w:rPr>
          <w:b/>
          <w:sz w:val="32"/>
          <w:szCs w:val="32"/>
          <w:u w:val="single"/>
        </w:rPr>
        <w:lastRenderedPageBreak/>
        <w:t>References</w:t>
      </w:r>
    </w:p>
    <w:p w14:paraId="633F96C2" w14:textId="77777777" w:rsidR="000D48A9" w:rsidRPr="007B71FC" w:rsidRDefault="000D48A9" w:rsidP="007B71FC">
      <w:pPr>
        <w:spacing w:line="360" w:lineRule="auto"/>
        <w:ind w:hanging="709"/>
        <w:jc w:val="both"/>
        <w:rPr>
          <w:sz w:val="24"/>
          <w:szCs w:val="24"/>
        </w:rPr>
      </w:pPr>
    </w:p>
    <w:p w14:paraId="40278555" w14:textId="77777777" w:rsidR="000D48A9" w:rsidRPr="007B71FC" w:rsidRDefault="000D48A9" w:rsidP="007B71FC">
      <w:pPr>
        <w:pStyle w:val="ListParagraph"/>
        <w:numPr>
          <w:ilvl w:val="0"/>
          <w:numId w:val="26"/>
        </w:numPr>
        <w:spacing w:line="360" w:lineRule="auto"/>
        <w:jc w:val="both"/>
        <w:rPr>
          <w:sz w:val="24"/>
          <w:szCs w:val="24"/>
        </w:rPr>
      </w:pPr>
      <w:r w:rsidRPr="007B71FC">
        <w:rPr>
          <w:sz w:val="24"/>
          <w:szCs w:val="24"/>
        </w:rPr>
        <w:t xml:space="preserve">Python: Guido van Rossum and the Python development team. (2021). Python Language Reference, version 3.10.9. Retrieved from </w:t>
      </w:r>
      <w:hyperlink r:id="rId35" w:history="1">
        <w:r w:rsidRPr="007B71FC">
          <w:rPr>
            <w:rStyle w:val="Hyperlink"/>
            <w:sz w:val="24"/>
            <w:szCs w:val="24"/>
          </w:rPr>
          <w:t>https://docs.python.org/3/reference/index.html</w:t>
        </w:r>
      </w:hyperlink>
    </w:p>
    <w:p w14:paraId="1127276C" w14:textId="77777777" w:rsidR="000D48A9" w:rsidRPr="007B71FC" w:rsidRDefault="000D48A9" w:rsidP="007B71FC">
      <w:pPr>
        <w:pStyle w:val="ListParagraph"/>
        <w:numPr>
          <w:ilvl w:val="0"/>
          <w:numId w:val="26"/>
        </w:numPr>
        <w:spacing w:line="360" w:lineRule="auto"/>
        <w:jc w:val="both"/>
        <w:rPr>
          <w:sz w:val="24"/>
          <w:szCs w:val="24"/>
        </w:rPr>
      </w:pPr>
      <w:r w:rsidRPr="007B71FC">
        <w:rPr>
          <w:sz w:val="24"/>
          <w:szCs w:val="24"/>
        </w:rPr>
        <w:t xml:space="preserve">4.1 Python: </w:t>
      </w:r>
      <w:hyperlink r:id="rId36" w:history="1">
        <w:r w:rsidRPr="007B71FC">
          <w:rPr>
            <w:rStyle w:val="Hyperlink"/>
            <w:sz w:val="24"/>
            <w:szCs w:val="24"/>
          </w:rPr>
          <w:t>https://www.geeksforgeeks.org/python-programming-language/learn-python-tutorial/</w:t>
        </w:r>
      </w:hyperlink>
    </w:p>
    <w:p w14:paraId="61299F7D" w14:textId="77777777" w:rsidR="00E76EBF" w:rsidRPr="007B71FC" w:rsidRDefault="000D48A9" w:rsidP="007B71FC">
      <w:pPr>
        <w:pStyle w:val="ListParagraph"/>
        <w:numPr>
          <w:ilvl w:val="0"/>
          <w:numId w:val="26"/>
        </w:numPr>
        <w:spacing w:line="360" w:lineRule="auto"/>
        <w:jc w:val="both"/>
        <w:rPr>
          <w:sz w:val="24"/>
          <w:szCs w:val="24"/>
        </w:rPr>
      </w:pPr>
      <w:r w:rsidRPr="007B71FC">
        <w:rPr>
          <w:sz w:val="24"/>
          <w:szCs w:val="24"/>
        </w:rPr>
        <w:t>4.1 Python</w:t>
      </w:r>
      <w:hyperlink r:id="rId37" w:history="1">
        <w:r w:rsidRPr="007B71FC">
          <w:rPr>
            <w:rStyle w:val="Hyperlink"/>
            <w:sz w:val="24"/>
            <w:szCs w:val="24"/>
          </w:rPr>
          <w:t>https://www.w3schools.com/python/</w:t>
        </w:r>
      </w:hyperlink>
    </w:p>
    <w:p w14:paraId="7B279703" w14:textId="77777777" w:rsidR="00E76EBF" w:rsidRPr="007B71FC" w:rsidRDefault="000D48A9" w:rsidP="007B71FC">
      <w:pPr>
        <w:pStyle w:val="ListParagraph"/>
        <w:numPr>
          <w:ilvl w:val="0"/>
          <w:numId w:val="26"/>
        </w:numPr>
        <w:spacing w:line="360" w:lineRule="auto"/>
        <w:jc w:val="both"/>
        <w:rPr>
          <w:sz w:val="24"/>
          <w:szCs w:val="24"/>
        </w:rPr>
      </w:pPr>
      <w:r w:rsidRPr="007B71FC">
        <w:rPr>
          <w:color w:val="000000"/>
          <w:sz w:val="24"/>
          <w:szCs w:val="24"/>
        </w:rPr>
        <w:t xml:space="preserve">4.1 Python: </w:t>
      </w:r>
      <w:hyperlink r:id="rId38" w:history="1">
        <w:r w:rsidRPr="007B71FC">
          <w:rPr>
            <w:rStyle w:val="Hyperlink"/>
            <w:sz w:val="24"/>
            <w:szCs w:val="24"/>
          </w:rPr>
          <w:t>https://www.coursera.org/articles/what-is-python-used-for-a-beginners-guide-to-using-python</w:t>
        </w:r>
      </w:hyperlink>
    </w:p>
    <w:p w14:paraId="0A266FAE" w14:textId="77777777" w:rsidR="00E76EBF" w:rsidRPr="007B71FC" w:rsidRDefault="000D48A9" w:rsidP="007B71FC">
      <w:pPr>
        <w:pStyle w:val="ListParagraph"/>
        <w:numPr>
          <w:ilvl w:val="0"/>
          <w:numId w:val="26"/>
        </w:numPr>
        <w:spacing w:line="360" w:lineRule="auto"/>
        <w:jc w:val="both"/>
        <w:rPr>
          <w:sz w:val="24"/>
          <w:szCs w:val="24"/>
        </w:rPr>
      </w:pPr>
      <w:r w:rsidRPr="007B71FC">
        <w:rPr>
          <w:color w:val="000000"/>
          <w:sz w:val="24"/>
          <w:szCs w:val="24"/>
        </w:rPr>
        <w:t xml:space="preserve">4.2 HTML: </w:t>
      </w:r>
      <w:hyperlink r:id="rId39" w:history="1">
        <w:r w:rsidRPr="007B71FC">
          <w:rPr>
            <w:rStyle w:val="Hyperlink"/>
            <w:sz w:val="24"/>
            <w:szCs w:val="24"/>
          </w:rPr>
          <w:t>https://www.javatpoint.com/what-is-html</w:t>
        </w:r>
      </w:hyperlink>
    </w:p>
    <w:p w14:paraId="3F1937CB" w14:textId="7C62FB09" w:rsidR="000D48A9" w:rsidRPr="007B71FC" w:rsidRDefault="000D48A9" w:rsidP="007B71FC">
      <w:pPr>
        <w:pStyle w:val="ListParagraph"/>
        <w:numPr>
          <w:ilvl w:val="0"/>
          <w:numId w:val="26"/>
        </w:numPr>
        <w:spacing w:line="360" w:lineRule="auto"/>
        <w:jc w:val="both"/>
        <w:rPr>
          <w:sz w:val="24"/>
          <w:szCs w:val="24"/>
        </w:rPr>
      </w:pPr>
      <w:r w:rsidRPr="007B71FC">
        <w:rPr>
          <w:sz w:val="24"/>
          <w:szCs w:val="24"/>
        </w:rPr>
        <w:t xml:space="preserve">4.3 CASCADING STYLE SHEET(CSS): </w:t>
      </w:r>
      <w:hyperlink r:id="rId40" w:history="1">
        <w:r w:rsidRPr="007B71FC">
          <w:rPr>
            <w:rStyle w:val="Hyperlink"/>
            <w:sz w:val="24"/>
            <w:szCs w:val="24"/>
          </w:rPr>
          <w:t>https://www.tutorialspoint.com/css/what_is_css.htm</w:t>
        </w:r>
      </w:hyperlink>
    </w:p>
    <w:p w14:paraId="7C45877F" w14:textId="10410272" w:rsidR="00E76EBF" w:rsidRPr="007B71FC" w:rsidRDefault="00E76EBF" w:rsidP="007B71FC">
      <w:pPr>
        <w:pStyle w:val="ListParagraph"/>
        <w:numPr>
          <w:ilvl w:val="0"/>
          <w:numId w:val="26"/>
        </w:numPr>
        <w:spacing w:line="360" w:lineRule="auto"/>
        <w:jc w:val="both"/>
        <w:rPr>
          <w:sz w:val="24"/>
          <w:szCs w:val="24"/>
        </w:rPr>
      </w:pPr>
      <w:r w:rsidRPr="007B71FC">
        <w:rPr>
          <w:color w:val="000000"/>
          <w:sz w:val="24"/>
          <w:szCs w:val="24"/>
        </w:rPr>
        <w:t xml:space="preserve">4.4 JavaScript: </w:t>
      </w:r>
      <w:hyperlink r:id="rId41" w:history="1">
        <w:r w:rsidRPr="007B71FC">
          <w:rPr>
            <w:rStyle w:val="Hyperlink"/>
            <w:sz w:val="24"/>
            <w:szCs w:val="24"/>
          </w:rPr>
          <w:t>https://www.tutorialspoint.com/javascript/javascript_overview.htm</w:t>
        </w:r>
      </w:hyperlink>
    </w:p>
    <w:p w14:paraId="5551CC04" w14:textId="36C18FEE" w:rsidR="00E063E5" w:rsidRPr="007B71FC" w:rsidRDefault="00E063E5" w:rsidP="007B71FC">
      <w:pPr>
        <w:pStyle w:val="ListParagraph"/>
        <w:numPr>
          <w:ilvl w:val="0"/>
          <w:numId w:val="26"/>
        </w:numPr>
        <w:spacing w:line="360" w:lineRule="auto"/>
        <w:jc w:val="both"/>
        <w:rPr>
          <w:sz w:val="24"/>
          <w:szCs w:val="24"/>
        </w:rPr>
      </w:pPr>
      <w:r w:rsidRPr="007B71FC">
        <w:rPr>
          <w:sz w:val="24"/>
          <w:szCs w:val="24"/>
        </w:rPr>
        <w:t xml:space="preserve">4.5 Django: </w:t>
      </w:r>
      <w:hyperlink r:id="rId42" w:history="1">
        <w:r w:rsidRPr="007B71FC">
          <w:rPr>
            <w:rStyle w:val="Hyperlink"/>
            <w:sz w:val="24"/>
            <w:szCs w:val="24"/>
          </w:rPr>
          <w:t>https://www.geeksforgeeks.org/django-basics/</w:t>
        </w:r>
      </w:hyperlink>
    </w:p>
    <w:p w14:paraId="3ABB629F" w14:textId="7B487FBF" w:rsidR="00D170D4" w:rsidRPr="007B71FC" w:rsidRDefault="00472BB5" w:rsidP="007B71FC">
      <w:pPr>
        <w:pStyle w:val="ListParagraph"/>
        <w:numPr>
          <w:ilvl w:val="0"/>
          <w:numId w:val="26"/>
        </w:numPr>
        <w:spacing w:line="360" w:lineRule="auto"/>
        <w:jc w:val="both"/>
        <w:rPr>
          <w:sz w:val="24"/>
          <w:szCs w:val="24"/>
        </w:rPr>
      </w:pPr>
      <w:r w:rsidRPr="007B71FC">
        <w:rPr>
          <w:sz w:val="24"/>
          <w:szCs w:val="24"/>
        </w:rPr>
        <w:t xml:space="preserve">5.2 Sequence Diagram: </w:t>
      </w:r>
      <w:hyperlink r:id="rId43" w:history="1">
        <w:r w:rsidRPr="007B71FC">
          <w:rPr>
            <w:rStyle w:val="Hyperlink"/>
            <w:sz w:val="24"/>
            <w:szCs w:val="24"/>
          </w:rPr>
          <w:t>https://en.wikipedia.org/wiki/Sequence_diagram</w:t>
        </w:r>
      </w:hyperlink>
    </w:p>
    <w:p w14:paraId="65BD48D2" w14:textId="1472EE44" w:rsidR="00472BB5" w:rsidRPr="007B71FC" w:rsidRDefault="00472BB5" w:rsidP="007B71FC">
      <w:pPr>
        <w:pStyle w:val="ListParagraph"/>
        <w:numPr>
          <w:ilvl w:val="0"/>
          <w:numId w:val="26"/>
        </w:numPr>
        <w:spacing w:line="360" w:lineRule="auto"/>
        <w:jc w:val="both"/>
        <w:rPr>
          <w:sz w:val="24"/>
          <w:szCs w:val="24"/>
        </w:rPr>
      </w:pPr>
      <w:r w:rsidRPr="007B71FC">
        <w:rPr>
          <w:sz w:val="24"/>
          <w:szCs w:val="24"/>
        </w:rPr>
        <w:t xml:space="preserve">5.2 Sequence Diagram: </w:t>
      </w:r>
      <w:hyperlink r:id="rId44" w:history="1">
        <w:r w:rsidRPr="007B71FC">
          <w:rPr>
            <w:rStyle w:val="Hyperlink"/>
            <w:sz w:val="24"/>
            <w:szCs w:val="24"/>
          </w:rPr>
          <w:t>https://www.ibm.com/docs/hr/rsas/7.5.0?topic=uml-sequence-diagrams</w:t>
        </w:r>
      </w:hyperlink>
    </w:p>
    <w:p w14:paraId="05072B13" w14:textId="77777777" w:rsidR="00472BB5" w:rsidRPr="00AD5212" w:rsidRDefault="00472BB5" w:rsidP="007B71FC">
      <w:pPr>
        <w:pStyle w:val="ListParagraph"/>
        <w:spacing w:line="360" w:lineRule="auto"/>
        <w:ind w:left="11" w:firstLine="0"/>
        <w:jc w:val="both"/>
        <w:rPr>
          <w:sz w:val="24"/>
          <w:szCs w:val="24"/>
        </w:rPr>
      </w:pPr>
    </w:p>
    <w:p w14:paraId="1F1FBF82" w14:textId="77777777" w:rsidR="000D48A9" w:rsidRDefault="000D48A9" w:rsidP="00B5059D">
      <w:pPr>
        <w:pStyle w:val="NormalWeb"/>
        <w:spacing w:before="0" w:beforeAutospacing="0" w:after="0" w:afterAutospacing="0"/>
        <w:textAlignment w:val="baseline"/>
        <w:rPr>
          <w:color w:val="000000"/>
          <w:sz w:val="28"/>
          <w:szCs w:val="28"/>
        </w:rPr>
      </w:pPr>
    </w:p>
    <w:p w14:paraId="2ECF1E62" w14:textId="77777777" w:rsidR="00B5059D" w:rsidRDefault="00B5059D" w:rsidP="00B5059D">
      <w:pPr>
        <w:pStyle w:val="NormalWeb"/>
        <w:spacing w:before="0" w:beforeAutospacing="0" w:after="0" w:afterAutospacing="0"/>
        <w:textAlignment w:val="baseline"/>
        <w:rPr>
          <w:color w:val="000000"/>
          <w:sz w:val="28"/>
          <w:szCs w:val="28"/>
        </w:rPr>
      </w:pPr>
    </w:p>
    <w:p w14:paraId="4B229D9A" w14:textId="77777777" w:rsidR="00B5059D" w:rsidRPr="00B5059D" w:rsidRDefault="00B5059D" w:rsidP="00B5059D">
      <w:pPr>
        <w:pStyle w:val="NormalWeb"/>
        <w:spacing w:before="0" w:beforeAutospacing="0" w:after="0" w:afterAutospacing="0"/>
        <w:textAlignment w:val="baseline"/>
        <w:rPr>
          <w:color w:val="0000FF"/>
          <w:sz w:val="28"/>
          <w:szCs w:val="28"/>
          <w:u w:val="single"/>
        </w:rPr>
      </w:pPr>
    </w:p>
    <w:sectPr w:rsidR="00B5059D" w:rsidRPr="00B5059D" w:rsidSect="00701ACB">
      <w:pgSz w:w="11910" w:h="16840"/>
      <w:pgMar w:top="1440" w:right="1440" w:bottom="1440" w:left="2160" w:header="0" w:footer="107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61F5B" w14:textId="77777777" w:rsidR="00290C5D" w:rsidRDefault="00290C5D">
      <w:r>
        <w:separator/>
      </w:r>
    </w:p>
  </w:endnote>
  <w:endnote w:type="continuationSeparator" w:id="0">
    <w:p w14:paraId="2D53FADC" w14:textId="77777777" w:rsidR="00290C5D" w:rsidRDefault="00290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Microsoft YaHei"/>
    <w:charset w:val="02"/>
    <w:family w:val="auto"/>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0" w:usb1="00000000" w:usb2="00000000" w:usb3="00000000" w:csb0="0004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207E" w14:textId="022D4446" w:rsidR="00040448" w:rsidRPr="005D6718" w:rsidRDefault="005D6718" w:rsidP="005D6718">
    <w:pPr>
      <w:pStyle w:val="Footer"/>
    </w:pPr>
    <w:r>
      <w:tab/>
    </w:r>
    <w:r>
      <w:tab/>
    </w:r>
    <w:proofErr w:type="spellStart"/>
    <w:r w:rsidR="00AB2722">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090879"/>
      <w:docPartObj>
        <w:docPartGallery w:val="Page Numbers (Bottom of Page)"/>
        <w:docPartUnique/>
      </w:docPartObj>
    </w:sdtPr>
    <w:sdtEndPr>
      <w:rPr>
        <w:noProof/>
      </w:rPr>
    </w:sdtEndPr>
    <w:sdtContent>
      <w:p w14:paraId="3085EE5F" w14:textId="1354CECC" w:rsidR="0034776A" w:rsidRDefault="00347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632D4" w14:textId="69ADB9DE" w:rsidR="00AB2722" w:rsidRPr="005D6718" w:rsidRDefault="00AB2722" w:rsidP="005D67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573408"/>
      <w:docPartObj>
        <w:docPartGallery w:val="Page Numbers (Bottom of Page)"/>
        <w:docPartUnique/>
      </w:docPartObj>
    </w:sdtPr>
    <w:sdtEndPr>
      <w:rPr>
        <w:noProof/>
      </w:rPr>
    </w:sdtEndPr>
    <w:sdtContent>
      <w:p w14:paraId="2316A2B7" w14:textId="25C37007" w:rsidR="0034776A" w:rsidRDefault="00347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D069F" w14:textId="77777777" w:rsidR="0034776A" w:rsidRPr="005D6718" w:rsidRDefault="0034776A" w:rsidP="005D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CB422" w14:textId="77777777" w:rsidR="00290C5D" w:rsidRDefault="00290C5D">
      <w:r>
        <w:separator/>
      </w:r>
    </w:p>
  </w:footnote>
  <w:footnote w:type="continuationSeparator" w:id="0">
    <w:p w14:paraId="24A8C074" w14:textId="77777777" w:rsidR="00290C5D" w:rsidRDefault="00290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3" w15:restartNumberingAfterBreak="0">
    <w:nsid w:val="08BB19AB"/>
    <w:multiLevelType w:val="hybridMultilevel"/>
    <w:tmpl w:val="B6C2D0A4"/>
    <w:lvl w:ilvl="0" w:tplc="A430744E">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79F6621A">
      <w:numFmt w:val="bullet"/>
      <w:lvlText w:val="•"/>
      <w:lvlJc w:val="left"/>
      <w:pPr>
        <w:ind w:left="1734" w:hanging="360"/>
      </w:pPr>
      <w:rPr>
        <w:rFonts w:hint="default"/>
        <w:lang w:val="en-US" w:eastAsia="en-US" w:bidi="ar-SA"/>
      </w:rPr>
    </w:lvl>
    <w:lvl w:ilvl="2" w:tplc="0CE04DFC">
      <w:numFmt w:val="bullet"/>
      <w:lvlText w:val="•"/>
      <w:lvlJc w:val="left"/>
      <w:pPr>
        <w:ind w:left="2649" w:hanging="360"/>
      </w:pPr>
      <w:rPr>
        <w:rFonts w:hint="default"/>
        <w:lang w:val="en-US" w:eastAsia="en-US" w:bidi="ar-SA"/>
      </w:rPr>
    </w:lvl>
    <w:lvl w:ilvl="3" w:tplc="0DF4C190">
      <w:numFmt w:val="bullet"/>
      <w:lvlText w:val="•"/>
      <w:lvlJc w:val="left"/>
      <w:pPr>
        <w:ind w:left="3563" w:hanging="360"/>
      </w:pPr>
      <w:rPr>
        <w:rFonts w:hint="default"/>
        <w:lang w:val="en-US" w:eastAsia="en-US" w:bidi="ar-SA"/>
      </w:rPr>
    </w:lvl>
    <w:lvl w:ilvl="4" w:tplc="5316CA16">
      <w:numFmt w:val="bullet"/>
      <w:lvlText w:val="•"/>
      <w:lvlJc w:val="left"/>
      <w:pPr>
        <w:ind w:left="4478" w:hanging="360"/>
      </w:pPr>
      <w:rPr>
        <w:rFonts w:hint="default"/>
        <w:lang w:val="en-US" w:eastAsia="en-US" w:bidi="ar-SA"/>
      </w:rPr>
    </w:lvl>
    <w:lvl w:ilvl="5" w:tplc="5D2A7190">
      <w:numFmt w:val="bullet"/>
      <w:lvlText w:val="•"/>
      <w:lvlJc w:val="left"/>
      <w:pPr>
        <w:ind w:left="5393" w:hanging="360"/>
      </w:pPr>
      <w:rPr>
        <w:rFonts w:hint="default"/>
        <w:lang w:val="en-US" w:eastAsia="en-US" w:bidi="ar-SA"/>
      </w:rPr>
    </w:lvl>
    <w:lvl w:ilvl="6" w:tplc="2C4CDB6E">
      <w:numFmt w:val="bullet"/>
      <w:lvlText w:val="•"/>
      <w:lvlJc w:val="left"/>
      <w:pPr>
        <w:ind w:left="6307" w:hanging="360"/>
      </w:pPr>
      <w:rPr>
        <w:rFonts w:hint="default"/>
        <w:lang w:val="en-US" w:eastAsia="en-US" w:bidi="ar-SA"/>
      </w:rPr>
    </w:lvl>
    <w:lvl w:ilvl="7" w:tplc="8C449A2C">
      <w:numFmt w:val="bullet"/>
      <w:lvlText w:val="•"/>
      <w:lvlJc w:val="left"/>
      <w:pPr>
        <w:ind w:left="7222" w:hanging="360"/>
      </w:pPr>
      <w:rPr>
        <w:rFonts w:hint="default"/>
        <w:lang w:val="en-US" w:eastAsia="en-US" w:bidi="ar-SA"/>
      </w:rPr>
    </w:lvl>
    <w:lvl w:ilvl="8" w:tplc="00B0D78C">
      <w:numFmt w:val="bullet"/>
      <w:lvlText w:val="•"/>
      <w:lvlJc w:val="left"/>
      <w:pPr>
        <w:ind w:left="8137" w:hanging="360"/>
      </w:pPr>
      <w:rPr>
        <w:rFonts w:hint="default"/>
        <w:lang w:val="en-US" w:eastAsia="en-US" w:bidi="ar-SA"/>
      </w:rPr>
    </w:lvl>
  </w:abstractNum>
  <w:abstractNum w:abstractNumId="4" w15:restartNumberingAfterBreak="0">
    <w:nsid w:val="0F457292"/>
    <w:multiLevelType w:val="hybridMultilevel"/>
    <w:tmpl w:val="1F066C6C"/>
    <w:lvl w:ilvl="0" w:tplc="004CDB1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342626F0">
      <w:numFmt w:val="bullet"/>
      <w:lvlText w:val=""/>
      <w:lvlJc w:val="left"/>
      <w:pPr>
        <w:ind w:left="1540" w:hanging="360"/>
      </w:pPr>
      <w:rPr>
        <w:rFonts w:ascii="Symbol" w:eastAsia="Symbol" w:hAnsi="Symbol" w:cs="Symbol" w:hint="default"/>
        <w:w w:val="100"/>
        <w:sz w:val="24"/>
        <w:szCs w:val="24"/>
        <w:lang w:val="en-US" w:eastAsia="en-US" w:bidi="ar-SA"/>
      </w:rPr>
    </w:lvl>
    <w:lvl w:ilvl="2" w:tplc="24C6135A">
      <w:numFmt w:val="bullet"/>
      <w:lvlText w:val="•"/>
      <w:lvlJc w:val="left"/>
      <w:pPr>
        <w:ind w:left="2476" w:hanging="360"/>
      </w:pPr>
      <w:rPr>
        <w:rFonts w:hint="default"/>
        <w:lang w:val="en-US" w:eastAsia="en-US" w:bidi="ar-SA"/>
      </w:rPr>
    </w:lvl>
    <w:lvl w:ilvl="3" w:tplc="C376F6A8">
      <w:numFmt w:val="bullet"/>
      <w:lvlText w:val="•"/>
      <w:lvlJc w:val="left"/>
      <w:pPr>
        <w:ind w:left="3412" w:hanging="360"/>
      </w:pPr>
      <w:rPr>
        <w:rFonts w:hint="default"/>
        <w:lang w:val="en-US" w:eastAsia="en-US" w:bidi="ar-SA"/>
      </w:rPr>
    </w:lvl>
    <w:lvl w:ilvl="4" w:tplc="558A196E">
      <w:numFmt w:val="bullet"/>
      <w:lvlText w:val="•"/>
      <w:lvlJc w:val="left"/>
      <w:pPr>
        <w:ind w:left="4348" w:hanging="360"/>
      </w:pPr>
      <w:rPr>
        <w:rFonts w:hint="default"/>
        <w:lang w:val="en-US" w:eastAsia="en-US" w:bidi="ar-SA"/>
      </w:rPr>
    </w:lvl>
    <w:lvl w:ilvl="5" w:tplc="074E7A58">
      <w:numFmt w:val="bullet"/>
      <w:lvlText w:val="•"/>
      <w:lvlJc w:val="left"/>
      <w:pPr>
        <w:ind w:left="5285" w:hanging="360"/>
      </w:pPr>
      <w:rPr>
        <w:rFonts w:hint="default"/>
        <w:lang w:val="en-US" w:eastAsia="en-US" w:bidi="ar-SA"/>
      </w:rPr>
    </w:lvl>
    <w:lvl w:ilvl="6" w:tplc="1270BE20">
      <w:numFmt w:val="bullet"/>
      <w:lvlText w:val="•"/>
      <w:lvlJc w:val="left"/>
      <w:pPr>
        <w:ind w:left="6221" w:hanging="360"/>
      </w:pPr>
      <w:rPr>
        <w:rFonts w:hint="default"/>
        <w:lang w:val="en-US" w:eastAsia="en-US" w:bidi="ar-SA"/>
      </w:rPr>
    </w:lvl>
    <w:lvl w:ilvl="7" w:tplc="63CCF2BA">
      <w:numFmt w:val="bullet"/>
      <w:lvlText w:val="•"/>
      <w:lvlJc w:val="left"/>
      <w:pPr>
        <w:ind w:left="7157" w:hanging="360"/>
      </w:pPr>
      <w:rPr>
        <w:rFonts w:hint="default"/>
        <w:lang w:val="en-US" w:eastAsia="en-US" w:bidi="ar-SA"/>
      </w:rPr>
    </w:lvl>
    <w:lvl w:ilvl="8" w:tplc="83F0F804">
      <w:numFmt w:val="bullet"/>
      <w:lvlText w:val="•"/>
      <w:lvlJc w:val="left"/>
      <w:pPr>
        <w:ind w:left="8093" w:hanging="360"/>
      </w:pPr>
      <w:rPr>
        <w:rFonts w:hint="default"/>
        <w:lang w:val="en-US" w:eastAsia="en-US" w:bidi="ar-SA"/>
      </w:rPr>
    </w:lvl>
  </w:abstractNum>
  <w:abstractNum w:abstractNumId="5" w15:restartNumberingAfterBreak="0">
    <w:nsid w:val="0F8B00F7"/>
    <w:multiLevelType w:val="multilevel"/>
    <w:tmpl w:val="8102C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43FA0"/>
    <w:multiLevelType w:val="hybridMultilevel"/>
    <w:tmpl w:val="2092CA46"/>
    <w:lvl w:ilvl="0" w:tplc="5F826CCC">
      <w:start w:val="1"/>
      <w:numFmt w:val="decimal"/>
      <w:lvlText w:val="%1."/>
      <w:lvlJc w:val="left"/>
      <w:pPr>
        <w:ind w:left="460" w:hanging="360"/>
      </w:pPr>
      <w:rPr>
        <w:rFonts w:ascii="Segoe UI" w:eastAsia="Segoe UI" w:hAnsi="Segoe UI" w:cs="Segoe UI" w:hint="default"/>
        <w:w w:val="99"/>
        <w:sz w:val="20"/>
        <w:szCs w:val="20"/>
        <w:lang w:val="en-US" w:eastAsia="en-US" w:bidi="ar-SA"/>
      </w:rPr>
    </w:lvl>
    <w:lvl w:ilvl="1" w:tplc="657A5076">
      <w:numFmt w:val="bullet"/>
      <w:lvlText w:val=""/>
      <w:lvlJc w:val="left"/>
      <w:pPr>
        <w:ind w:left="820" w:hanging="360"/>
      </w:pPr>
      <w:rPr>
        <w:rFonts w:ascii="Symbol" w:eastAsia="Symbol" w:hAnsi="Symbol" w:cs="Symbol" w:hint="default"/>
        <w:w w:val="100"/>
        <w:sz w:val="24"/>
        <w:szCs w:val="24"/>
        <w:lang w:val="en-US" w:eastAsia="en-US" w:bidi="ar-SA"/>
      </w:rPr>
    </w:lvl>
    <w:lvl w:ilvl="2" w:tplc="100AD3F4">
      <w:numFmt w:val="bullet"/>
      <w:lvlText w:val="•"/>
      <w:lvlJc w:val="left"/>
      <w:pPr>
        <w:ind w:left="1836" w:hanging="360"/>
      </w:pPr>
      <w:rPr>
        <w:rFonts w:hint="default"/>
        <w:lang w:val="en-US" w:eastAsia="en-US" w:bidi="ar-SA"/>
      </w:rPr>
    </w:lvl>
    <w:lvl w:ilvl="3" w:tplc="C64E1DBC">
      <w:numFmt w:val="bullet"/>
      <w:lvlText w:val="•"/>
      <w:lvlJc w:val="left"/>
      <w:pPr>
        <w:ind w:left="2852" w:hanging="360"/>
      </w:pPr>
      <w:rPr>
        <w:rFonts w:hint="default"/>
        <w:lang w:val="en-US" w:eastAsia="en-US" w:bidi="ar-SA"/>
      </w:rPr>
    </w:lvl>
    <w:lvl w:ilvl="4" w:tplc="2190091C">
      <w:numFmt w:val="bullet"/>
      <w:lvlText w:val="•"/>
      <w:lvlJc w:val="left"/>
      <w:pPr>
        <w:ind w:left="3868" w:hanging="360"/>
      </w:pPr>
      <w:rPr>
        <w:rFonts w:hint="default"/>
        <w:lang w:val="en-US" w:eastAsia="en-US" w:bidi="ar-SA"/>
      </w:rPr>
    </w:lvl>
    <w:lvl w:ilvl="5" w:tplc="BB6C995E">
      <w:numFmt w:val="bullet"/>
      <w:lvlText w:val="•"/>
      <w:lvlJc w:val="left"/>
      <w:pPr>
        <w:ind w:left="4885" w:hanging="360"/>
      </w:pPr>
      <w:rPr>
        <w:rFonts w:hint="default"/>
        <w:lang w:val="en-US" w:eastAsia="en-US" w:bidi="ar-SA"/>
      </w:rPr>
    </w:lvl>
    <w:lvl w:ilvl="6" w:tplc="4D38BCD2">
      <w:numFmt w:val="bullet"/>
      <w:lvlText w:val="•"/>
      <w:lvlJc w:val="left"/>
      <w:pPr>
        <w:ind w:left="5901" w:hanging="360"/>
      </w:pPr>
      <w:rPr>
        <w:rFonts w:hint="default"/>
        <w:lang w:val="en-US" w:eastAsia="en-US" w:bidi="ar-SA"/>
      </w:rPr>
    </w:lvl>
    <w:lvl w:ilvl="7" w:tplc="5E42660E">
      <w:numFmt w:val="bullet"/>
      <w:lvlText w:val="•"/>
      <w:lvlJc w:val="left"/>
      <w:pPr>
        <w:ind w:left="6917" w:hanging="360"/>
      </w:pPr>
      <w:rPr>
        <w:rFonts w:hint="default"/>
        <w:lang w:val="en-US" w:eastAsia="en-US" w:bidi="ar-SA"/>
      </w:rPr>
    </w:lvl>
    <w:lvl w:ilvl="8" w:tplc="A8C664B6">
      <w:numFmt w:val="bullet"/>
      <w:lvlText w:val="•"/>
      <w:lvlJc w:val="left"/>
      <w:pPr>
        <w:ind w:left="7933" w:hanging="360"/>
      </w:pPr>
      <w:rPr>
        <w:rFonts w:hint="default"/>
        <w:lang w:val="en-US" w:eastAsia="en-US" w:bidi="ar-SA"/>
      </w:rPr>
    </w:lvl>
  </w:abstractNum>
  <w:abstractNum w:abstractNumId="7" w15:restartNumberingAfterBreak="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D07227"/>
    <w:multiLevelType w:val="hybridMultilevel"/>
    <w:tmpl w:val="497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6641A3"/>
    <w:multiLevelType w:val="hybridMultilevel"/>
    <w:tmpl w:val="AC42E8DE"/>
    <w:lvl w:ilvl="0" w:tplc="116253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7AFB72">
      <w:numFmt w:val="bullet"/>
      <w:lvlText w:val="•"/>
      <w:lvlJc w:val="left"/>
      <w:pPr>
        <w:ind w:left="1734" w:hanging="360"/>
      </w:pPr>
      <w:rPr>
        <w:rFonts w:hint="default"/>
        <w:lang w:val="en-US" w:eastAsia="en-US" w:bidi="ar-SA"/>
      </w:rPr>
    </w:lvl>
    <w:lvl w:ilvl="2" w:tplc="F634C8C6">
      <w:numFmt w:val="bullet"/>
      <w:lvlText w:val="•"/>
      <w:lvlJc w:val="left"/>
      <w:pPr>
        <w:ind w:left="2649" w:hanging="360"/>
      </w:pPr>
      <w:rPr>
        <w:rFonts w:hint="default"/>
        <w:lang w:val="en-US" w:eastAsia="en-US" w:bidi="ar-SA"/>
      </w:rPr>
    </w:lvl>
    <w:lvl w:ilvl="3" w:tplc="08A4C7CC">
      <w:numFmt w:val="bullet"/>
      <w:lvlText w:val="•"/>
      <w:lvlJc w:val="left"/>
      <w:pPr>
        <w:ind w:left="3563" w:hanging="360"/>
      </w:pPr>
      <w:rPr>
        <w:rFonts w:hint="default"/>
        <w:lang w:val="en-US" w:eastAsia="en-US" w:bidi="ar-SA"/>
      </w:rPr>
    </w:lvl>
    <w:lvl w:ilvl="4" w:tplc="90A6BC94">
      <w:numFmt w:val="bullet"/>
      <w:lvlText w:val="•"/>
      <w:lvlJc w:val="left"/>
      <w:pPr>
        <w:ind w:left="4478" w:hanging="360"/>
      </w:pPr>
      <w:rPr>
        <w:rFonts w:hint="default"/>
        <w:lang w:val="en-US" w:eastAsia="en-US" w:bidi="ar-SA"/>
      </w:rPr>
    </w:lvl>
    <w:lvl w:ilvl="5" w:tplc="F092D186">
      <w:numFmt w:val="bullet"/>
      <w:lvlText w:val="•"/>
      <w:lvlJc w:val="left"/>
      <w:pPr>
        <w:ind w:left="5393" w:hanging="360"/>
      </w:pPr>
      <w:rPr>
        <w:rFonts w:hint="default"/>
        <w:lang w:val="en-US" w:eastAsia="en-US" w:bidi="ar-SA"/>
      </w:rPr>
    </w:lvl>
    <w:lvl w:ilvl="6" w:tplc="9C04C2C8">
      <w:numFmt w:val="bullet"/>
      <w:lvlText w:val="•"/>
      <w:lvlJc w:val="left"/>
      <w:pPr>
        <w:ind w:left="6307" w:hanging="360"/>
      </w:pPr>
      <w:rPr>
        <w:rFonts w:hint="default"/>
        <w:lang w:val="en-US" w:eastAsia="en-US" w:bidi="ar-SA"/>
      </w:rPr>
    </w:lvl>
    <w:lvl w:ilvl="7" w:tplc="1B1C720C">
      <w:numFmt w:val="bullet"/>
      <w:lvlText w:val="•"/>
      <w:lvlJc w:val="left"/>
      <w:pPr>
        <w:ind w:left="7222" w:hanging="360"/>
      </w:pPr>
      <w:rPr>
        <w:rFonts w:hint="default"/>
        <w:lang w:val="en-US" w:eastAsia="en-US" w:bidi="ar-SA"/>
      </w:rPr>
    </w:lvl>
    <w:lvl w:ilvl="8" w:tplc="9E1C2AF6">
      <w:numFmt w:val="bullet"/>
      <w:lvlText w:val="•"/>
      <w:lvlJc w:val="left"/>
      <w:pPr>
        <w:ind w:left="8137" w:hanging="360"/>
      </w:pPr>
      <w:rPr>
        <w:rFonts w:hint="default"/>
        <w:lang w:val="en-US" w:eastAsia="en-US" w:bidi="ar-SA"/>
      </w:rPr>
    </w:lvl>
  </w:abstractNum>
  <w:abstractNum w:abstractNumId="11"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start w:val="1"/>
      <w:numFmt w:val="bullet"/>
      <w:lvlText w:val=""/>
      <w:lvlJc w:val="left"/>
      <w:pPr>
        <w:tabs>
          <w:tab w:val="num" w:pos="1440"/>
        </w:tabs>
        <w:ind w:left="1440" w:hanging="360"/>
      </w:pPr>
      <w:rPr>
        <w:rFonts w:ascii="Wingdings 2" w:hAnsi="Wingdings 2" w:hint="default"/>
      </w:rPr>
    </w:lvl>
    <w:lvl w:ilvl="2" w:tplc="B92081FC">
      <w:start w:val="1"/>
      <w:numFmt w:val="bullet"/>
      <w:lvlText w:val=""/>
      <w:lvlJc w:val="left"/>
      <w:pPr>
        <w:tabs>
          <w:tab w:val="num" w:pos="2160"/>
        </w:tabs>
        <w:ind w:left="2160" w:hanging="360"/>
      </w:pPr>
      <w:rPr>
        <w:rFonts w:ascii="Wingdings 2" w:hAnsi="Wingdings 2" w:hint="default"/>
      </w:rPr>
    </w:lvl>
    <w:lvl w:ilvl="3" w:tplc="2AD2435A">
      <w:start w:val="1"/>
      <w:numFmt w:val="bullet"/>
      <w:lvlText w:val=""/>
      <w:lvlJc w:val="left"/>
      <w:pPr>
        <w:tabs>
          <w:tab w:val="num" w:pos="2880"/>
        </w:tabs>
        <w:ind w:left="2880" w:hanging="360"/>
      </w:pPr>
      <w:rPr>
        <w:rFonts w:ascii="Wingdings 2" w:hAnsi="Wingdings 2" w:hint="default"/>
      </w:rPr>
    </w:lvl>
    <w:lvl w:ilvl="4" w:tplc="4CC69BB6">
      <w:start w:val="1"/>
      <w:numFmt w:val="bullet"/>
      <w:lvlText w:val=""/>
      <w:lvlJc w:val="left"/>
      <w:pPr>
        <w:tabs>
          <w:tab w:val="num" w:pos="3600"/>
        </w:tabs>
        <w:ind w:left="3600" w:hanging="360"/>
      </w:pPr>
      <w:rPr>
        <w:rFonts w:ascii="Wingdings 2" w:hAnsi="Wingdings 2" w:hint="default"/>
      </w:rPr>
    </w:lvl>
    <w:lvl w:ilvl="5" w:tplc="03C87854">
      <w:start w:val="1"/>
      <w:numFmt w:val="bullet"/>
      <w:lvlText w:val=""/>
      <w:lvlJc w:val="left"/>
      <w:pPr>
        <w:tabs>
          <w:tab w:val="num" w:pos="4320"/>
        </w:tabs>
        <w:ind w:left="4320" w:hanging="360"/>
      </w:pPr>
      <w:rPr>
        <w:rFonts w:ascii="Wingdings 2" w:hAnsi="Wingdings 2" w:hint="default"/>
      </w:rPr>
    </w:lvl>
    <w:lvl w:ilvl="6" w:tplc="9F9EF680">
      <w:start w:val="1"/>
      <w:numFmt w:val="bullet"/>
      <w:lvlText w:val=""/>
      <w:lvlJc w:val="left"/>
      <w:pPr>
        <w:tabs>
          <w:tab w:val="num" w:pos="5040"/>
        </w:tabs>
        <w:ind w:left="5040" w:hanging="360"/>
      </w:pPr>
      <w:rPr>
        <w:rFonts w:ascii="Wingdings 2" w:hAnsi="Wingdings 2" w:hint="default"/>
      </w:rPr>
    </w:lvl>
    <w:lvl w:ilvl="7" w:tplc="30CC5A1C">
      <w:start w:val="1"/>
      <w:numFmt w:val="bullet"/>
      <w:lvlText w:val=""/>
      <w:lvlJc w:val="left"/>
      <w:pPr>
        <w:tabs>
          <w:tab w:val="num" w:pos="5760"/>
        </w:tabs>
        <w:ind w:left="5760" w:hanging="360"/>
      </w:pPr>
      <w:rPr>
        <w:rFonts w:ascii="Wingdings 2" w:hAnsi="Wingdings 2" w:hint="default"/>
      </w:rPr>
    </w:lvl>
    <w:lvl w:ilvl="8" w:tplc="588ECB74">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88244E3"/>
    <w:multiLevelType w:val="hybridMultilevel"/>
    <w:tmpl w:val="715AF5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5D2ED6"/>
    <w:multiLevelType w:val="hybridMultilevel"/>
    <w:tmpl w:val="0D500D54"/>
    <w:lvl w:ilvl="0" w:tplc="99164CC6">
      <w:start w:val="1"/>
      <w:numFmt w:val="bullet"/>
      <w:lvlText w:val="●"/>
      <w:lvlJc w:val="left"/>
      <w:pPr>
        <w:tabs>
          <w:tab w:val="num" w:pos="720"/>
        </w:tabs>
        <w:ind w:left="720" w:hanging="360"/>
      </w:pPr>
      <w:rPr>
        <w:rFonts w:ascii="Arial" w:hAnsi="Arial" w:hint="default"/>
      </w:rPr>
    </w:lvl>
    <w:lvl w:ilvl="1" w:tplc="B5A4E4AA" w:tentative="1">
      <w:start w:val="1"/>
      <w:numFmt w:val="bullet"/>
      <w:lvlText w:val="●"/>
      <w:lvlJc w:val="left"/>
      <w:pPr>
        <w:tabs>
          <w:tab w:val="num" w:pos="1440"/>
        </w:tabs>
        <w:ind w:left="1440" w:hanging="360"/>
      </w:pPr>
      <w:rPr>
        <w:rFonts w:ascii="Arial" w:hAnsi="Arial" w:hint="default"/>
      </w:rPr>
    </w:lvl>
    <w:lvl w:ilvl="2" w:tplc="E03618D6" w:tentative="1">
      <w:start w:val="1"/>
      <w:numFmt w:val="bullet"/>
      <w:lvlText w:val="●"/>
      <w:lvlJc w:val="left"/>
      <w:pPr>
        <w:tabs>
          <w:tab w:val="num" w:pos="2160"/>
        </w:tabs>
        <w:ind w:left="2160" w:hanging="360"/>
      </w:pPr>
      <w:rPr>
        <w:rFonts w:ascii="Arial" w:hAnsi="Arial" w:hint="default"/>
      </w:rPr>
    </w:lvl>
    <w:lvl w:ilvl="3" w:tplc="102CCDF4" w:tentative="1">
      <w:start w:val="1"/>
      <w:numFmt w:val="bullet"/>
      <w:lvlText w:val="●"/>
      <w:lvlJc w:val="left"/>
      <w:pPr>
        <w:tabs>
          <w:tab w:val="num" w:pos="2880"/>
        </w:tabs>
        <w:ind w:left="2880" w:hanging="360"/>
      </w:pPr>
      <w:rPr>
        <w:rFonts w:ascii="Arial" w:hAnsi="Arial" w:hint="default"/>
      </w:rPr>
    </w:lvl>
    <w:lvl w:ilvl="4" w:tplc="9C3E7816" w:tentative="1">
      <w:start w:val="1"/>
      <w:numFmt w:val="bullet"/>
      <w:lvlText w:val="●"/>
      <w:lvlJc w:val="left"/>
      <w:pPr>
        <w:tabs>
          <w:tab w:val="num" w:pos="3600"/>
        </w:tabs>
        <w:ind w:left="3600" w:hanging="360"/>
      </w:pPr>
      <w:rPr>
        <w:rFonts w:ascii="Arial" w:hAnsi="Arial" w:hint="default"/>
      </w:rPr>
    </w:lvl>
    <w:lvl w:ilvl="5" w:tplc="5DA87EEC" w:tentative="1">
      <w:start w:val="1"/>
      <w:numFmt w:val="bullet"/>
      <w:lvlText w:val="●"/>
      <w:lvlJc w:val="left"/>
      <w:pPr>
        <w:tabs>
          <w:tab w:val="num" w:pos="4320"/>
        </w:tabs>
        <w:ind w:left="4320" w:hanging="360"/>
      </w:pPr>
      <w:rPr>
        <w:rFonts w:ascii="Arial" w:hAnsi="Arial" w:hint="default"/>
      </w:rPr>
    </w:lvl>
    <w:lvl w:ilvl="6" w:tplc="9A809C78" w:tentative="1">
      <w:start w:val="1"/>
      <w:numFmt w:val="bullet"/>
      <w:lvlText w:val="●"/>
      <w:lvlJc w:val="left"/>
      <w:pPr>
        <w:tabs>
          <w:tab w:val="num" w:pos="5040"/>
        </w:tabs>
        <w:ind w:left="5040" w:hanging="360"/>
      </w:pPr>
      <w:rPr>
        <w:rFonts w:ascii="Arial" w:hAnsi="Arial" w:hint="default"/>
      </w:rPr>
    </w:lvl>
    <w:lvl w:ilvl="7" w:tplc="3BE40CBE" w:tentative="1">
      <w:start w:val="1"/>
      <w:numFmt w:val="bullet"/>
      <w:lvlText w:val="●"/>
      <w:lvlJc w:val="left"/>
      <w:pPr>
        <w:tabs>
          <w:tab w:val="num" w:pos="5760"/>
        </w:tabs>
        <w:ind w:left="5760" w:hanging="360"/>
      </w:pPr>
      <w:rPr>
        <w:rFonts w:ascii="Arial" w:hAnsi="Arial" w:hint="default"/>
      </w:rPr>
    </w:lvl>
    <w:lvl w:ilvl="8" w:tplc="51A6AA0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4F20DE"/>
    <w:multiLevelType w:val="hybridMultilevel"/>
    <w:tmpl w:val="16FE93A2"/>
    <w:lvl w:ilvl="0" w:tplc="232A8C3C">
      <w:numFmt w:val="bullet"/>
      <w:lvlText w:val=""/>
      <w:lvlJc w:val="left"/>
      <w:pPr>
        <w:ind w:left="474" w:hanging="360"/>
      </w:pPr>
      <w:rPr>
        <w:rFonts w:ascii="Symbol" w:eastAsia="Symbol" w:hAnsi="Symbol" w:cs="Symbol" w:hint="default"/>
        <w:w w:val="99"/>
        <w:sz w:val="20"/>
        <w:szCs w:val="20"/>
        <w:lang w:val="en-US" w:eastAsia="en-US" w:bidi="ar-SA"/>
      </w:rPr>
    </w:lvl>
    <w:lvl w:ilvl="1" w:tplc="589E06F2">
      <w:numFmt w:val="bullet"/>
      <w:lvlText w:val="•"/>
      <w:lvlJc w:val="left"/>
      <w:pPr>
        <w:ind w:left="1428" w:hanging="360"/>
      </w:pPr>
      <w:rPr>
        <w:rFonts w:hint="default"/>
        <w:lang w:val="en-US" w:eastAsia="en-US" w:bidi="ar-SA"/>
      </w:rPr>
    </w:lvl>
    <w:lvl w:ilvl="2" w:tplc="AD784C4C">
      <w:numFmt w:val="bullet"/>
      <w:lvlText w:val="•"/>
      <w:lvlJc w:val="left"/>
      <w:pPr>
        <w:ind w:left="2377" w:hanging="360"/>
      </w:pPr>
      <w:rPr>
        <w:rFonts w:hint="default"/>
        <w:lang w:val="en-US" w:eastAsia="en-US" w:bidi="ar-SA"/>
      </w:rPr>
    </w:lvl>
    <w:lvl w:ilvl="3" w:tplc="8D58DF08">
      <w:numFmt w:val="bullet"/>
      <w:lvlText w:val="•"/>
      <w:lvlJc w:val="left"/>
      <w:pPr>
        <w:ind w:left="3325" w:hanging="360"/>
      </w:pPr>
      <w:rPr>
        <w:rFonts w:hint="default"/>
        <w:lang w:val="en-US" w:eastAsia="en-US" w:bidi="ar-SA"/>
      </w:rPr>
    </w:lvl>
    <w:lvl w:ilvl="4" w:tplc="C6E0FFE4">
      <w:numFmt w:val="bullet"/>
      <w:lvlText w:val="•"/>
      <w:lvlJc w:val="left"/>
      <w:pPr>
        <w:ind w:left="4274" w:hanging="360"/>
      </w:pPr>
      <w:rPr>
        <w:rFonts w:hint="default"/>
        <w:lang w:val="en-US" w:eastAsia="en-US" w:bidi="ar-SA"/>
      </w:rPr>
    </w:lvl>
    <w:lvl w:ilvl="5" w:tplc="5B322690">
      <w:numFmt w:val="bullet"/>
      <w:lvlText w:val="•"/>
      <w:lvlJc w:val="left"/>
      <w:pPr>
        <w:ind w:left="5223" w:hanging="360"/>
      </w:pPr>
      <w:rPr>
        <w:rFonts w:hint="default"/>
        <w:lang w:val="en-US" w:eastAsia="en-US" w:bidi="ar-SA"/>
      </w:rPr>
    </w:lvl>
    <w:lvl w:ilvl="6" w:tplc="B60EBD64">
      <w:numFmt w:val="bullet"/>
      <w:lvlText w:val="•"/>
      <w:lvlJc w:val="left"/>
      <w:pPr>
        <w:ind w:left="6171" w:hanging="360"/>
      </w:pPr>
      <w:rPr>
        <w:rFonts w:hint="default"/>
        <w:lang w:val="en-US" w:eastAsia="en-US" w:bidi="ar-SA"/>
      </w:rPr>
    </w:lvl>
    <w:lvl w:ilvl="7" w:tplc="4F10AA7C">
      <w:numFmt w:val="bullet"/>
      <w:lvlText w:val="•"/>
      <w:lvlJc w:val="left"/>
      <w:pPr>
        <w:ind w:left="7120" w:hanging="360"/>
      </w:pPr>
      <w:rPr>
        <w:rFonts w:hint="default"/>
        <w:lang w:val="en-US" w:eastAsia="en-US" w:bidi="ar-SA"/>
      </w:rPr>
    </w:lvl>
    <w:lvl w:ilvl="8" w:tplc="D7A6A7FC">
      <w:numFmt w:val="bullet"/>
      <w:lvlText w:val="•"/>
      <w:lvlJc w:val="left"/>
      <w:pPr>
        <w:ind w:left="8069" w:hanging="360"/>
      </w:pPr>
      <w:rPr>
        <w:rFonts w:hint="default"/>
        <w:lang w:val="en-US" w:eastAsia="en-US" w:bidi="ar-SA"/>
      </w:rPr>
    </w:lvl>
  </w:abstractNum>
  <w:abstractNum w:abstractNumId="15" w15:restartNumberingAfterBreak="0">
    <w:nsid w:val="46FD0E21"/>
    <w:multiLevelType w:val="hybridMultilevel"/>
    <w:tmpl w:val="7DE897E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6" w15:restartNumberingAfterBreak="0">
    <w:nsid w:val="47780ADB"/>
    <w:multiLevelType w:val="multilevel"/>
    <w:tmpl w:val="47780ADB"/>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A4163FE"/>
    <w:multiLevelType w:val="hybridMultilevel"/>
    <w:tmpl w:val="A796A6E8"/>
    <w:lvl w:ilvl="0" w:tplc="7B5041D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D64D768">
      <w:numFmt w:val="bullet"/>
      <w:lvlText w:val="•"/>
      <w:lvlJc w:val="left"/>
      <w:pPr>
        <w:ind w:left="1734" w:hanging="360"/>
      </w:pPr>
      <w:rPr>
        <w:rFonts w:hint="default"/>
        <w:lang w:val="en-US" w:eastAsia="en-US" w:bidi="ar-SA"/>
      </w:rPr>
    </w:lvl>
    <w:lvl w:ilvl="2" w:tplc="71CC3F34">
      <w:numFmt w:val="bullet"/>
      <w:lvlText w:val="•"/>
      <w:lvlJc w:val="left"/>
      <w:pPr>
        <w:ind w:left="2649" w:hanging="360"/>
      </w:pPr>
      <w:rPr>
        <w:rFonts w:hint="default"/>
        <w:lang w:val="en-US" w:eastAsia="en-US" w:bidi="ar-SA"/>
      </w:rPr>
    </w:lvl>
    <w:lvl w:ilvl="3" w:tplc="FB78ADE2">
      <w:numFmt w:val="bullet"/>
      <w:lvlText w:val="•"/>
      <w:lvlJc w:val="left"/>
      <w:pPr>
        <w:ind w:left="3563" w:hanging="360"/>
      </w:pPr>
      <w:rPr>
        <w:rFonts w:hint="default"/>
        <w:lang w:val="en-US" w:eastAsia="en-US" w:bidi="ar-SA"/>
      </w:rPr>
    </w:lvl>
    <w:lvl w:ilvl="4" w:tplc="577EE3D8">
      <w:numFmt w:val="bullet"/>
      <w:lvlText w:val="•"/>
      <w:lvlJc w:val="left"/>
      <w:pPr>
        <w:ind w:left="4478" w:hanging="360"/>
      </w:pPr>
      <w:rPr>
        <w:rFonts w:hint="default"/>
        <w:lang w:val="en-US" w:eastAsia="en-US" w:bidi="ar-SA"/>
      </w:rPr>
    </w:lvl>
    <w:lvl w:ilvl="5" w:tplc="5F92C510">
      <w:numFmt w:val="bullet"/>
      <w:lvlText w:val="•"/>
      <w:lvlJc w:val="left"/>
      <w:pPr>
        <w:ind w:left="5393" w:hanging="360"/>
      </w:pPr>
      <w:rPr>
        <w:rFonts w:hint="default"/>
        <w:lang w:val="en-US" w:eastAsia="en-US" w:bidi="ar-SA"/>
      </w:rPr>
    </w:lvl>
    <w:lvl w:ilvl="6" w:tplc="8C7E34A8">
      <w:numFmt w:val="bullet"/>
      <w:lvlText w:val="•"/>
      <w:lvlJc w:val="left"/>
      <w:pPr>
        <w:ind w:left="6307" w:hanging="360"/>
      </w:pPr>
      <w:rPr>
        <w:rFonts w:hint="default"/>
        <w:lang w:val="en-US" w:eastAsia="en-US" w:bidi="ar-SA"/>
      </w:rPr>
    </w:lvl>
    <w:lvl w:ilvl="7" w:tplc="904E7104">
      <w:numFmt w:val="bullet"/>
      <w:lvlText w:val="•"/>
      <w:lvlJc w:val="left"/>
      <w:pPr>
        <w:ind w:left="7222" w:hanging="360"/>
      </w:pPr>
      <w:rPr>
        <w:rFonts w:hint="default"/>
        <w:lang w:val="en-US" w:eastAsia="en-US" w:bidi="ar-SA"/>
      </w:rPr>
    </w:lvl>
    <w:lvl w:ilvl="8" w:tplc="291C909C">
      <w:numFmt w:val="bullet"/>
      <w:lvlText w:val="•"/>
      <w:lvlJc w:val="left"/>
      <w:pPr>
        <w:ind w:left="8137" w:hanging="360"/>
      </w:pPr>
      <w:rPr>
        <w:rFonts w:hint="default"/>
        <w:lang w:val="en-US" w:eastAsia="en-US" w:bidi="ar-SA"/>
      </w:rPr>
    </w:lvl>
  </w:abstractNum>
  <w:abstractNum w:abstractNumId="18" w15:restartNumberingAfterBreak="0">
    <w:nsid w:val="4C1F136B"/>
    <w:multiLevelType w:val="multilevel"/>
    <w:tmpl w:val="68282E2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0531AD9"/>
    <w:multiLevelType w:val="hybridMultilevel"/>
    <w:tmpl w:val="974C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F51B05"/>
    <w:multiLevelType w:val="hybridMultilevel"/>
    <w:tmpl w:val="7542042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2" w15:restartNumberingAfterBreak="0">
    <w:nsid w:val="6AB15421"/>
    <w:multiLevelType w:val="hybridMultilevel"/>
    <w:tmpl w:val="72627A1C"/>
    <w:lvl w:ilvl="0" w:tplc="0924EA9E">
      <w:start w:val="1"/>
      <w:numFmt w:val="decimal"/>
      <w:lvlText w:val="%1."/>
      <w:lvlJc w:val="left"/>
      <w:pPr>
        <w:ind w:left="820" w:hanging="360"/>
      </w:pPr>
      <w:rPr>
        <w:rFonts w:hint="default"/>
        <w:w w:val="100"/>
        <w:lang w:val="en-US" w:eastAsia="en-US" w:bidi="ar-SA"/>
      </w:rPr>
    </w:lvl>
    <w:lvl w:ilvl="1" w:tplc="38601C9C">
      <w:numFmt w:val="bullet"/>
      <w:lvlText w:val="•"/>
      <w:lvlJc w:val="left"/>
      <w:pPr>
        <w:ind w:left="1734" w:hanging="360"/>
      </w:pPr>
      <w:rPr>
        <w:rFonts w:hint="default"/>
        <w:lang w:val="en-US" w:eastAsia="en-US" w:bidi="ar-SA"/>
      </w:rPr>
    </w:lvl>
    <w:lvl w:ilvl="2" w:tplc="F47A86FC">
      <w:numFmt w:val="bullet"/>
      <w:lvlText w:val="•"/>
      <w:lvlJc w:val="left"/>
      <w:pPr>
        <w:ind w:left="2649" w:hanging="360"/>
      </w:pPr>
      <w:rPr>
        <w:rFonts w:hint="default"/>
        <w:lang w:val="en-US" w:eastAsia="en-US" w:bidi="ar-SA"/>
      </w:rPr>
    </w:lvl>
    <w:lvl w:ilvl="3" w:tplc="DCD6B2CC">
      <w:numFmt w:val="bullet"/>
      <w:lvlText w:val="•"/>
      <w:lvlJc w:val="left"/>
      <w:pPr>
        <w:ind w:left="3563" w:hanging="360"/>
      </w:pPr>
      <w:rPr>
        <w:rFonts w:hint="default"/>
        <w:lang w:val="en-US" w:eastAsia="en-US" w:bidi="ar-SA"/>
      </w:rPr>
    </w:lvl>
    <w:lvl w:ilvl="4" w:tplc="B99E61F6">
      <w:numFmt w:val="bullet"/>
      <w:lvlText w:val="•"/>
      <w:lvlJc w:val="left"/>
      <w:pPr>
        <w:ind w:left="4478" w:hanging="360"/>
      </w:pPr>
      <w:rPr>
        <w:rFonts w:hint="default"/>
        <w:lang w:val="en-US" w:eastAsia="en-US" w:bidi="ar-SA"/>
      </w:rPr>
    </w:lvl>
    <w:lvl w:ilvl="5" w:tplc="92AE8A1E">
      <w:numFmt w:val="bullet"/>
      <w:lvlText w:val="•"/>
      <w:lvlJc w:val="left"/>
      <w:pPr>
        <w:ind w:left="5393" w:hanging="360"/>
      </w:pPr>
      <w:rPr>
        <w:rFonts w:hint="default"/>
        <w:lang w:val="en-US" w:eastAsia="en-US" w:bidi="ar-SA"/>
      </w:rPr>
    </w:lvl>
    <w:lvl w:ilvl="6" w:tplc="15E2C5C6">
      <w:numFmt w:val="bullet"/>
      <w:lvlText w:val="•"/>
      <w:lvlJc w:val="left"/>
      <w:pPr>
        <w:ind w:left="6307" w:hanging="360"/>
      </w:pPr>
      <w:rPr>
        <w:rFonts w:hint="default"/>
        <w:lang w:val="en-US" w:eastAsia="en-US" w:bidi="ar-SA"/>
      </w:rPr>
    </w:lvl>
    <w:lvl w:ilvl="7" w:tplc="F5BA86CE">
      <w:numFmt w:val="bullet"/>
      <w:lvlText w:val="•"/>
      <w:lvlJc w:val="left"/>
      <w:pPr>
        <w:ind w:left="7222" w:hanging="360"/>
      </w:pPr>
      <w:rPr>
        <w:rFonts w:hint="default"/>
        <w:lang w:val="en-US" w:eastAsia="en-US" w:bidi="ar-SA"/>
      </w:rPr>
    </w:lvl>
    <w:lvl w:ilvl="8" w:tplc="F5EC11E4">
      <w:numFmt w:val="bullet"/>
      <w:lvlText w:val="•"/>
      <w:lvlJc w:val="left"/>
      <w:pPr>
        <w:ind w:left="8137" w:hanging="360"/>
      </w:pPr>
      <w:rPr>
        <w:rFonts w:hint="default"/>
        <w:lang w:val="en-US" w:eastAsia="en-US" w:bidi="ar-SA"/>
      </w:rPr>
    </w:lvl>
  </w:abstractNum>
  <w:abstractNum w:abstractNumId="23" w15:restartNumberingAfterBreak="0">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1395392658">
    <w:abstractNumId w:val="6"/>
  </w:num>
  <w:num w:numId="2" w16cid:durableId="602761127">
    <w:abstractNumId w:val="3"/>
  </w:num>
  <w:num w:numId="3" w16cid:durableId="1617448403">
    <w:abstractNumId w:val="4"/>
  </w:num>
  <w:num w:numId="4" w16cid:durableId="2020428365">
    <w:abstractNumId w:val="22"/>
  </w:num>
  <w:num w:numId="5" w16cid:durableId="1504662770">
    <w:abstractNumId w:val="14"/>
  </w:num>
  <w:num w:numId="6" w16cid:durableId="1852180562">
    <w:abstractNumId w:val="10"/>
  </w:num>
  <w:num w:numId="7" w16cid:durableId="2050294729">
    <w:abstractNumId w:val="17"/>
  </w:num>
  <w:num w:numId="8" w16cid:durableId="1908877876">
    <w:abstractNumId w:val="21"/>
  </w:num>
  <w:num w:numId="9" w16cid:durableId="663628808">
    <w:abstractNumId w:val="24"/>
  </w:num>
  <w:num w:numId="10" w16cid:durableId="1011104937">
    <w:abstractNumId w:val="20"/>
  </w:num>
  <w:num w:numId="11" w16cid:durableId="380449278">
    <w:abstractNumId w:val="8"/>
  </w:num>
  <w:num w:numId="12" w16cid:durableId="918054376">
    <w:abstractNumId w:val="1"/>
  </w:num>
  <w:num w:numId="13" w16cid:durableId="18168755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3556773">
    <w:abstractNumId w:val="7"/>
  </w:num>
  <w:num w:numId="15" w16cid:durableId="787629205">
    <w:abstractNumId w:val="9"/>
  </w:num>
  <w:num w:numId="16" w16cid:durableId="1737314882">
    <w:abstractNumId w:val="13"/>
  </w:num>
  <w:num w:numId="17" w16cid:durableId="497814973">
    <w:abstractNumId w:val="23"/>
  </w:num>
  <w:num w:numId="18" w16cid:durableId="220556934">
    <w:abstractNumId w:val="25"/>
  </w:num>
  <w:num w:numId="19" w16cid:durableId="423574090">
    <w:abstractNumId w:val="11"/>
  </w:num>
  <w:num w:numId="20" w16cid:durableId="1452357925">
    <w:abstractNumId w:val="2"/>
  </w:num>
  <w:num w:numId="21" w16cid:durableId="68890981">
    <w:abstractNumId w:val="12"/>
  </w:num>
  <w:num w:numId="22" w16cid:durableId="1608544532">
    <w:abstractNumId w:val="16"/>
  </w:num>
  <w:num w:numId="23" w16cid:durableId="782578359">
    <w:abstractNumId w:val="5"/>
  </w:num>
  <w:num w:numId="24" w16cid:durableId="383337815">
    <w:abstractNumId w:val="18"/>
  </w:num>
  <w:num w:numId="25" w16cid:durableId="1937253879">
    <w:abstractNumId w:val="19"/>
  </w:num>
  <w:num w:numId="26" w16cid:durableId="19580273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8"/>
    <w:rsid w:val="000107B2"/>
    <w:rsid w:val="0002334A"/>
    <w:rsid w:val="00033656"/>
    <w:rsid w:val="00033DCF"/>
    <w:rsid w:val="00040448"/>
    <w:rsid w:val="00046EC6"/>
    <w:rsid w:val="00047A73"/>
    <w:rsid w:val="000541DB"/>
    <w:rsid w:val="00061148"/>
    <w:rsid w:val="00071FDB"/>
    <w:rsid w:val="000742CC"/>
    <w:rsid w:val="0007685C"/>
    <w:rsid w:val="00092433"/>
    <w:rsid w:val="000A250E"/>
    <w:rsid w:val="000A42F3"/>
    <w:rsid w:val="000C3AB5"/>
    <w:rsid w:val="000D2295"/>
    <w:rsid w:val="000D48A9"/>
    <w:rsid w:val="000E45AF"/>
    <w:rsid w:val="001018BA"/>
    <w:rsid w:val="001160F5"/>
    <w:rsid w:val="00126688"/>
    <w:rsid w:val="00143E08"/>
    <w:rsid w:val="001920CA"/>
    <w:rsid w:val="001A446D"/>
    <w:rsid w:val="001B3123"/>
    <w:rsid w:val="001B3336"/>
    <w:rsid w:val="001B7A0F"/>
    <w:rsid w:val="001C6A9E"/>
    <w:rsid w:val="001E45E7"/>
    <w:rsid w:val="001F3370"/>
    <w:rsid w:val="00200E20"/>
    <w:rsid w:val="00215574"/>
    <w:rsid w:val="002156AD"/>
    <w:rsid w:val="00225621"/>
    <w:rsid w:val="00231045"/>
    <w:rsid w:val="00233E3B"/>
    <w:rsid w:val="00290C5D"/>
    <w:rsid w:val="002921C4"/>
    <w:rsid w:val="002968C8"/>
    <w:rsid w:val="002F0EC0"/>
    <w:rsid w:val="002F2777"/>
    <w:rsid w:val="002F442A"/>
    <w:rsid w:val="00300F6A"/>
    <w:rsid w:val="00304C51"/>
    <w:rsid w:val="00305D7F"/>
    <w:rsid w:val="00313AB4"/>
    <w:rsid w:val="003310AF"/>
    <w:rsid w:val="0034776A"/>
    <w:rsid w:val="0035319A"/>
    <w:rsid w:val="00363DC0"/>
    <w:rsid w:val="003814A3"/>
    <w:rsid w:val="00381658"/>
    <w:rsid w:val="003839CB"/>
    <w:rsid w:val="003860E3"/>
    <w:rsid w:val="00396175"/>
    <w:rsid w:val="003B77F5"/>
    <w:rsid w:val="003E4EF5"/>
    <w:rsid w:val="004106FE"/>
    <w:rsid w:val="0041117B"/>
    <w:rsid w:val="004130D1"/>
    <w:rsid w:val="00422D06"/>
    <w:rsid w:val="0042397C"/>
    <w:rsid w:val="00455AA8"/>
    <w:rsid w:val="004601FC"/>
    <w:rsid w:val="00462193"/>
    <w:rsid w:val="00465DFC"/>
    <w:rsid w:val="0047113B"/>
    <w:rsid w:val="00472BB5"/>
    <w:rsid w:val="00472FC1"/>
    <w:rsid w:val="00481F25"/>
    <w:rsid w:val="004D6577"/>
    <w:rsid w:val="004D7A28"/>
    <w:rsid w:val="004D7EA0"/>
    <w:rsid w:val="004F29C2"/>
    <w:rsid w:val="004F5350"/>
    <w:rsid w:val="004F6CCA"/>
    <w:rsid w:val="005168DD"/>
    <w:rsid w:val="0052034E"/>
    <w:rsid w:val="0053308A"/>
    <w:rsid w:val="00533B6A"/>
    <w:rsid w:val="00545233"/>
    <w:rsid w:val="00545E9B"/>
    <w:rsid w:val="00546D55"/>
    <w:rsid w:val="00551520"/>
    <w:rsid w:val="00561C1F"/>
    <w:rsid w:val="0056539A"/>
    <w:rsid w:val="005765DF"/>
    <w:rsid w:val="00593243"/>
    <w:rsid w:val="005C5EFA"/>
    <w:rsid w:val="005D1455"/>
    <w:rsid w:val="005D6170"/>
    <w:rsid w:val="005D6718"/>
    <w:rsid w:val="005E3E0D"/>
    <w:rsid w:val="005F6C21"/>
    <w:rsid w:val="006025BD"/>
    <w:rsid w:val="006158AA"/>
    <w:rsid w:val="006219D6"/>
    <w:rsid w:val="00625160"/>
    <w:rsid w:val="00631924"/>
    <w:rsid w:val="0063653D"/>
    <w:rsid w:val="00640D7B"/>
    <w:rsid w:val="00650188"/>
    <w:rsid w:val="00650D3C"/>
    <w:rsid w:val="006544BA"/>
    <w:rsid w:val="0068384E"/>
    <w:rsid w:val="006848E7"/>
    <w:rsid w:val="006918E6"/>
    <w:rsid w:val="006976C9"/>
    <w:rsid w:val="006A1207"/>
    <w:rsid w:val="006A1432"/>
    <w:rsid w:val="006A4743"/>
    <w:rsid w:val="006A4F13"/>
    <w:rsid w:val="006A7472"/>
    <w:rsid w:val="006D3599"/>
    <w:rsid w:val="006E742E"/>
    <w:rsid w:val="006F2605"/>
    <w:rsid w:val="00701ACB"/>
    <w:rsid w:val="007100DF"/>
    <w:rsid w:val="007130E9"/>
    <w:rsid w:val="007179AC"/>
    <w:rsid w:val="007257A5"/>
    <w:rsid w:val="00746606"/>
    <w:rsid w:val="00747EE9"/>
    <w:rsid w:val="00764948"/>
    <w:rsid w:val="00772BEF"/>
    <w:rsid w:val="007759A2"/>
    <w:rsid w:val="00785750"/>
    <w:rsid w:val="007A71B8"/>
    <w:rsid w:val="007A7A62"/>
    <w:rsid w:val="007B089C"/>
    <w:rsid w:val="007B71FC"/>
    <w:rsid w:val="0080022C"/>
    <w:rsid w:val="008038B2"/>
    <w:rsid w:val="008105AC"/>
    <w:rsid w:val="0082279A"/>
    <w:rsid w:val="00822DD0"/>
    <w:rsid w:val="0083071E"/>
    <w:rsid w:val="00850D07"/>
    <w:rsid w:val="0085581C"/>
    <w:rsid w:val="00857DBF"/>
    <w:rsid w:val="008634D5"/>
    <w:rsid w:val="00866AFB"/>
    <w:rsid w:val="008771EF"/>
    <w:rsid w:val="00885F0B"/>
    <w:rsid w:val="00890E72"/>
    <w:rsid w:val="00893EF7"/>
    <w:rsid w:val="00895C39"/>
    <w:rsid w:val="008A78D2"/>
    <w:rsid w:val="008B385D"/>
    <w:rsid w:val="008C11F6"/>
    <w:rsid w:val="008C23A5"/>
    <w:rsid w:val="008C7761"/>
    <w:rsid w:val="008D5CC0"/>
    <w:rsid w:val="008E00CC"/>
    <w:rsid w:val="008F749C"/>
    <w:rsid w:val="0090292D"/>
    <w:rsid w:val="00914C5D"/>
    <w:rsid w:val="00963324"/>
    <w:rsid w:val="009A1B85"/>
    <w:rsid w:val="009D0DDA"/>
    <w:rsid w:val="00A0261C"/>
    <w:rsid w:val="00A22611"/>
    <w:rsid w:val="00A27A3B"/>
    <w:rsid w:val="00A35D21"/>
    <w:rsid w:val="00A37511"/>
    <w:rsid w:val="00A40E8B"/>
    <w:rsid w:val="00A43135"/>
    <w:rsid w:val="00A4464D"/>
    <w:rsid w:val="00A61208"/>
    <w:rsid w:val="00AA12D4"/>
    <w:rsid w:val="00AA13A6"/>
    <w:rsid w:val="00AB2722"/>
    <w:rsid w:val="00AB5261"/>
    <w:rsid w:val="00AD5212"/>
    <w:rsid w:val="00AD5C79"/>
    <w:rsid w:val="00B15938"/>
    <w:rsid w:val="00B162C0"/>
    <w:rsid w:val="00B206EF"/>
    <w:rsid w:val="00B37C1F"/>
    <w:rsid w:val="00B5059D"/>
    <w:rsid w:val="00B60D79"/>
    <w:rsid w:val="00B729E7"/>
    <w:rsid w:val="00BA5A60"/>
    <w:rsid w:val="00BA6F3C"/>
    <w:rsid w:val="00BB393E"/>
    <w:rsid w:val="00BC0880"/>
    <w:rsid w:val="00BC108A"/>
    <w:rsid w:val="00BC38A2"/>
    <w:rsid w:val="00BD6604"/>
    <w:rsid w:val="00BF30F2"/>
    <w:rsid w:val="00BF6F26"/>
    <w:rsid w:val="00C03FEC"/>
    <w:rsid w:val="00C16DE5"/>
    <w:rsid w:val="00C30AEC"/>
    <w:rsid w:val="00C3591A"/>
    <w:rsid w:val="00C50E71"/>
    <w:rsid w:val="00C67323"/>
    <w:rsid w:val="00C81CD2"/>
    <w:rsid w:val="00C82BDF"/>
    <w:rsid w:val="00CB68A9"/>
    <w:rsid w:val="00CC0EA8"/>
    <w:rsid w:val="00CD1A71"/>
    <w:rsid w:val="00CD6CB3"/>
    <w:rsid w:val="00CE1C15"/>
    <w:rsid w:val="00CE75E6"/>
    <w:rsid w:val="00D016A2"/>
    <w:rsid w:val="00D01C55"/>
    <w:rsid w:val="00D051ED"/>
    <w:rsid w:val="00D06B38"/>
    <w:rsid w:val="00D075DB"/>
    <w:rsid w:val="00D12B9E"/>
    <w:rsid w:val="00D170D4"/>
    <w:rsid w:val="00D23E63"/>
    <w:rsid w:val="00D25CAB"/>
    <w:rsid w:val="00D27EF7"/>
    <w:rsid w:val="00D36987"/>
    <w:rsid w:val="00D664C1"/>
    <w:rsid w:val="00D83B6E"/>
    <w:rsid w:val="00D924A5"/>
    <w:rsid w:val="00DA0850"/>
    <w:rsid w:val="00DA10AB"/>
    <w:rsid w:val="00DC6ECD"/>
    <w:rsid w:val="00DD36B9"/>
    <w:rsid w:val="00DD6056"/>
    <w:rsid w:val="00DD68F7"/>
    <w:rsid w:val="00DD7CE2"/>
    <w:rsid w:val="00DE701B"/>
    <w:rsid w:val="00E00ED4"/>
    <w:rsid w:val="00E028C9"/>
    <w:rsid w:val="00E063E5"/>
    <w:rsid w:val="00E24864"/>
    <w:rsid w:val="00E32793"/>
    <w:rsid w:val="00E32EB4"/>
    <w:rsid w:val="00E37804"/>
    <w:rsid w:val="00E463FD"/>
    <w:rsid w:val="00E51820"/>
    <w:rsid w:val="00E53638"/>
    <w:rsid w:val="00E56619"/>
    <w:rsid w:val="00E76EBF"/>
    <w:rsid w:val="00E86767"/>
    <w:rsid w:val="00E930C7"/>
    <w:rsid w:val="00E9649A"/>
    <w:rsid w:val="00EB53E6"/>
    <w:rsid w:val="00EB5650"/>
    <w:rsid w:val="00EC45BB"/>
    <w:rsid w:val="00ED2A71"/>
    <w:rsid w:val="00EE323D"/>
    <w:rsid w:val="00F04F0A"/>
    <w:rsid w:val="00F31800"/>
    <w:rsid w:val="00F42A31"/>
    <w:rsid w:val="00F604C3"/>
    <w:rsid w:val="00F64373"/>
    <w:rsid w:val="00F9070B"/>
    <w:rsid w:val="00F91606"/>
    <w:rsid w:val="00F958A0"/>
    <w:rsid w:val="00FA118E"/>
    <w:rsid w:val="00FA19C3"/>
    <w:rsid w:val="00FB2BD6"/>
    <w:rsid w:val="00FB411D"/>
    <w:rsid w:val="00FC3BC5"/>
    <w:rsid w:val="00FC4599"/>
    <w:rsid w:val="00FF55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D30C6"/>
  <w15:docId w15:val="{A4894009-D926-49C7-B837-ACE733340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8A9"/>
    <w:rPr>
      <w:rFonts w:ascii="Times New Roman" w:eastAsia="Times New Roman" w:hAnsi="Times New Roman" w:cs="Times New Roman"/>
    </w:rPr>
  </w:style>
  <w:style w:type="paragraph" w:styleId="Heading1">
    <w:name w:val="heading 1"/>
    <w:basedOn w:val="Normal"/>
    <w:uiPriority w:val="9"/>
    <w:qFormat/>
    <w:rsid w:val="00CD1A71"/>
    <w:pPr>
      <w:spacing w:before="84"/>
      <w:ind w:left="3020" w:right="3754"/>
      <w:outlineLvl w:val="0"/>
    </w:pPr>
    <w:rPr>
      <w:b/>
      <w:bCs/>
      <w:sz w:val="40"/>
      <w:szCs w:val="40"/>
    </w:rPr>
  </w:style>
  <w:style w:type="paragraph" w:styleId="Heading2">
    <w:name w:val="heading 2"/>
    <w:basedOn w:val="Normal"/>
    <w:uiPriority w:val="9"/>
    <w:unhideWhenUsed/>
    <w:qFormat/>
    <w:rsid w:val="00CD1A71"/>
    <w:pPr>
      <w:ind w:left="100"/>
      <w:outlineLvl w:val="1"/>
    </w:pPr>
    <w:rPr>
      <w:b/>
      <w:bCs/>
      <w:sz w:val="32"/>
      <w:szCs w:val="32"/>
    </w:rPr>
  </w:style>
  <w:style w:type="paragraph" w:styleId="Heading3">
    <w:name w:val="heading 3"/>
    <w:basedOn w:val="Normal"/>
    <w:uiPriority w:val="9"/>
    <w:unhideWhenUsed/>
    <w:qFormat/>
    <w:rsid w:val="00CD1A71"/>
    <w:pPr>
      <w:ind w:left="100"/>
      <w:outlineLvl w:val="2"/>
    </w:pPr>
    <w:rPr>
      <w:b/>
      <w:bCs/>
      <w:sz w:val="28"/>
      <w:szCs w:val="28"/>
    </w:rPr>
  </w:style>
  <w:style w:type="paragraph" w:styleId="Heading4">
    <w:name w:val="heading 4"/>
    <w:basedOn w:val="Normal"/>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link w:val="BodyTextChar"/>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character" w:customStyle="1" w:styleId="BodyTextChar">
    <w:name w:val="Body Text Char"/>
    <w:basedOn w:val="DefaultParagraphFont"/>
    <w:link w:val="BodyText"/>
    <w:uiPriority w:val="1"/>
    <w:rsid w:val="00561C1F"/>
    <w:rPr>
      <w:rFonts w:ascii="Times New Roman" w:eastAsia="Times New Roman" w:hAnsi="Times New Roman" w:cs="Times New Roman"/>
      <w:sz w:val="24"/>
      <w:szCs w:val="24"/>
    </w:rPr>
  </w:style>
  <w:style w:type="character" w:customStyle="1" w:styleId="apple-tab-span">
    <w:name w:val="apple-tab-span"/>
    <w:basedOn w:val="DefaultParagraphFont"/>
    <w:rsid w:val="00885F0B"/>
  </w:style>
  <w:style w:type="paragraph" w:styleId="NormalWeb">
    <w:name w:val="Normal (Web)"/>
    <w:basedOn w:val="Normal"/>
    <w:uiPriority w:val="99"/>
    <w:unhideWhenUsed/>
    <w:rsid w:val="007759A2"/>
    <w:pPr>
      <w:widowControl/>
      <w:autoSpaceDE/>
      <w:autoSpaceDN/>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B206EF"/>
  </w:style>
  <w:style w:type="character" w:styleId="Strong">
    <w:name w:val="Strong"/>
    <w:uiPriority w:val="22"/>
    <w:qFormat/>
    <w:rsid w:val="001B7A0F"/>
    <w:rPr>
      <w:b w:val="0"/>
      <w:bCs w:val="0"/>
      <w:color w:val="000000"/>
    </w:rPr>
  </w:style>
  <w:style w:type="paragraph" w:styleId="BodyTextIndent">
    <w:name w:val="Body Text Indent"/>
    <w:basedOn w:val="Normal"/>
    <w:link w:val="BodyTextIndentChar"/>
    <w:uiPriority w:val="99"/>
    <w:semiHidden/>
    <w:unhideWhenUsed/>
    <w:rsid w:val="00850D07"/>
    <w:pPr>
      <w:spacing w:after="120"/>
      <w:ind w:left="283"/>
    </w:pPr>
  </w:style>
  <w:style w:type="character" w:customStyle="1" w:styleId="BodyTextIndentChar">
    <w:name w:val="Body Text Indent Char"/>
    <w:basedOn w:val="DefaultParagraphFont"/>
    <w:link w:val="BodyTextIndent"/>
    <w:uiPriority w:val="99"/>
    <w:semiHidden/>
    <w:rsid w:val="00850D07"/>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B77F5"/>
    <w:rPr>
      <w:color w:val="605E5C"/>
      <w:shd w:val="clear" w:color="auto" w:fill="E1DFDD"/>
    </w:rPr>
  </w:style>
  <w:style w:type="character" w:styleId="FollowedHyperlink">
    <w:name w:val="FollowedHyperlink"/>
    <w:basedOn w:val="DefaultParagraphFont"/>
    <w:uiPriority w:val="99"/>
    <w:semiHidden/>
    <w:unhideWhenUsed/>
    <w:rsid w:val="003B77F5"/>
    <w:rPr>
      <w:color w:val="800080" w:themeColor="followedHyperlink"/>
      <w:u w:val="single"/>
    </w:rPr>
  </w:style>
  <w:style w:type="character" w:customStyle="1" w:styleId="keyword">
    <w:name w:val="keyword"/>
    <w:basedOn w:val="DefaultParagraphFont"/>
    <w:rsid w:val="00472FC1"/>
  </w:style>
  <w:style w:type="paragraph" w:customStyle="1" w:styleId="p">
    <w:name w:val="p"/>
    <w:basedOn w:val="Normal"/>
    <w:rsid w:val="00472FC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7191">
      <w:bodyDiv w:val="1"/>
      <w:marLeft w:val="0"/>
      <w:marRight w:val="0"/>
      <w:marTop w:val="0"/>
      <w:marBottom w:val="0"/>
      <w:divBdr>
        <w:top w:val="none" w:sz="0" w:space="0" w:color="auto"/>
        <w:left w:val="none" w:sz="0" w:space="0" w:color="auto"/>
        <w:bottom w:val="none" w:sz="0" w:space="0" w:color="auto"/>
        <w:right w:val="none" w:sz="0" w:space="0" w:color="auto"/>
      </w:divBdr>
      <w:divsChild>
        <w:div w:id="1647006232">
          <w:marLeft w:val="0"/>
          <w:marRight w:val="0"/>
          <w:marTop w:val="0"/>
          <w:marBottom w:val="0"/>
          <w:divBdr>
            <w:top w:val="none" w:sz="0" w:space="0" w:color="auto"/>
            <w:left w:val="none" w:sz="0" w:space="0" w:color="auto"/>
            <w:bottom w:val="none" w:sz="0" w:space="0" w:color="auto"/>
            <w:right w:val="none" w:sz="0" w:space="0" w:color="auto"/>
          </w:divBdr>
          <w:divsChild>
            <w:div w:id="913124808">
              <w:marLeft w:val="0"/>
              <w:marRight w:val="0"/>
              <w:marTop w:val="0"/>
              <w:marBottom w:val="0"/>
              <w:divBdr>
                <w:top w:val="none" w:sz="0" w:space="0" w:color="auto"/>
                <w:left w:val="none" w:sz="0" w:space="0" w:color="auto"/>
                <w:bottom w:val="none" w:sz="0" w:space="0" w:color="auto"/>
                <w:right w:val="none" w:sz="0" w:space="0" w:color="auto"/>
              </w:divBdr>
            </w:div>
            <w:div w:id="1966693710">
              <w:marLeft w:val="0"/>
              <w:marRight w:val="0"/>
              <w:marTop w:val="0"/>
              <w:marBottom w:val="0"/>
              <w:divBdr>
                <w:top w:val="none" w:sz="0" w:space="0" w:color="auto"/>
                <w:left w:val="none" w:sz="0" w:space="0" w:color="auto"/>
                <w:bottom w:val="none" w:sz="0" w:space="0" w:color="auto"/>
                <w:right w:val="none" w:sz="0" w:space="0" w:color="auto"/>
              </w:divBdr>
            </w:div>
            <w:div w:id="334890037">
              <w:marLeft w:val="0"/>
              <w:marRight w:val="0"/>
              <w:marTop w:val="0"/>
              <w:marBottom w:val="0"/>
              <w:divBdr>
                <w:top w:val="none" w:sz="0" w:space="0" w:color="auto"/>
                <w:left w:val="none" w:sz="0" w:space="0" w:color="auto"/>
                <w:bottom w:val="none" w:sz="0" w:space="0" w:color="auto"/>
                <w:right w:val="none" w:sz="0" w:space="0" w:color="auto"/>
              </w:divBdr>
            </w:div>
            <w:div w:id="1567688738">
              <w:marLeft w:val="0"/>
              <w:marRight w:val="0"/>
              <w:marTop w:val="0"/>
              <w:marBottom w:val="0"/>
              <w:divBdr>
                <w:top w:val="none" w:sz="0" w:space="0" w:color="auto"/>
                <w:left w:val="none" w:sz="0" w:space="0" w:color="auto"/>
                <w:bottom w:val="none" w:sz="0" w:space="0" w:color="auto"/>
                <w:right w:val="none" w:sz="0" w:space="0" w:color="auto"/>
              </w:divBdr>
            </w:div>
            <w:div w:id="128403974">
              <w:marLeft w:val="0"/>
              <w:marRight w:val="0"/>
              <w:marTop w:val="0"/>
              <w:marBottom w:val="0"/>
              <w:divBdr>
                <w:top w:val="none" w:sz="0" w:space="0" w:color="auto"/>
                <w:left w:val="none" w:sz="0" w:space="0" w:color="auto"/>
                <w:bottom w:val="none" w:sz="0" w:space="0" w:color="auto"/>
                <w:right w:val="none" w:sz="0" w:space="0" w:color="auto"/>
              </w:divBdr>
            </w:div>
            <w:div w:id="1939367439">
              <w:marLeft w:val="0"/>
              <w:marRight w:val="0"/>
              <w:marTop w:val="0"/>
              <w:marBottom w:val="0"/>
              <w:divBdr>
                <w:top w:val="none" w:sz="0" w:space="0" w:color="auto"/>
                <w:left w:val="none" w:sz="0" w:space="0" w:color="auto"/>
                <w:bottom w:val="none" w:sz="0" w:space="0" w:color="auto"/>
                <w:right w:val="none" w:sz="0" w:space="0" w:color="auto"/>
              </w:divBdr>
            </w:div>
            <w:div w:id="1710378951">
              <w:marLeft w:val="0"/>
              <w:marRight w:val="0"/>
              <w:marTop w:val="0"/>
              <w:marBottom w:val="0"/>
              <w:divBdr>
                <w:top w:val="none" w:sz="0" w:space="0" w:color="auto"/>
                <w:left w:val="none" w:sz="0" w:space="0" w:color="auto"/>
                <w:bottom w:val="none" w:sz="0" w:space="0" w:color="auto"/>
                <w:right w:val="none" w:sz="0" w:space="0" w:color="auto"/>
              </w:divBdr>
            </w:div>
            <w:div w:id="891959360">
              <w:marLeft w:val="0"/>
              <w:marRight w:val="0"/>
              <w:marTop w:val="0"/>
              <w:marBottom w:val="0"/>
              <w:divBdr>
                <w:top w:val="none" w:sz="0" w:space="0" w:color="auto"/>
                <w:left w:val="none" w:sz="0" w:space="0" w:color="auto"/>
                <w:bottom w:val="none" w:sz="0" w:space="0" w:color="auto"/>
                <w:right w:val="none" w:sz="0" w:space="0" w:color="auto"/>
              </w:divBdr>
            </w:div>
            <w:div w:id="202208264">
              <w:marLeft w:val="0"/>
              <w:marRight w:val="0"/>
              <w:marTop w:val="0"/>
              <w:marBottom w:val="0"/>
              <w:divBdr>
                <w:top w:val="none" w:sz="0" w:space="0" w:color="auto"/>
                <w:left w:val="none" w:sz="0" w:space="0" w:color="auto"/>
                <w:bottom w:val="none" w:sz="0" w:space="0" w:color="auto"/>
                <w:right w:val="none" w:sz="0" w:space="0" w:color="auto"/>
              </w:divBdr>
            </w:div>
            <w:div w:id="25299281">
              <w:marLeft w:val="0"/>
              <w:marRight w:val="0"/>
              <w:marTop w:val="0"/>
              <w:marBottom w:val="0"/>
              <w:divBdr>
                <w:top w:val="none" w:sz="0" w:space="0" w:color="auto"/>
                <w:left w:val="none" w:sz="0" w:space="0" w:color="auto"/>
                <w:bottom w:val="none" w:sz="0" w:space="0" w:color="auto"/>
                <w:right w:val="none" w:sz="0" w:space="0" w:color="auto"/>
              </w:divBdr>
            </w:div>
            <w:div w:id="2002544165">
              <w:marLeft w:val="0"/>
              <w:marRight w:val="0"/>
              <w:marTop w:val="0"/>
              <w:marBottom w:val="0"/>
              <w:divBdr>
                <w:top w:val="none" w:sz="0" w:space="0" w:color="auto"/>
                <w:left w:val="none" w:sz="0" w:space="0" w:color="auto"/>
                <w:bottom w:val="none" w:sz="0" w:space="0" w:color="auto"/>
                <w:right w:val="none" w:sz="0" w:space="0" w:color="auto"/>
              </w:divBdr>
            </w:div>
            <w:div w:id="810291575">
              <w:marLeft w:val="0"/>
              <w:marRight w:val="0"/>
              <w:marTop w:val="0"/>
              <w:marBottom w:val="0"/>
              <w:divBdr>
                <w:top w:val="none" w:sz="0" w:space="0" w:color="auto"/>
                <w:left w:val="none" w:sz="0" w:space="0" w:color="auto"/>
                <w:bottom w:val="none" w:sz="0" w:space="0" w:color="auto"/>
                <w:right w:val="none" w:sz="0" w:space="0" w:color="auto"/>
              </w:divBdr>
            </w:div>
            <w:div w:id="18895487">
              <w:marLeft w:val="0"/>
              <w:marRight w:val="0"/>
              <w:marTop w:val="0"/>
              <w:marBottom w:val="0"/>
              <w:divBdr>
                <w:top w:val="none" w:sz="0" w:space="0" w:color="auto"/>
                <w:left w:val="none" w:sz="0" w:space="0" w:color="auto"/>
                <w:bottom w:val="none" w:sz="0" w:space="0" w:color="auto"/>
                <w:right w:val="none" w:sz="0" w:space="0" w:color="auto"/>
              </w:divBdr>
            </w:div>
            <w:div w:id="1941377625">
              <w:marLeft w:val="0"/>
              <w:marRight w:val="0"/>
              <w:marTop w:val="0"/>
              <w:marBottom w:val="0"/>
              <w:divBdr>
                <w:top w:val="none" w:sz="0" w:space="0" w:color="auto"/>
                <w:left w:val="none" w:sz="0" w:space="0" w:color="auto"/>
                <w:bottom w:val="none" w:sz="0" w:space="0" w:color="auto"/>
                <w:right w:val="none" w:sz="0" w:space="0" w:color="auto"/>
              </w:divBdr>
            </w:div>
            <w:div w:id="1727871569">
              <w:marLeft w:val="0"/>
              <w:marRight w:val="0"/>
              <w:marTop w:val="0"/>
              <w:marBottom w:val="0"/>
              <w:divBdr>
                <w:top w:val="none" w:sz="0" w:space="0" w:color="auto"/>
                <w:left w:val="none" w:sz="0" w:space="0" w:color="auto"/>
                <w:bottom w:val="none" w:sz="0" w:space="0" w:color="auto"/>
                <w:right w:val="none" w:sz="0" w:space="0" w:color="auto"/>
              </w:divBdr>
            </w:div>
            <w:div w:id="1519854296">
              <w:marLeft w:val="0"/>
              <w:marRight w:val="0"/>
              <w:marTop w:val="0"/>
              <w:marBottom w:val="0"/>
              <w:divBdr>
                <w:top w:val="none" w:sz="0" w:space="0" w:color="auto"/>
                <w:left w:val="none" w:sz="0" w:space="0" w:color="auto"/>
                <w:bottom w:val="none" w:sz="0" w:space="0" w:color="auto"/>
                <w:right w:val="none" w:sz="0" w:space="0" w:color="auto"/>
              </w:divBdr>
            </w:div>
            <w:div w:id="1001741921">
              <w:marLeft w:val="0"/>
              <w:marRight w:val="0"/>
              <w:marTop w:val="0"/>
              <w:marBottom w:val="0"/>
              <w:divBdr>
                <w:top w:val="none" w:sz="0" w:space="0" w:color="auto"/>
                <w:left w:val="none" w:sz="0" w:space="0" w:color="auto"/>
                <w:bottom w:val="none" w:sz="0" w:space="0" w:color="auto"/>
                <w:right w:val="none" w:sz="0" w:space="0" w:color="auto"/>
              </w:divBdr>
            </w:div>
            <w:div w:id="1513371797">
              <w:marLeft w:val="0"/>
              <w:marRight w:val="0"/>
              <w:marTop w:val="0"/>
              <w:marBottom w:val="0"/>
              <w:divBdr>
                <w:top w:val="none" w:sz="0" w:space="0" w:color="auto"/>
                <w:left w:val="none" w:sz="0" w:space="0" w:color="auto"/>
                <w:bottom w:val="none" w:sz="0" w:space="0" w:color="auto"/>
                <w:right w:val="none" w:sz="0" w:space="0" w:color="auto"/>
              </w:divBdr>
            </w:div>
            <w:div w:id="994333194">
              <w:marLeft w:val="0"/>
              <w:marRight w:val="0"/>
              <w:marTop w:val="0"/>
              <w:marBottom w:val="0"/>
              <w:divBdr>
                <w:top w:val="none" w:sz="0" w:space="0" w:color="auto"/>
                <w:left w:val="none" w:sz="0" w:space="0" w:color="auto"/>
                <w:bottom w:val="none" w:sz="0" w:space="0" w:color="auto"/>
                <w:right w:val="none" w:sz="0" w:space="0" w:color="auto"/>
              </w:divBdr>
            </w:div>
            <w:div w:id="1593271523">
              <w:marLeft w:val="0"/>
              <w:marRight w:val="0"/>
              <w:marTop w:val="0"/>
              <w:marBottom w:val="0"/>
              <w:divBdr>
                <w:top w:val="none" w:sz="0" w:space="0" w:color="auto"/>
                <w:left w:val="none" w:sz="0" w:space="0" w:color="auto"/>
                <w:bottom w:val="none" w:sz="0" w:space="0" w:color="auto"/>
                <w:right w:val="none" w:sz="0" w:space="0" w:color="auto"/>
              </w:divBdr>
            </w:div>
            <w:div w:id="289631491">
              <w:marLeft w:val="0"/>
              <w:marRight w:val="0"/>
              <w:marTop w:val="0"/>
              <w:marBottom w:val="0"/>
              <w:divBdr>
                <w:top w:val="none" w:sz="0" w:space="0" w:color="auto"/>
                <w:left w:val="none" w:sz="0" w:space="0" w:color="auto"/>
                <w:bottom w:val="none" w:sz="0" w:space="0" w:color="auto"/>
                <w:right w:val="none" w:sz="0" w:space="0" w:color="auto"/>
              </w:divBdr>
            </w:div>
            <w:div w:id="953176036">
              <w:marLeft w:val="0"/>
              <w:marRight w:val="0"/>
              <w:marTop w:val="0"/>
              <w:marBottom w:val="0"/>
              <w:divBdr>
                <w:top w:val="none" w:sz="0" w:space="0" w:color="auto"/>
                <w:left w:val="none" w:sz="0" w:space="0" w:color="auto"/>
                <w:bottom w:val="none" w:sz="0" w:space="0" w:color="auto"/>
                <w:right w:val="none" w:sz="0" w:space="0" w:color="auto"/>
              </w:divBdr>
            </w:div>
            <w:div w:id="37093456">
              <w:marLeft w:val="0"/>
              <w:marRight w:val="0"/>
              <w:marTop w:val="0"/>
              <w:marBottom w:val="0"/>
              <w:divBdr>
                <w:top w:val="none" w:sz="0" w:space="0" w:color="auto"/>
                <w:left w:val="none" w:sz="0" w:space="0" w:color="auto"/>
                <w:bottom w:val="none" w:sz="0" w:space="0" w:color="auto"/>
                <w:right w:val="none" w:sz="0" w:space="0" w:color="auto"/>
              </w:divBdr>
            </w:div>
            <w:div w:id="212276393">
              <w:marLeft w:val="0"/>
              <w:marRight w:val="0"/>
              <w:marTop w:val="0"/>
              <w:marBottom w:val="0"/>
              <w:divBdr>
                <w:top w:val="none" w:sz="0" w:space="0" w:color="auto"/>
                <w:left w:val="none" w:sz="0" w:space="0" w:color="auto"/>
                <w:bottom w:val="none" w:sz="0" w:space="0" w:color="auto"/>
                <w:right w:val="none" w:sz="0" w:space="0" w:color="auto"/>
              </w:divBdr>
            </w:div>
            <w:div w:id="759985120">
              <w:marLeft w:val="0"/>
              <w:marRight w:val="0"/>
              <w:marTop w:val="0"/>
              <w:marBottom w:val="0"/>
              <w:divBdr>
                <w:top w:val="none" w:sz="0" w:space="0" w:color="auto"/>
                <w:left w:val="none" w:sz="0" w:space="0" w:color="auto"/>
                <w:bottom w:val="none" w:sz="0" w:space="0" w:color="auto"/>
                <w:right w:val="none" w:sz="0" w:space="0" w:color="auto"/>
              </w:divBdr>
            </w:div>
            <w:div w:id="232785625">
              <w:marLeft w:val="0"/>
              <w:marRight w:val="0"/>
              <w:marTop w:val="0"/>
              <w:marBottom w:val="0"/>
              <w:divBdr>
                <w:top w:val="none" w:sz="0" w:space="0" w:color="auto"/>
                <w:left w:val="none" w:sz="0" w:space="0" w:color="auto"/>
                <w:bottom w:val="none" w:sz="0" w:space="0" w:color="auto"/>
                <w:right w:val="none" w:sz="0" w:space="0" w:color="auto"/>
              </w:divBdr>
            </w:div>
            <w:div w:id="716274075">
              <w:marLeft w:val="0"/>
              <w:marRight w:val="0"/>
              <w:marTop w:val="0"/>
              <w:marBottom w:val="0"/>
              <w:divBdr>
                <w:top w:val="none" w:sz="0" w:space="0" w:color="auto"/>
                <w:left w:val="none" w:sz="0" w:space="0" w:color="auto"/>
                <w:bottom w:val="none" w:sz="0" w:space="0" w:color="auto"/>
                <w:right w:val="none" w:sz="0" w:space="0" w:color="auto"/>
              </w:divBdr>
            </w:div>
            <w:div w:id="1716270915">
              <w:marLeft w:val="0"/>
              <w:marRight w:val="0"/>
              <w:marTop w:val="0"/>
              <w:marBottom w:val="0"/>
              <w:divBdr>
                <w:top w:val="none" w:sz="0" w:space="0" w:color="auto"/>
                <w:left w:val="none" w:sz="0" w:space="0" w:color="auto"/>
                <w:bottom w:val="none" w:sz="0" w:space="0" w:color="auto"/>
                <w:right w:val="none" w:sz="0" w:space="0" w:color="auto"/>
              </w:divBdr>
            </w:div>
            <w:div w:id="384259838">
              <w:marLeft w:val="0"/>
              <w:marRight w:val="0"/>
              <w:marTop w:val="0"/>
              <w:marBottom w:val="0"/>
              <w:divBdr>
                <w:top w:val="none" w:sz="0" w:space="0" w:color="auto"/>
                <w:left w:val="none" w:sz="0" w:space="0" w:color="auto"/>
                <w:bottom w:val="none" w:sz="0" w:space="0" w:color="auto"/>
                <w:right w:val="none" w:sz="0" w:space="0" w:color="auto"/>
              </w:divBdr>
            </w:div>
            <w:div w:id="1599487684">
              <w:marLeft w:val="0"/>
              <w:marRight w:val="0"/>
              <w:marTop w:val="0"/>
              <w:marBottom w:val="0"/>
              <w:divBdr>
                <w:top w:val="none" w:sz="0" w:space="0" w:color="auto"/>
                <w:left w:val="none" w:sz="0" w:space="0" w:color="auto"/>
                <w:bottom w:val="none" w:sz="0" w:space="0" w:color="auto"/>
                <w:right w:val="none" w:sz="0" w:space="0" w:color="auto"/>
              </w:divBdr>
            </w:div>
            <w:div w:id="63572299">
              <w:marLeft w:val="0"/>
              <w:marRight w:val="0"/>
              <w:marTop w:val="0"/>
              <w:marBottom w:val="0"/>
              <w:divBdr>
                <w:top w:val="none" w:sz="0" w:space="0" w:color="auto"/>
                <w:left w:val="none" w:sz="0" w:space="0" w:color="auto"/>
                <w:bottom w:val="none" w:sz="0" w:space="0" w:color="auto"/>
                <w:right w:val="none" w:sz="0" w:space="0" w:color="auto"/>
              </w:divBdr>
            </w:div>
            <w:div w:id="110974254">
              <w:marLeft w:val="0"/>
              <w:marRight w:val="0"/>
              <w:marTop w:val="0"/>
              <w:marBottom w:val="0"/>
              <w:divBdr>
                <w:top w:val="none" w:sz="0" w:space="0" w:color="auto"/>
                <w:left w:val="none" w:sz="0" w:space="0" w:color="auto"/>
                <w:bottom w:val="none" w:sz="0" w:space="0" w:color="auto"/>
                <w:right w:val="none" w:sz="0" w:space="0" w:color="auto"/>
              </w:divBdr>
            </w:div>
            <w:div w:id="2018147830">
              <w:marLeft w:val="0"/>
              <w:marRight w:val="0"/>
              <w:marTop w:val="0"/>
              <w:marBottom w:val="0"/>
              <w:divBdr>
                <w:top w:val="none" w:sz="0" w:space="0" w:color="auto"/>
                <w:left w:val="none" w:sz="0" w:space="0" w:color="auto"/>
                <w:bottom w:val="none" w:sz="0" w:space="0" w:color="auto"/>
                <w:right w:val="none" w:sz="0" w:space="0" w:color="auto"/>
              </w:divBdr>
            </w:div>
            <w:div w:id="2102405736">
              <w:marLeft w:val="0"/>
              <w:marRight w:val="0"/>
              <w:marTop w:val="0"/>
              <w:marBottom w:val="0"/>
              <w:divBdr>
                <w:top w:val="none" w:sz="0" w:space="0" w:color="auto"/>
                <w:left w:val="none" w:sz="0" w:space="0" w:color="auto"/>
                <w:bottom w:val="none" w:sz="0" w:space="0" w:color="auto"/>
                <w:right w:val="none" w:sz="0" w:space="0" w:color="auto"/>
              </w:divBdr>
            </w:div>
            <w:div w:id="2037727627">
              <w:marLeft w:val="0"/>
              <w:marRight w:val="0"/>
              <w:marTop w:val="0"/>
              <w:marBottom w:val="0"/>
              <w:divBdr>
                <w:top w:val="none" w:sz="0" w:space="0" w:color="auto"/>
                <w:left w:val="none" w:sz="0" w:space="0" w:color="auto"/>
                <w:bottom w:val="none" w:sz="0" w:space="0" w:color="auto"/>
                <w:right w:val="none" w:sz="0" w:space="0" w:color="auto"/>
              </w:divBdr>
            </w:div>
            <w:div w:id="358972005">
              <w:marLeft w:val="0"/>
              <w:marRight w:val="0"/>
              <w:marTop w:val="0"/>
              <w:marBottom w:val="0"/>
              <w:divBdr>
                <w:top w:val="none" w:sz="0" w:space="0" w:color="auto"/>
                <w:left w:val="none" w:sz="0" w:space="0" w:color="auto"/>
                <w:bottom w:val="none" w:sz="0" w:space="0" w:color="auto"/>
                <w:right w:val="none" w:sz="0" w:space="0" w:color="auto"/>
              </w:divBdr>
            </w:div>
            <w:div w:id="579021979">
              <w:marLeft w:val="0"/>
              <w:marRight w:val="0"/>
              <w:marTop w:val="0"/>
              <w:marBottom w:val="0"/>
              <w:divBdr>
                <w:top w:val="none" w:sz="0" w:space="0" w:color="auto"/>
                <w:left w:val="none" w:sz="0" w:space="0" w:color="auto"/>
                <w:bottom w:val="none" w:sz="0" w:space="0" w:color="auto"/>
                <w:right w:val="none" w:sz="0" w:space="0" w:color="auto"/>
              </w:divBdr>
            </w:div>
            <w:div w:id="1022244932">
              <w:marLeft w:val="0"/>
              <w:marRight w:val="0"/>
              <w:marTop w:val="0"/>
              <w:marBottom w:val="0"/>
              <w:divBdr>
                <w:top w:val="none" w:sz="0" w:space="0" w:color="auto"/>
                <w:left w:val="none" w:sz="0" w:space="0" w:color="auto"/>
                <w:bottom w:val="none" w:sz="0" w:space="0" w:color="auto"/>
                <w:right w:val="none" w:sz="0" w:space="0" w:color="auto"/>
              </w:divBdr>
            </w:div>
            <w:div w:id="728385891">
              <w:marLeft w:val="0"/>
              <w:marRight w:val="0"/>
              <w:marTop w:val="0"/>
              <w:marBottom w:val="0"/>
              <w:divBdr>
                <w:top w:val="none" w:sz="0" w:space="0" w:color="auto"/>
                <w:left w:val="none" w:sz="0" w:space="0" w:color="auto"/>
                <w:bottom w:val="none" w:sz="0" w:space="0" w:color="auto"/>
                <w:right w:val="none" w:sz="0" w:space="0" w:color="auto"/>
              </w:divBdr>
            </w:div>
            <w:div w:id="2008360527">
              <w:marLeft w:val="0"/>
              <w:marRight w:val="0"/>
              <w:marTop w:val="0"/>
              <w:marBottom w:val="0"/>
              <w:divBdr>
                <w:top w:val="none" w:sz="0" w:space="0" w:color="auto"/>
                <w:left w:val="none" w:sz="0" w:space="0" w:color="auto"/>
                <w:bottom w:val="none" w:sz="0" w:space="0" w:color="auto"/>
                <w:right w:val="none" w:sz="0" w:space="0" w:color="auto"/>
              </w:divBdr>
            </w:div>
            <w:div w:id="1037122806">
              <w:marLeft w:val="0"/>
              <w:marRight w:val="0"/>
              <w:marTop w:val="0"/>
              <w:marBottom w:val="0"/>
              <w:divBdr>
                <w:top w:val="none" w:sz="0" w:space="0" w:color="auto"/>
                <w:left w:val="none" w:sz="0" w:space="0" w:color="auto"/>
                <w:bottom w:val="none" w:sz="0" w:space="0" w:color="auto"/>
                <w:right w:val="none" w:sz="0" w:space="0" w:color="auto"/>
              </w:divBdr>
            </w:div>
            <w:div w:id="971905100">
              <w:marLeft w:val="0"/>
              <w:marRight w:val="0"/>
              <w:marTop w:val="0"/>
              <w:marBottom w:val="0"/>
              <w:divBdr>
                <w:top w:val="none" w:sz="0" w:space="0" w:color="auto"/>
                <w:left w:val="none" w:sz="0" w:space="0" w:color="auto"/>
                <w:bottom w:val="none" w:sz="0" w:space="0" w:color="auto"/>
                <w:right w:val="none" w:sz="0" w:space="0" w:color="auto"/>
              </w:divBdr>
            </w:div>
            <w:div w:id="801312888">
              <w:marLeft w:val="0"/>
              <w:marRight w:val="0"/>
              <w:marTop w:val="0"/>
              <w:marBottom w:val="0"/>
              <w:divBdr>
                <w:top w:val="none" w:sz="0" w:space="0" w:color="auto"/>
                <w:left w:val="none" w:sz="0" w:space="0" w:color="auto"/>
                <w:bottom w:val="none" w:sz="0" w:space="0" w:color="auto"/>
                <w:right w:val="none" w:sz="0" w:space="0" w:color="auto"/>
              </w:divBdr>
            </w:div>
            <w:div w:id="1625499131">
              <w:marLeft w:val="0"/>
              <w:marRight w:val="0"/>
              <w:marTop w:val="0"/>
              <w:marBottom w:val="0"/>
              <w:divBdr>
                <w:top w:val="none" w:sz="0" w:space="0" w:color="auto"/>
                <w:left w:val="none" w:sz="0" w:space="0" w:color="auto"/>
                <w:bottom w:val="none" w:sz="0" w:space="0" w:color="auto"/>
                <w:right w:val="none" w:sz="0" w:space="0" w:color="auto"/>
              </w:divBdr>
            </w:div>
            <w:div w:id="530532019">
              <w:marLeft w:val="0"/>
              <w:marRight w:val="0"/>
              <w:marTop w:val="0"/>
              <w:marBottom w:val="0"/>
              <w:divBdr>
                <w:top w:val="none" w:sz="0" w:space="0" w:color="auto"/>
                <w:left w:val="none" w:sz="0" w:space="0" w:color="auto"/>
                <w:bottom w:val="none" w:sz="0" w:space="0" w:color="auto"/>
                <w:right w:val="none" w:sz="0" w:space="0" w:color="auto"/>
              </w:divBdr>
            </w:div>
            <w:div w:id="1446730453">
              <w:marLeft w:val="0"/>
              <w:marRight w:val="0"/>
              <w:marTop w:val="0"/>
              <w:marBottom w:val="0"/>
              <w:divBdr>
                <w:top w:val="none" w:sz="0" w:space="0" w:color="auto"/>
                <w:left w:val="none" w:sz="0" w:space="0" w:color="auto"/>
                <w:bottom w:val="none" w:sz="0" w:space="0" w:color="auto"/>
                <w:right w:val="none" w:sz="0" w:space="0" w:color="auto"/>
              </w:divBdr>
            </w:div>
            <w:div w:id="800349135">
              <w:marLeft w:val="0"/>
              <w:marRight w:val="0"/>
              <w:marTop w:val="0"/>
              <w:marBottom w:val="0"/>
              <w:divBdr>
                <w:top w:val="none" w:sz="0" w:space="0" w:color="auto"/>
                <w:left w:val="none" w:sz="0" w:space="0" w:color="auto"/>
                <w:bottom w:val="none" w:sz="0" w:space="0" w:color="auto"/>
                <w:right w:val="none" w:sz="0" w:space="0" w:color="auto"/>
              </w:divBdr>
            </w:div>
            <w:div w:id="876552849">
              <w:marLeft w:val="0"/>
              <w:marRight w:val="0"/>
              <w:marTop w:val="0"/>
              <w:marBottom w:val="0"/>
              <w:divBdr>
                <w:top w:val="none" w:sz="0" w:space="0" w:color="auto"/>
                <w:left w:val="none" w:sz="0" w:space="0" w:color="auto"/>
                <w:bottom w:val="none" w:sz="0" w:space="0" w:color="auto"/>
                <w:right w:val="none" w:sz="0" w:space="0" w:color="auto"/>
              </w:divBdr>
            </w:div>
            <w:div w:id="502748247">
              <w:marLeft w:val="0"/>
              <w:marRight w:val="0"/>
              <w:marTop w:val="0"/>
              <w:marBottom w:val="0"/>
              <w:divBdr>
                <w:top w:val="none" w:sz="0" w:space="0" w:color="auto"/>
                <w:left w:val="none" w:sz="0" w:space="0" w:color="auto"/>
                <w:bottom w:val="none" w:sz="0" w:space="0" w:color="auto"/>
                <w:right w:val="none" w:sz="0" w:space="0" w:color="auto"/>
              </w:divBdr>
            </w:div>
            <w:div w:id="816458038">
              <w:marLeft w:val="0"/>
              <w:marRight w:val="0"/>
              <w:marTop w:val="0"/>
              <w:marBottom w:val="0"/>
              <w:divBdr>
                <w:top w:val="none" w:sz="0" w:space="0" w:color="auto"/>
                <w:left w:val="none" w:sz="0" w:space="0" w:color="auto"/>
                <w:bottom w:val="none" w:sz="0" w:space="0" w:color="auto"/>
                <w:right w:val="none" w:sz="0" w:space="0" w:color="auto"/>
              </w:divBdr>
            </w:div>
            <w:div w:id="355010876">
              <w:marLeft w:val="0"/>
              <w:marRight w:val="0"/>
              <w:marTop w:val="0"/>
              <w:marBottom w:val="0"/>
              <w:divBdr>
                <w:top w:val="none" w:sz="0" w:space="0" w:color="auto"/>
                <w:left w:val="none" w:sz="0" w:space="0" w:color="auto"/>
                <w:bottom w:val="none" w:sz="0" w:space="0" w:color="auto"/>
                <w:right w:val="none" w:sz="0" w:space="0" w:color="auto"/>
              </w:divBdr>
            </w:div>
            <w:div w:id="1503162707">
              <w:marLeft w:val="0"/>
              <w:marRight w:val="0"/>
              <w:marTop w:val="0"/>
              <w:marBottom w:val="0"/>
              <w:divBdr>
                <w:top w:val="none" w:sz="0" w:space="0" w:color="auto"/>
                <w:left w:val="none" w:sz="0" w:space="0" w:color="auto"/>
                <w:bottom w:val="none" w:sz="0" w:space="0" w:color="auto"/>
                <w:right w:val="none" w:sz="0" w:space="0" w:color="auto"/>
              </w:divBdr>
            </w:div>
            <w:div w:id="637609823">
              <w:marLeft w:val="0"/>
              <w:marRight w:val="0"/>
              <w:marTop w:val="0"/>
              <w:marBottom w:val="0"/>
              <w:divBdr>
                <w:top w:val="none" w:sz="0" w:space="0" w:color="auto"/>
                <w:left w:val="none" w:sz="0" w:space="0" w:color="auto"/>
                <w:bottom w:val="none" w:sz="0" w:space="0" w:color="auto"/>
                <w:right w:val="none" w:sz="0" w:space="0" w:color="auto"/>
              </w:divBdr>
            </w:div>
            <w:div w:id="103354701">
              <w:marLeft w:val="0"/>
              <w:marRight w:val="0"/>
              <w:marTop w:val="0"/>
              <w:marBottom w:val="0"/>
              <w:divBdr>
                <w:top w:val="none" w:sz="0" w:space="0" w:color="auto"/>
                <w:left w:val="none" w:sz="0" w:space="0" w:color="auto"/>
                <w:bottom w:val="none" w:sz="0" w:space="0" w:color="auto"/>
                <w:right w:val="none" w:sz="0" w:space="0" w:color="auto"/>
              </w:divBdr>
            </w:div>
            <w:div w:id="1379627272">
              <w:marLeft w:val="0"/>
              <w:marRight w:val="0"/>
              <w:marTop w:val="0"/>
              <w:marBottom w:val="0"/>
              <w:divBdr>
                <w:top w:val="none" w:sz="0" w:space="0" w:color="auto"/>
                <w:left w:val="none" w:sz="0" w:space="0" w:color="auto"/>
                <w:bottom w:val="none" w:sz="0" w:space="0" w:color="auto"/>
                <w:right w:val="none" w:sz="0" w:space="0" w:color="auto"/>
              </w:divBdr>
            </w:div>
            <w:div w:id="1619943488">
              <w:marLeft w:val="0"/>
              <w:marRight w:val="0"/>
              <w:marTop w:val="0"/>
              <w:marBottom w:val="0"/>
              <w:divBdr>
                <w:top w:val="none" w:sz="0" w:space="0" w:color="auto"/>
                <w:left w:val="none" w:sz="0" w:space="0" w:color="auto"/>
                <w:bottom w:val="none" w:sz="0" w:space="0" w:color="auto"/>
                <w:right w:val="none" w:sz="0" w:space="0" w:color="auto"/>
              </w:divBdr>
            </w:div>
            <w:div w:id="342321959">
              <w:marLeft w:val="0"/>
              <w:marRight w:val="0"/>
              <w:marTop w:val="0"/>
              <w:marBottom w:val="0"/>
              <w:divBdr>
                <w:top w:val="none" w:sz="0" w:space="0" w:color="auto"/>
                <w:left w:val="none" w:sz="0" w:space="0" w:color="auto"/>
                <w:bottom w:val="none" w:sz="0" w:space="0" w:color="auto"/>
                <w:right w:val="none" w:sz="0" w:space="0" w:color="auto"/>
              </w:divBdr>
            </w:div>
            <w:div w:id="1612273430">
              <w:marLeft w:val="0"/>
              <w:marRight w:val="0"/>
              <w:marTop w:val="0"/>
              <w:marBottom w:val="0"/>
              <w:divBdr>
                <w:top w:val="none" w:sz="0" w:space="0" w:color="auto"/>
                <w:left w:val="none" w:sz="0" w:space="0" w:color="auto"/>
                <w:bottom w:val="none" w:sz="0" w:space="0" w:color="auto"/>
                <w:right w:val="none" w:sz="0" w:space="0" w:color="auto"/>
              </w:divBdr>
            </w:div>
            <w:div w:id="178353777">
              <w:marLeft w:val="0"/>
              <w:marRight w:val="0"/>
              <w:marTop w:val="0"/>
              <w:marBottom w:val="0"/>
              <w:divBdr>
                <w:top w:val="none" w:sz="0" w:space="0" w:color="auto"/>
                <w:left w:val="none" w:sz="0" w:space="0" w:color="auto"/>
                <w:bottom w:val="none" w:sz="0" w:space="0" w:color="auto"/>
                <w:right w:val="none" w:sz="0" w:space="0" w:color="auto"/>
              </w:divBdr>
            </w:div>
            <w:div w:id="165243304">
              <w:marLeft w:val="0"/>
              <w:marRight w:val="0"/>
              <w:marTop w:val="0"/>
              <w:marBottom w:val="0"/>
              <w:divBdr>
                <w:top w:val="none" w:sz="0" w:space="0" w:color="auto"/>
                <w:left w:val="none" w:sz="0" w:space="0" w:color="auto"/>
                <w:bottom w:val="none" w:sz="0" w:space="0" w:color="auto"/>
                <w:right w:val="none" w:sz="0" w:space="0" w:color="auto"/>
              </w:divBdr>
            </w:div>
            <w:div w:id="2087148000">
              <w:marLeft w:val="0"/>
              <w:marRight w:val="0"/>
              <w:marTop w:val="0"/>
              <w:marBottom w:val="0"/>
              <w:divBdr>
                <w:top w:val="none" w:sz="0" w:space="0" w:color="auto"/>
                <w:left w:val="none" w:sz="0" w:space="0" w:color="auto"/>
                <w:bottom w:val="none" w:sz="0" w:space="0" w:color="auto"/>
                <w:right w:val="none" w:sz="0" w:space="0" w:color="auto"/>
              </w:divBdr>
            </w:div>
            <w:div w:id="2075816030">
              <w:marLeft w:val="0"/>
              <w:marRight w:val="0"/>
              <w:marTop w:val="0"/>
              <w:marBottom w:val="0"/>
              <w:divBdr>
                <w:top w:val="none" w:sz="0" w:space="0" w:color="auto"/>
                <w:left w:val="none" w:sz="0" w:space="0" w:color="auto"/>
                <w:bottom w:val="none" w:sz="0" w:space="0" w:color="auto"/>
                <w:right w:val="none" w:sz="0" w:space="0" w:color="auto"/>
              </w:divBdr>
            </w:div>
            <w:div w:id="1570920167">
              <w:marLeft w:val="0"/>
              <w:marRight w:val="0"/>
              <w:marTop w:val="0"/>
              <w:marBottom w:val="0"/>
              <w:divBdr>
                <w:top w:val="none" w:sz="0" w:space="0" w:color="auto"/>
                <w:left w:val="none" w:sz="0" w:space="0" w:color="auto"/>
                <w:bottom w:val="none" w:sz="0" w:space="0" w:color="auto"/>
                <w:right w:val="none" w:sz="0" w:space="0" w:color="auto"/>
              </w:divBdr>
            </w:div>
            <w:div w:id="149178509">
              <w:marLeft w:val="0"/>
              <w:marRight w:val="0"/>
              <w:marTop w:val="0"/>
              <w:marBottom w:val="0"/>
              <w:divBdr>
                <w:top w:val="none" w:sz="0" w:space="0" w:color="auto"/>
                <w:left w:val="none" w:sz="0" w:space="0" w:color="auto"/>
                <w:bottom w:val="none" w:sz="0" w:space="0" w:color="auto"/>
                <w:right w:val="none" w:sz="0" w:space="0" w:color="auto"/>
              </w:divBdr>
            </w:div>
            <w:div w:id="1470784251">
              <w:marLeft w:val="0"/>
              <w:marRight w:val="0"/>
              <w:marTop w:val="0"/>
              <w:marBottom w:val="0"/>
              <w:divBdr>
                <w:top w:val="none" w:sz="0" w:space="0" w:color="auto"/>
                <w:left w:val="none" w:sz="0" w:space="0" w:color="auto"/>
                <w:bottom w:val="none" w:sz="0" w:space="0" w:color="auto"/>
                <w:right w:val="none" w:sz="0" w:space="0" w:color="auto"/>
              </w:divBdr>
            </w:div>
            <w:div w:id="1829125008">
              <w:marLeft w:val="0"/>
              <w:marRight w:val="0"/>
              <w:marTop w:val="0"/>
              <w:marBottom w:val="0"/>
              <w:divBdr>
                <w:top w:val="none" w:sz="0" w:space="0" w:color="auto"/>
                <w:left w:val="none" w:sz="0" w:space="0" w:color="auto"/>
                <w:bottom w:val="none" w:sz="0" w:space="0" w:color="auto"/>
                <w:right w:val="none" w:sz="0" w:space="0" w:color="auto"/>
              </w:divBdr>
            </w:div>
            <w:div w:id="420835294">
              <w:marLeft w:val="0"/>
              <w:marRight w:val="0"/>
              <w:marTop w:val="0"/>
              <w:marBottom w:val="0"/>
              <w:divBdr>
                <w:top w:val="none" w:sz="0" w:space="0" w:color="auto"/>
                <w:left w:val="none" w:sz="0" w:space="0" w:color="auto"/>
                <w:bottom w:val="none" w:sz="0" w:space="0" w:color="auto"/>
                <w:right w:val="none" w:sz="0" w:space="0" w:color="auto"/>
              </w:divBdr>
            </w:div>
            <w:div w:id="9987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857">
      <w:bodyDiv w:val="1"/>
      <w:marLeft w:val="0"/>
      <w:marRight w:val="0"/>
      <w:marTop w:val="0"/>
      <w:marBottom w:val="0"/>
      <w:divBdr>
        <w:top w:val="none" w:sz="0" w:space="0" w:color="auto"/>
        <w:left w:val="none" w:sz="0" w:space="0" w:color="auto"/>
        <w:bottom w:val="none" w:sz="0" w:space="0" w:color="auto"/>
        <w:right w:val="none" w:sz="0" w:space="0" w:color="auto"/>
      </w:divBdr>
      <w:divsChild>
        <w:div w:id="1600261338">
          <w:marLeft w:val="0"/>
          <w:marRight w:val="0"/>
          <w:marTop w:val="0"/>
          <w:marBottom w:val="0"/>
          <w:divBdr>
            <w:top w:val="none" w:sz="0" w:space="0" w:color="auto"/>
            <w:left w:val="none" w:sz="0" w:space="0" w:color="auto"/>
            <w:bottom w:val="none" w:sz="0" w:space="0" w:color="auto"/>
            <w:right w:val="none" w:sz="0" w:space="0" w:color="auto"/>
          </w:divBdr>
          <w:divsChild>
            <w:div w:id="1972245889">
              <w:marLeft w:val="0"/>
              <w:marRight w:val="0"/>
              <w:marTop w:val="0"/>
              <w:marBottom w:val="0"/>
              <w:divBdr>
                <w:top w:val="none" w:sz="0" w:space="0" w:color="auto"/>
                <w:left w:val="none" w:sz="0" w:space="0" w:color="auto"/>
                <w:bottom w:val="none" w:sz="0" w:space="0" w:color="auto"/>
                <w:right w:val="none" w:sz="0" w:space="0" w:color="auto"/>
              </w:divBdr>
            </w:div>
            <w:div w:id="282925564">
              <w:marLeft w:val="0"/>
              <w:marRight w:val="0"/>
              <w:marTop w:val="0"/>
              <w:marBottom w:val="0"/>
              <w:divBdr>
                <w:top w:val="none" w:sz="0" w:space="0" w:color="auto"/>
                <w:left w:val="none" w:sz="0" w:space="0" w:color="auto"/>
                <w:bottom w:val="none" w:sz="0" w:space="0" w:color="auto"/>
                <w:right w:val="none" w:sz="0" w:space="0" w:color="auto"/>
              </w:divBdr>
            </w:div>
            <w:div w:id="1490054808">
              <w:marLeft w:val="0"/>
              <w:marRight w:val="0"/>
              <w:marTop w:val="0"/>
              <w:marBottom w:val="0"/>
              <w:divBdr>
                <w:top w:val="none" w:sz="0" w:space="0" w:color="auto"/>
                <w:left w:val="none" w:sz="0" w:space="0" w:color="auto"/>
                <w:bottom w:val="none" w:sz="0" w:space="0" w:color="auto"/>
                <w:right w:val="none" w:sz="0" w:space="0" w:color="auto"/>
              </w:divBdr>
            </w:div>
            <w:div w:id="1708750422">
              <w:marLeft w:val="0"/>
              <w:marRight w:val="0"/>
              <w:marTop w:val="0"/>
              <w:marBottom w:val="0"/>
              <w:divBdr>
                <w:top w:val="none" w:sz="0" w:space="0" w:color="auto"/>
                <w:left w:val="none" w:sz="0" w:space="0" w:color="auto"/>
                <w:bottom w:val="none" w:sz="0" w:space="0" w:color="auto"/>
                <w:right w:val="none" w:sz="0" w:space="0" w:color="auto"/>
              </w:divBdr>
            </w:div>
            <w:div w:id="2107187814">
              <w:marLeft w:val="0"/>
              <w:marRight w:val="0"/>
              <w:marTop w:val="0"/>
              <w:marBottom w:val="0"/>
              <w:divBdr>
                <w:top w:val="none" w:sz="0" w:space="0" w:color="auto"/>
                <w:left w:val="none" w:sz="0" w:space="0" w:color="auto"/>
                <w:bottom w:val="none" w:sz="0" w:space="0" w:color="auto"/>
                <w:right w:val="none" w:sz="0" w:space="0" w:color="auto"/>
              </w:divBdr>
            </w:div>
            <w:div w:id="1176000653">
              <w:marLeft w:val="0"/>
              <w:marRight w:val="0"/>
              <w:marTop w:val="0"/>
              <w:marBottom w:val="0"/>
              <w:divBdr>
                <w:top w:val="none" w:sz="0" w:space="0" w:color="auto"/>
                <w:left w:val="none" w:sz="0" w:space="0" w:color="auto"/>
                <w:bottom w:val="none" w:sz="0" w:space="0" w:color="auto"/>
                <w:right w:val="none" w:sz="0" w:space="0" w:color="auto"/>
              </w:divBdr>
            </w:div>
            <w:div w:id="1190874636">
              <w:marLeft w:val="0"/>
              <w:marRight w:val="0"/>
              <w:marTop w:val="0"/>
              <w:marBottom w:val="0"/>
              <w:divBdr>
                <w:top w:val="none" w:sz="0" w:space="0" w:color="auto"/>
                <w:left w:val="none" w:sz="0" w:space="0" w:color="auto"/>
                <w:bottom w:val="none" w:sz="0" w:space="0" w:color="auto"/>
                <w:right w:val="none" w:sz="0" w:space="0" w:color="auto"/>
              </w:divBdr>
            </w:div>
            <w:div w:id="888764097">
              <w:marLeft w:val="0"/>
              <w:marRight w:val="0"/>
              <w:marTop w:val="0"/>
              <w:marBottom w:val="0"/>
              <w:divBdr>
                <w:top w:val="none" w:sz="0" w:space="0" w:color="auto"/>
                <w:left w:val="none" w:sz="0" w:space="0" w:color="auto"/>
                <w:bottom w:val="none" w:sz="0" w:space="0" w:color="auto"/>
                <w:right w:val="none" w:sz="0" w:space="0" w:color="auto"/>
              </w:divBdr>
            </w:div>
            <w:div w:id="2017002243">
              <w:marLeft w:val="0"/>
              <w:marRight w:val="0"/>
              <w:marTop w:val="0"/>
              <w:marBottom w:val="0"/>
              <w:divBdr>
                <w:top w:val="none" w:sz="0" w:space="0" w:color="auto"/>
                <w:left w:val="none" w:sz="0" w:space="0" w:color="auto"/>
                <w:bottom w:val="none" w:sz="0" w:space="0" w:color="auto"/>
                <w:right w:val="none" w:sz="0" w:space="0" w:color="auto"/>
              </w:divBdr>
            </w:div>
            <w:div w:id="376128180">
              <w:marLeft w:val="0"/>
              <w:marRight w:val="0"/>
              <w:marTop w:val="0"/>
              <w:marBottom w:val="0"/>
              <w:divBdr>
                <w:top w:val="none" w:sz="0" w:space="0" w:color="auto"/>
                <w:left w:val="none" w:sz="0" w:space="0" w:color="auto"/>
                <w:bottom w:val="none" w:sz="0" w:space="0" w:color="auto"/>
                <w:right w:val="none" w:sz="0" w:space="0" w:color="auto"/>
              </w:divBdr>
            </w:div>
            <w:div w:id="26298856">
              <w:marLeft w:val="0"/>
              <w:marRight w:val="0"/>
              <w:marTop w:val="0"/>
              <w:marBottom w:val="0"/>
              <w:divBdr>
                <w:top w:val="none" w:sz="0" w:space="0" w:color="auto"/>
                <w:left w:val="none" w:sz="0" w:space="0" w:color="auto"/>
                <w:bottom w:val="none" w:sz="0" w:space="0" w:color="auto"/>
                <w:right w:val="none" w:sz="0" w:space="0" w:color="auto"/>
              </w:divBdr>
            </w:div>
            <w:div w:id="1731879999">
              <w:marLeft w:val="0"/>
              <w:marRight w:val="0"/>
              <w:marTop w:val="0"/>
              <w:marBottom w:val="0"/>
              <w:divBdr>
                <w:top w:val="none" w:sz="0" w:space="0" w:color="auto"/>
                <w:left w:val="none" w:sz="0" w:space="0" w:color="auto"/>
                <w:bottom w:val="none" w:sz="0" w:space="0" w:color="auto"/>
                <w:right w:val="none" w:sz="0" w:space="0" w:color="auto"/>
              </w:divBdr>
            </w:div>
            <w:div w:id="1635212320">
              <w:marLeft w:val="0"/>
              <w:marRight w:val="0"/>
              <w:marTop w:val="0"/>
              <w:marBottom w:val="0"/>
              <w:divBdr>
                <w:top w:val="none" w:sz="0" w:space="0" w:color="auto"/>
                <w:left w:val="none" w:sz="0" w:space="0" w:color="auto"/>
                <w:bottom w:val="none" w:sz="0" w:space="0" w:color="auto"/>
                <w:right w:val="none" w:sz="0" w:space="0" w:color="auto"/>
              </w:divBdr>
            </w:div>
            <w:div w:id="1477841704">
              <w:marLeft w:val="0"/>
              <w:marRight w:val="0"/>
              <w:marTop w:val="0"/>
              <w:marBottom w:val="0"/>
              <w:divBdr>
                <w:top w:val="none" w:sz="0" w:space="0" w:color="auto"/>
                <w:left w:val="none" w:sz="0" w:space="0" w:color="auto"/>
                <w:bottom w:val="none" w:sz="0" w:space="0" w:color="auto"/>
                <w:right w:val="none" w:sz="0" w:space="0" w:color="auto"/>
              </w:divBdr>
            </w:div>
            <w:div w:id="19212360">
              <w:marLeft w:val="0"/>
              <w:marRight w:val="0"/>
              <w:marTop w:val="0"/>
              <w:marBottom w:val="0"/>
              <w:divBdr>
                <w:top w:val="none" w:sz="0" w:space="0" w:color="auto"/>
                <w:left w:val="none" w:sz="0" w:space="0" w:color="auto"/>
                <w:bottom w:val="none" w:sz="0" w:space="0" w:color="auto"/>
                <w:right w:val="none" w:sz="0" w:space="0" w:color="auto"/>
              </w:divBdr>
            </w:div>
            <w:div w:id="1455321525">
              <w:marLeft w:val="0"/>
              <w:marRight w:val="0"/>
              <w:marTop w:val="0"/>
              <w:marBottom w:val="0"/>
              <w:divBdr>
                <w:top w:val="none" w:sz="0" w:space="0" w:color="auto"/>
                <w:left w:val="none" w:sz="0" w:space="0" w:color="auto"/>
                <w:bottom w:val="none" w:sz="0" w:space="0" w:color="auto"/>
                <w:right w:val="none" w:sz="0" w:space="0" w:color="auto"/>
              </w:divBdr>
            </w:div>
            <w:div w:id="1322850146">
              <w:marLeft w:val="0"/>
              <w:marRight w:val="0"/>
              <w:marTop w:val="0"/>
              <w:marBottom w:val="0"/>
              <w:divBdr>
                <w:top w:val="none" w:sz="0" w:space="0" w:color="auto"/>
                <w:left w:val="none" w:sz="0" w:space="0" w:color="auto"/>
                <w:bottom w:val="none" w:sz="0" w:space="0" w:color="auto"/>
                <w:right w:val="none" w:sz="0" w:space="0" w:color="auto"/>
              </w:divBdr>
            </w:div>
            <w:div w:id="156580286">
              <w:marLeft w:val="0"/>
              <w:marRight w:val="0"/>
              <w:marTop w:val="0"/>
              <w:marBottom w:val="0"/>
              <w:divBdr>
                <w:top w:val="none" w:sz="0" w:space="0" w:color="auto"/>
                <w:left w:val="none" w:sz="0" w:space="0" w:color="auto"/>
                <w:bottom w:val="none" w:sz="0" w:space="0" w:color="auto"/>
                <w:right w:val="none" w:sz="0" w:space="0" w:color="auto"/>
              </w:divBdr>
            </w:div>
            <w:div w:id="1488277081">
              <w:marLeft w:val="0"/>
              <w:marRight w:val="0"/>
              <w:marTop w:val="0"/>
              <w:marBottom w:val="0"/>
              <w:divBdr>
                <w:top w:val="none" w:sz="0" w:space="0" w:color="auto"/>
                <w:left w:val="none" w:sz="0" w:space="0" w:color="auto"/>
                <w:bottom w:val="none" w:sz="0" w:space="0" w:color="auto"/>
                <w:right w:val="none" w:sz="0" w:space="0" w:color="auto"/>
              </w:divBdr>
            </w:div>
            <w:div w:id="1400522448">
              <w:marLeft w:val="0"/>
              <w:marRight w:val="0"/>
              <w:marTop w:val="0"/>
              <w:marBottom w:val="0"/>
              <w:divBdr>
                <w:top w:val="none" w:sz="0" w:space="0" w:color="auto"/>
                <w:left w:val="none" w:sz="0" w:space="0" w:color="auto"/>
                <w:bottom w:val="none" w:sz="0" w:space="0" w:color="auto"/>
                <w:right w:val="none" w:sz="0" w:space="0" w:color="auto"/>
              </w:divBdr>
            </w:div>
            <w:div w:id="1099565785">
              <w:marLeft w:val="0"/>
              <w:marRight w:val="0"/>
              <w:marTop w:val="0"/>
              <w:marBottom w:val="0"/>
              <w:divBdr>
                <w:top w:val="none" w:sz="0" w:space="0" w:color="auto"/>
                <w:left w:val="none" w:sz="0" w:space="0" w:color="auto"/>
                <w:bottom w:val="none" w:sz="0" w:space="0" w:color="auto"/>
                <w:right w:val="none" w:sz="0" w:space="0" w:color="auto"/>
              </w:divBdr>
            </w:div>
            <w:div w:id="796265690">
              <w:marLeft w:val="0"/>
              <w:marRight w:val="0"/>
              <w:marTop w:val="0"/>
              <w:marBottom w:val="0"/>
              <w:divBdr>
                <w:top w:val="none" w:sz="0" w:space="0" w:color="auto"/>
                <w:left w:val="none" w:sz="0" w:space="0" w:color="auto"/>
                <w:bottom w:val="none" w:sz="0" w:space="0" w:color="auto"/>
                <w:right w:val="none" w:sz="0" w:space="0" w:color="auto"/>
              </w:divBdr>
            </w:div>
            <w:div w:id="494227119">
              <w:marLeft w:val="0"/>
              <w:marRight w:val="0"/>
              <w:marTop w:val="0"/>
              <w:marBottom w:val="0"/>
              <w:divBdr>
                <w:top w:val="none" w:sz="0" w:space="0" w:color="auto"/>
                <w:left w:val="none" w:sz="0" w:space="0" w:color="auto"/>
                <w:bottom w:val="none" w:sz="0" w:space="0" w:color="auto"/>
                <w:right w:val="none" w:sz="0" w:space="0" w:color="auto"/>
              </w:divBdr>
            </w:div>
            <w:div w:id="1051422417">
              <w:marLeft w:val="0"/>
              <w:marRight w:val="0"/>
              <w:marTop w:val="0"/>
              <w:marBottom w:val="0"/>
              <w:divBdr>
                <w:top w:val="none" w:sz="0" w:space="0" w:color="auto"/>
                <w:left w:val="none" w:sz="0" w:space="0" w:color="auto"/>
                <w:bottom w:val="none" w:sz="0" w:space="0" w:color="auto"/>
                <w:right w:val="none" w:sz="0" w:space="0" w:color="auto"/>
              </w:divBdr>
            </w:div>
            <w:div w:id="2048066077">
              <w:marLeft w:val="0"/>
              <w:marRight w:val="0"/>
              <w:marTop w:val="0"/>
              <w:marBottom w:val="0"/>
              <w:divBdr>
                <w:top w:val="none" w:sz="0" w:space="0" w:color="auto"/>
                <w:left w:val="none" w:sz="0" w:space="0" w:color="auto"/>
                <w:bottom w:val="none" w:sz="0" w:space="0" w:color="auto"/>
                <w:right w:val="none" w:sz="0" w:space="0" w:color="auto"/>
              </w:divBdr>
            </w:div>
            <w:div w:id="746072583">
              <w:marLeft w:val="0"/>
              <w:marRight w:val="0"/>
              <w:marTop w:val="0"/>
              <w:marBottom w:val="0"/>
              <w:divBdr>
                <w:top w:val="none" w:sz="0" w:space="0" w:color="auto"/>
                <w:left w:val="none" w:sz="0" w:space="0" w:color="auto"/>
                <w:bottom w:val="none" w:sz="0" w:space="0" w:color="auto"/>
                <w:right w:val="none" w:sz="0" w:space="0" w:color="auto"/>
              </w:divBdr>
            </w:div>
            <w:div w:id="1575553530">
              <w:marLeft w:val="0"/>
              <w:marRight w:val="0"/>
              <w:marTop w:val="0"/>
              <w:marBottom w:val="0"/>
              <w:divBdr>
                <w:top w:val="none" w:sz="0" w:space="0" w:color="auto"/>
                <w:left w:val="none" w:sz="0" w:space="0" w:color="auto"/>
                <w:bottom w:val="none" w:sz="0" w:space="0" w:color="auto"/>
                <w:right w:val="none" w:sz="0" w:space="0" w:color="auto"/>
              </w:divBdr>
            </w:div>
            <w:div w:id="989407775">
              <w:marLeft w:val="0"/>
              <w:marRight w:val="0"/>
              <w:marTop w:val="0"/>
              <w:marBottom w:val="0"/>
              <w:divBdr>
                <w:top w:val="none" w:sz="0" w:space="0" w:color="auto"/>
                <w:left w:val="none" w:sz="0" w:space="0" w:color="auto"/>
                <w:bottom w:val="none" w:sz="0" w:space="0" w:color="auto"/>
                <w:right w:val="none" w:sz="0" w:space="0" w:color="auto"/>
              </w:divBdr>
            </w:div>
            <w:div w:id="224949308">
              <w:marLeft w:val="0"/>
              <w:marRight w:val="0"/>
              <w:marTop w:val="0"/>
              <w:marBottom w:val="0"/>
              <w:divBdr>
                <w:top w:val="none" w:sz="0" w:space="0" w:color="auto"/>
                <w:left w:val="none" w:sz="0" w:space="0" w:color="auto"/>
                <w:bottom w:val="none" w:sz="0" w:space="0" w:color="auto"/>
                <w:right w:val="none" w:sz="0" w:space="0" w:color="auto"/>
              </w:divBdr>
            </w:div>
            <w:div w:id="1466855181">
              <w:marLeft w:val="0"/>
              <w:marRight w:val="0"/>
              <w:marTop w:val="0"/>
              <w:marBottom w:val="0"/>
              <w:divBdr>
                <w:top w:val="none" w:sz="0" w:space="0" w:color="auto"/>
                <w:left w:val="none" w:sz="0" w:space="0" w:color="auto"/>
                <w:bottom w:val="none" w:sz="0" w:space="0" w:color="auto"/>
                <w:right w:val="none" w:sz="0" w:space="0" w:color="auto"/>
              </w:divBdr>
            </w:div>
            <w:div w:id="2005889395">
              <w:marLeft w:val="0"/>
              <w:marRight w:val="0"/>
              <w:marTop w:val="0"/>
              <w:marBottom w:val="0"/>
              <w:divBdr>
                <w:top w:val="none" w:sz="0" w:space="0" w:color="auto"/>
                <w:left w:val="none" w:sz="0" w:space="0" w:color="auto"/>
                <w:bottom w:val="none" w:sz="0" w:space="0" w:color="auto"/>
                <w:right w:val="none" w:sz="0" w:space="0" w:color="auto"/>
              </w:divBdr>
            </w:div>
            <w:div w:id="1972708430">
              <w:marLeft w:val="0"/>
              <w:marRight w:val="0"/>
              <w:marTop w:val="0"/>
              <w:marBottom w:val="0"/>
              <w:divBdr>
                <w:top w:val="none" w:sz="0" w:space="0" w:color="auto"/>
                <w:left w:val="none" w:sz="0" w:space="0" w:color="auto"/>
                <w:bottom w:val="none" w:sz="0" w:space="0" w:color="auto"/>
                <w:right w:val="none" w:sz="0" w:space="0" w:color="auto"/>
              </w:divBdr>
            </w:div>
            <w:div w:id="1355304312">
              <w:marLeft w:val="0"/>
              <w:marRight w:val="0"/>
              <w:marTop w:val="0"/>
              <w:marBottom w:val="0"/>
              <w:divBdr>
                <w:top w:val="none" w:sz="0" w:space="0" w:color="auto"/>
                <w:left w:val="none" w:sz="0" w:space="0" w:color="auto"/>
                <w:bottom w:val="none" w:sz="0" w:space="0" w:color="auto"/>
                <w:right w:val="none" w:sz="0" w:space="0" w:color="auto"/>
              </w:divBdr>
            </w:div>
            <w:div w:id="410808499">
              <w:marLeft w:val="0"/>
              <w:marRight w:val="0"/>
              <w:marTop w:val="0"/>
              <w:marBottom w:val="0"/>
              <w:divBdr>
                <w:top w:val="none" w:sz="0" w:space="0" w:color="auto"/>
                <w:left w:val="none" w:sz="0" w:space="0" w:color="auto"/>
                <w:bottom w:val="none" w:sz="0" w:space="0" w:color="auto"/>
                <w:right w:val="none" w:sz="0" w:space="0" w:color="auto"/>
              </w:divBdr>
            </w:div>
            <w:div w:id="535846735">
              <w:marLeft w:val="0"/>
              <w:marRight w:val="0"/>
              <w:marTop w:val="0"/>
              <w:marBottom w:val="0"/>
              <w:divBdr>
                <w:top w:val="none" w:sz="0" w:space="0" w:color="auto"/>
                <w:left w:val="none" w:sz="0" w:space="0" w:color="auto"/>
                <w:bottom w:val="none" w:sz="0" w:space="0" w:color="auto"/>
                <w:right w:val="none" w:sz="0" w:space="0" w:color="auto"/>
              </w:divBdr>
            </w:div>
            <w:div w:id="2014188296">
              <w:marLeft w:val="0"/>
              <w:marRight w:val="0"/>
              <w:marTop w:val="0"/>
              <w:marBottom w:val="0"/>
              <w:divBdr>
                <w:top w:val="none" w:sz="0" w:space="0" w:color="auto"/>
                <w:left w:val="none" w:sz="0" w:space="0" w:color="auto"/>
                <w:bottom w:val="none" w:sz="0" w:space="0" w:color="auto"/>
                <w:right w:val="none" w:sz="0" w:space="0" w:color="auto"/>
              </w:divBdr>
            </w:div>
            <w:div w:id="795947299">
              <w:marLeft w:val="0"/>
              <w:marRight w:val="0"/>
              <w:marTop w:val="0"/>
              <w:marBottom w:val="0"/>
              <w:divBdr>
                <w:top w:val="none" w:sz="0" w:space="0" w:color="auto"/>
                <w:left w:val="none" w:sz="0" w:space="0" w:color="auto"/>
                <w:bottom w:val="none" w:sz="0" w:space="0" w:color="auto"/>
                <w:right w:val="none" w:sz="0" w:space="0" w:color="auto"/>
              </w:divBdr>
            </w:div>
            <w:div w:id="693383949">
              <w:marLeft w:val="0"/>
              <w:marRight w:val="0"/>
              <w:marTop w:val="0"/>
              <w:marBottom w:val="0"/>
              <w:divBdr>
                <w:top w:val="none" w:sz="0" w:space="0" w:color="auto"/>
                <w:left w:val="none" w:sz="0" w:space="0" w:color="auto"/>
                <w:bottom w:val="none" w:sz="0" w:space="0" w:color="auto"/>
                <w:right w:val="none" w:sz="0" w:space="0" w:color="auto"/>
              </w:divBdr>
            </w:div>
            <w:div w:id="398947394">
              <w:marLeft w:val="0"/>
              <w:marRight w:val="0"/>
              <w:marTop w:val="0"/>
              <w:marBottom w:val="0"/>
              <w:divBdr>
                <w:top w:val="none" w:sz="0" w:space="0" w:color="auto"/>
                <w:left w:val="none" w:sz="0" w:space="0" w:color="auto"/>
                <w:bottom w:val="none" w:sz="0" w:space="0" w:color="auto"/>
                <w:right w:val="none" w:sz="0" w:space="0" w:color="auto"/>
              </w:divBdr>
            </w:div>
            <w:div w:id="649872045">
              <w:marLeft w:val="0"/>
              <w:marRight w:val="0"/>
              <w:marTop w:val="0"/>
              <w:marBottom w:val="0"/>
              <w:divBdr>
                <w:top w:val="none" w:sz="0" w:space="0" w:color="auto"/>
                <w:left w:val="none" w:sz="0" w:space="0" w:color="auto"/>
                <w:bottom w:val="none" w:sz="0" w:space="0" w:color="auto"/>
                <w:right w:val="none" w:sz="0" w:space="0" w:color="auto"/>
              </w:divBdr>
            </w:div>
            <w:div w:id="98919159">
              <w:marLeft w:val="0"/>
              <w:marRight w:val="0"/>
              <w:marTop w:val="0"/>
              <w:marBottom w:val="0"/>
              <w:divBdr>
                <w:top w:val="none" w:sz="0" w:space="0" w:color="auto"/>
                <w:left w:val="none" w:sz="0" w:space="0" w:color="auto"/>
                <w:bottom w:val="none" w:sz="0" w:space="0" w:color="auto"/>
                <w:right w:val="none" w:sz="0" w:space="0" w:color="auto"/>
              </w:divBdr>
            </w:div>
            <w:div w:id="854460917">
              <w:marLeft w:val="0"/>
              <w:marRight w:val="0"/>
              <w:marTop w:val="0"/>
              <w:marBottom w:val="0"/>
              <w:divBdr>
                <w:top w:val="none" w:sz="0" w:space="0" w:color="auto"/>
                <w:left w:val="none" w:sz="0" w:space="0" w:color="auto"/>
                <w:bottom w:val="none" w:sz="0" w:space="0" w:color="auto"/>
                <w:right w:val="none" w:sz="0" w:space="0" w:color="auto"/>
              </w:divBdr>
            </w:div>
            <w:div w:id="2108884893">
              <w:marLeft w:val="0"/>
              <w:marRight w:val="0"/>
              <w:marTop w:val="0"/>
              <w:marBottom w:val="0"/>
              <w:divBdr>
                <w:top w:val="none" w:sz="0" w:space="0" w:color="auto"/>
                <w:left w:val="none" w:sz="0" w:space="0" w:color="auto"/>
                <w:bottom w:val="none" w:sz="0" w:space="0" w:color="auto"/>
                <w:right w:val="none" w:sz="0" w:space="0" w:color="auto"/>
              </w:divBdr>
            </w:div>
            <w:div w:id="749884066">
              <w:marLeft w:val="0"/>
              <w:marRight w:val="0"/>
              <w:marTop w:val="0"/>
              <w:marBottom w:val="0"/>
              <w:divBdr>
                <w:top w:val="none" w:sz="0" w:space="0" w:color="auto"/>
                <w:left w:val="none" w:sz="0" w:space="0" w:color="auto"/>
                <w:bottom w:val="none" w:sz="0" w:space="0" w:color="auto"/>
                <w:right w:val="none" w:sz="0" w:space="0" w:color="auto"/>
              </w:divBdr>
            </w:div>
            <w:div w:id="923954040">
              <w:marLeft w:val="0"/>
              <w:marRight w:val="0"/>
              <w:marTop w:val="0"/>
              <w:marBottom w:val="0"/>
              <w:divBdr>
                <w:top w:val="none" w:sz="0" w:space="0" w:color="auto"/>
                <w:left w:val="none" w:sz="0" w:space="0" w:color="auto"/>
                <w:bottom w:val="none" w:sz="0" w:space="0" w:color="auto"/>
                <w:right w:val="none" w:sz="0" w:space="0" w:color="auto"/>
              </w:divBdr>
            </w:div>
            <w:div w:id="1924144369">
              <w:marLeft w:val="0"/>
              <w:marRight w:val="0"/>
              <w:marTop w:val="0"/>
              <w:marBottom w:val="0"/>
              <w:divBdr>
                <w:top w:val="none" w:sz="0" w:space="0" w:color="auto"/>
                <w:left w:val="none" w:sz="0" w:space="0" w:color="auto"/>
                <w:bottom w:val="none" w:sz="0" w:space="0" w:color="auto"/>
                <w:right w:val="none" w:sz="0" w:space="0" w:color="auto"/>
              </w:divBdr>
            </w:div>
            <w:div w:id="1638994341">
              <w:marLeft w:val="0"/>
              <w:marRight w:val="0"/>
              <w:marTop w:val="0"/>
              <w:marBottom w:val="0"/>
              <w:divBdr>
                <w:top w:val="none" w:sz="0" w:space="0" w:color="auto"/>
                <w:left w:val="none" w:sz="0" w:space="0" w:color="auto"/>
                <w:bottom w:val="none" w:sz="0" w:space="0" w:color="auto"/>
                <w:right w:val="none" w:sz="0" w:space="0" w:color="auto"/>
              </w:divBdr>
            </w:div>
            <w:div w:id="1808666671">
              <w:marLeft w:val="0"/>
              <w:marRight w:val="0"/>
              <w:marTop w:val="0"/>
              <w:marBottom w:val="0"/>
              <w:divBdr>
                <w:top w:val="none" w:sz="0" w:space="0" w:color="auto"/>
                <w:left w:val="none" w:sz="0" w:space="0" w:color="auto"/>
                <w:bottom w:val="none" w:sz="0" w:space="0" w:color="auto"/>
                <w:right w:val="none" w:sz="0" w:space="0" w:color="auto"/>
              </w:divBdr>
            </w:div>
            <w:div w:id="1839152823">
              <w:marLeft w:val="0"/>
              <w:marRight w:val="0"/>
              <w:marTop w:val="0"/>
              <w:marBottom w:val="0"/>
              <w:divBdr>
                <w:top w:val="none" w:sz="0" w:space="0" w:color="auto"/>
                <w:left w:val="none" w:sz="0" w:space="0" w:color="auto"/>
                <w:bottom w:val="none" w:sz="0" w:space="0" w:color="auto"/>
                <w:right w:val="none" w:sz="0" w:space="0" w:color="auto"/>
              </w:divBdr>
            </w:div>
            <w:div w:id="313607163">
              <w:marLeft w:val="0"/>
              <w:marRight w:val="0"/>
              <w:marTop w:val="0"/>
              <w:marBottom w:val="0"/>
              <w:divBdr>
                <w:top w:val="none" w:sz="0" w:space="0" w:color="auto"/>
                <w:left w:val="none" w:sz="0" w:space="0" w:color="auto"/>
                <w:bottom w:val="none" w:sz="0" w:space="0" w:color="auto"/>
                <w:right w:val="none" w:sz="0" w:space="0" w:color="auto"/>
              </w:divBdr>
            </w:div>
            <w:div w:id="554781678">
              <w:marLeft w:val="0"/>
              <w:marRight w:val="0"/>
              <w:marTop w:val="0"/>
              <w:marBottom w:val="0"/>
              <w:divBdr>
                <w:top w:val="none" w:sz="0" w:space="0" w:color="auto"/>
                <w:left w:val="none" w:sz="0" w:space="0" w:color="auto"/>
                <w:bottom w:val="none" w:sz="0" w:space="0" w:color="auto"/>
                <w:right w:val="none" w:sz="0" w:space="0" w:color="auto"/>
              </w:divBdr>
            </w:div>
            <w:div w:id="338234933">
              <w:marLeft w:val="0"/>
              <w:marRight w:val="0"/>
              <w:marTop w:val="0"/>
              <w:marBottom w:val="0"/>
              <w:divBdr>
                <w:top w:val="none" w:sz="0" w:space="0" w:color="auto"/>
                <w:left w:val="none" w:sz="0" w:space="0" w:color="auto"/>
                <w:bottom w:val="none" w:sz="0" w:space="0" w:color="auto"/>
                <w:right w:val="none" w:sz="0" w:space="0" w:color="auto"/>
              </w:divBdr>
            </w:div>
            <w:div w:id="134032396">
              <w:marLeft w:val="0"/>
              <w:marRight w:val="0"/>
              <w:marTop w:val="0"/>
              <w:marBottom w:val="0"/>
              <w:divBdr>
                <w:top w:val="none" w:sz="0" w:space="0" w:color="auto"/>
                <w:left w:val="none" w:sz="0" w:space="0" w:color="auto"/>
                <w:bottom w:val="none" w:sz="0" w:space="0" w:color="auto"/>
                <w:right w:val="none" w:sz="0" w:space="0" w:color="auto"/>
              </w:divBdr>
            </w:div>
            <w:div w:id="1429501380">
              <w:marLeft w:val="0"/>
              <w:marRight w:val="0"/>
              <w:marTop w:val="0"/>
              <w:marBottom w:val="0"/>
              <w:divBdr>
                <w:top w:val="none" w:sz="0" w:space="0" w:color="auto"/>
                <w:left w:val="none" w:sz="0" w:space="0" w:color="auto"/>
                <w:bottom w:val="none" w:sz="0" w:space="0" w:color="auto"/>
                <w:right w:val="none" w:sz="0" w:space="0" w:color="auto"/>
              </w:divBdr>
            </w:div>
            <w:div w:id="2036349082">
              <w:marLeft w:val="0"/>
              <w:marRight w:val="0"/>
              <w:marTop w:val="0"/>
              <w:marBottom w:val="0"/>
              <w:divBdr>
                <w:top w:val="none" w:sz="0" w:space="0" w:color="auto"/>
                <w:left w:val="none" w:sz="0" w:space="0" w:color="auto"/>
                <w:bottom w:val="none" w:sz="0" w:space="0" w:color="auto"/>
                <w:right w:val="none" w:sz="0" w:space="0" w:color="auto"/>
              </w:divBdr>
            </w:div>
            <w:div w:id="395471812">
              <w:marLeft w:val="0"/>
              <w:marRight w:val="0"/>
              <w:marTop w:val="0"/>
              <w:marBottom w:val="0"/>
              <w:divBdr>
                <w:top w:val="none" w:sz="0" w:space="0" w:color="auto"/>
                <w:left w:val="none" w:sz="0" w:space="0" w:color="auto"/>
                <w:bottom w:val="none" w:sz="0" w:space="0" w:color="auto"/>
                <w:right w:val="none" w:sz="0" w:space="0" w:color="auto"/>
              </w:divBdr>
            </w:div>
            <w:div w:id="1519584214">
              <w:marLeft w:val="0"/>
              <w:marRight w:val="0"/>
              <w:marTop w:val="0"/>
              <w:marBottom w:val="0"/>
              <w:divBdr>
                <w:top w:val="none" w:sz="0" w:space="0" w:color="auto"/>
                <w:left w:val="none" w:sz="0" w:space="0" w:color="auto"/>
                <w:bottom w:val="none" w:sz="0" w:space="0" w:color="auto"/>
                <w:right w:val="none" w:sz="0" w:space="0" w:color="auto"/>
              </w:divBdr>
            </w:div>
            <w:div w:id="876700311">
              <w:marLeft w:val="0"/>
              <w:marRight w:val="0"/>
              <w:marTop w:val="0"/>
              <w:marBottom w:val="0"/>
              <w:divBdr>
                <w:top w:val="none" w:sz="0" w:space="0" w:color="auto"/>
                <w:left w:val="none" w:sz="0" w:space="0" w:color="auto"/>
                <w:bottom w:val="none" w:sz="0" w:space="0" w:color="auto"/>
                <w:right w:val="none" w:sz="0" w:space="0" w:color="auto"/>
              </w:divBdr>
            </w:div>
            <w:div w:id="1789280292">
              <w:marLeft w:val="0"/>
              <w:marRight w:val="0"/>
              <w:marTop w:val="0"/>
              <w:marBottom w:val="0"/>
              <w:divBdr>
                <w:top w:val="none" w:sz="0" w:space="0" w:color="auto"/>
                <w:left w:val="none" w:sz="0" w:space="0" w:color="auto"/>
                <w:bottom w:val="none" w:sz="0" w:space="0" w:color="auto"/>
                <w:right w:val="none" w:sz="0" w:space="0" w:color="auto"/>
              </w:divBdr>
            </w:div>
            <w:div w:id="1042438763">
              <w:marLeft w:val="0"/>
              <w:marRight w:val="0"/>
              <w:marTop w:val="0"/>
              <w:marBottom w:val="0"/>
              <w:divBdr>
                <w:top w:val="none" w:sz="0" w:space="0" w:color="auto"/>
                <w:left w:val="none" w:sz="0" w:space="0" w:color="auto"/>
                <w:bottom w:val="none" w:sz="0" w:space="0" w:color="auto"/>
                <w:right w:val="none" w:sz="0" w:space="0" w:color="auto"/>
              </w:divBdr>
            </w:div>
            <w:div w:id="1593394440">
              <w:marLeft w:val="0"/>
              <w:marRight w:val="0"/>
              <w:marTop w:val="0"/>
              <w:marBottom w:val="0"/>
              <w:divBdr>
                <w:top w:val="none" w:sz="0" w:space="0" w:color="auto"/>
                <w:left w:val="none" w:sz="0" w:space="0" w:color="auto"/>
                <w:bottom w:val="none" w:sz="0" w:space="0" w:color="auto"/>
                <w:right w:val="none" w:sz="0" w:space="0" w:color="auto"/>
              </w:divBdr>
            </w:div>
            <w:div w:id="1617911133">
              <w:marLeft w:val="0"/>
              <w:marRight w:val="0"/>
              <w:marTop w:val="0"/>
              <w:marBottom w:val="0"/>
              <w:divBdr>
                <w:top w:val="none" w:sz="0" w:space="0" w:color="auto"/>
                <w:left w:val="none" w:sz="0" w:space="0" w:color="auto"/>
                <w:bottom w:val="none" w:sz="0" w:space="0" w:color="auto"/>
                <w:right w:val="none" w:sz="0" w:space="0" w:color="auto"/>
              </w:divBdr>
            </w:div>
            <w:div w:id="1363241496">
              <w:marLeft w:val="0"/>
              <w:marRight w:val="0"/>
              <w:marTop w:val="0"/>
              <w:marBottom w:val="0"/>
              <w:divBdr>
                <w:top w:val="none" w:sz="0" w:space="0" w:color="auto"/>
                <w:left w:val="none" w:sz="0" w:space="0" w:color="auto"/>
                <w:bottom w:val="none" w:sz="0" w:space="0" w:color="auto"/>
                <w:right w:val="none" w:sz="0" w:space="0" w:color="auto"/>
              </w:divBdr>
            </w:div>
            <w:div w:id="1051228041">
              <w:marLeft w:val="0"/>
              <w:marRight w:val="0"/>
              <w:marTop w:val="0"/>
              <w:marBottom w:val="0"/>
              <w:divBdr>
                <w:top w:val="none" w:sz="0" w:space="0" w:color="auto"/>
                <w:left w:val="none" w:sz="0" w:space="0" w:color="auto"/>
                <w:bottom w:val="none" w:sz="0" w:space="0" w:color="auto"/>
                <w:right w:val="none" w:sz="0" w:space="0" w:color="auto"/>
              </w:divBdr>
            </w:div>
            <w:div w:id="1724252909">
              <w:marLeft w:val="0"/>
              <w:marRight w:val="0"/>
              <w:marTop w:val="0"/>
              <w:marBottom w:val="0"/>
              <w:divBdr>
                <w:top w:val="none" w:sz="0" w:space="0" w:color="auto"/>
                <w:left w:val="none" w:sz="0" w:space="0" w:color="auto"/>
                <w:bottom w:val="none" w:sz="0" w:space="0" w:color="auto"/>
                <w:right w:val="none" w:sz="0" w:space="0" w:color="auto"/>
              </w:divBdr>
            </w:div>
            <w:div w:id="1134912151">
              <w:marLeft w:val="0"/>
              <w:marRight w:val="0"/>
              <w:marTop w:val="0"/>
              <w:marBottom w:val="0"/>
              <w:divBdr>
                <w:top w:val="none" w:sz="0" w:space="0" w:color="auto"/>
                <w:left w:val="none" w:sz="0" w:space="0" w:color="auto"/>
                <w:bottom w:val="none" w:sz="0" w:space="0" w:color="auto"/>
                <w:right w:val="none" w:sz="0" w:space="0" w:color="auto"/>
              </w:divBdr>
            </w:div>
            <w:div w:id="1689409331">
              <w:marLeft w:val="0"/>
              <w:marRight w:val="0"/>
              <w:marTop w:val="0"/>
              <w:marBottom w:val="0"/>
              <w:divBdr>
                <w:top w:val="none" w:sz="0" w:space="0" w:color="auto"/>
                <w:left w:val="none" w:sz="0" w:space="0" w:color="auto"/>
                <w:bottom w:val="none" w:sz="0" w:space="0" w:color="auto"/>
                <w:right w:val="none" w:sz="0" w:space="0" w:color="auto"/>
              </w:divBdr>
            </w:div>
            <w:div w:id="1724479315">
              <w:marLeft w:val="0"/>
              <w:marRight w:val="0"/>
              <w:marTop w:val="0"/>
              <w:marBottom w:val="0"/>
              <w:divBdr>
                <w:top w:val="none" w:sz="0" w:space="0" w:color="auto"/>
                <w:left w:val="none" w:sz="0" w:space="0" w:color="auto"/>
                <w:bottom w:val="none" w:sz="0" w:space="0" w:color="auto"/>
                <w:right w:val="none" w:sz="0" w:space="0" w:color="auto"/>
              </w:divBdr>
            </w:div>
            <w:div w:id="1500534216">
              <w:marLeft w:val="0"/>
              <w:marRight w:val="0"/>
              <w:marTop w:val="0"/>
              <w:marBottom w:val="0"/>
              <w:divBdr>
                <w:top w:val="none" w:sz="0" w:space="0" w:color="auto"/>
                <w:left w:val="none" w:sz="0" w:space="0" w:color="auto"/>
                <w:bottom w:val="none" w:sz="0" w:space="0" w:color="auto"/>
                <w:right w:val="none" w:sz="0" w:space="0" w:color="auto"/>
              </w:divBdr>
            </w:div>
            <w:div w:id="1961498161">
              <w:marLeft w:val="0"/>
              <w:marRight w:val="0"/>
              <w:marTop w:val="0"/>
              <w:marBottom w:val="0"/>
              <w:divBdr>
                <w:top w:val="none" w:sz="0" w:space="0" w:color="auto"/>
                <w:left w:val="none" w:sz="0" w:space="0" w:color="auto"/>
                <w:bottom w:val="none" w:sz="0" w:space="0" w:color="auto"/>
                <w:right w:val="none" w:sz="0" w:space="0" w:color="auto"/>
              </w:divBdr>
            </w:div>
            <w:div w:id="1638953600">
              <w:marLeft w:val="0"/>
              <w:marRight w:val="0"/>
              <w:marTop w:val="0"/>
              <w:marBottom w:val="0"/>
              <w:divBdr>
                <w:top w:val="none" w:sz="0" w:space="0" w:color="auto"/>
                <w:left w:val="none" w:sz="0" w:space="0" w:color="auto"/>
                <w:bottom w:val="none" w:sz="0" w:space="0" w:color="auto"/>
                <w:right w:val="none" w:sz="0" w:space="0" w:color="auto"/>
              </w:divBdr>
            </w:div>
            <w:div w:id="1215042423">
              <w:marLeft w:val="0"/>
              <w:marRight w:val="0"/>
              <w:marTop w:val="0"/>
              <w:marBottom w:val="0"/>
              <w:divBdr>
                <w:top w:val="none" w:sz="0" w:space="0" w:color="auto"/>
                <w:left w:val="none" w:sz="0" w:space="0" w:color="auto"/>
                <w:bottom w:val="none" w:sz="0" w:space="0" w:color="auto"/>
                <w:right w:val="none" w:sz="0" w:space="0" w:color="auto"/>
              </w:divBdr>
            </w:div>
            <w:div w:id="1546257344">
              <w:marLeft w:val="0"/>
              <w:marRight w:val="0"/>
              <w:marTop w:val="0"/>
              <w:marBottom w:val="0"/>
              <w:divBdr>
                <w:top w:val="none" w:sz="0" w:space="0" w:color="auto"/>
                <w:left w:val="none" w:sz="0" w:space="0" w:color="auto"/>
                <w:bottom w:val="none" w:sz="0" w:space="0" w:color="auto"/>
                <w:right w:val="none" w:sz="0" w:space="0" w:color="auto"/>
              </w:divBdr>
            </w:div>
            <w:div w:id="2022245369">
              <w:marLeft w:val="0"/>
              <w:marRight w:val="0"/>
              <w:marTop w:val="0"/>
              <w:marBottom w:val="0"/>
              <w:divBdr>
                <w:top w:val="none" w:sz="0" w:space="0" w:color="auto"/>
                <w:left w:val="none" w:sz="0" w:space="0" w:color="auto"/>
                <w:bottom w:val="none" w:sz="0" w:space="0" w:color="auto"/>
                <w:right w:val="none" w:sz="0" w:space="0" w:color="auto"/>
              </w:divBdr>
            </w:div>
            <w:div w:id="2002615179">
              <w:marLeft w:val="0"/>
              <w:marRight w:val="0"/>
              <w:marTop w:val="0"/>
              <w:marBottom w:val="0"/>
              <w:divBdr>
                <w:top w:val="none" w:sz="0" w:space="0" w:color="auto"/>
                <w:left w:val="none" w:sz="0" w:space="0" w:color="auto"/>
                <w:bottom w:val="none" w:sz="0" w:space="0" w:color="auto"/>
                <w:right w:val="none" w:sz="0" w:space="0" w:color="auto"/>
              </w:divBdr>
            </w:div>
            <w:div w:id="1130980034">
              <w:marLeft w:val="0"/>
              <w:marRight w:val="0"/>
              <w:marTop w:val="0"/>
              <w:marBottom w:val="0"/>
              <w:divBdr>
                <w:top w:val="none" w:sz="0" w:space="0" w:color="auto"/>
                <w:left w:val="none" w:sz="0" w:space="0" w:color="auto"/>
                <w:bottom w:val="none" w:sz="0" w:space="0" w:color="auto"/>
                <w:right w:val="none" w:sz="0" w:space="0" w:color="auto"/>
              </w:divBdr>
            </w:div>
            <w:div w:id="1219631272">
              <w:marLeft w:val="0"/>
              <w:marRight w:val="0"/>
              <w:marTop w:val="0"/>
              <w:marBottom w:val="0"/>
              <w:divBdr>
                <w:top w:val="none" w:sz="0" w:space="0" w:color="auto"/>
                <w:left w:val="none" w:sz="0" w:space="0" w:color="auto"/>
                <w:bottom w:val="none" w:sz="0" w:space="0" w:color="auto"/>
                <w:right w:val="none" w:sz="0" w:space="0" w:color="auto"/>
              </w:divBdr>
            </w:div>
            <w:div w:id="2035105998">
              <w:marLeft w:val="0"/>
              <w:marRight w:val="0"/>
              <w:marTop w:val="0"/>
              <w:marBottom w:val="0"/>
              <w:divBdr>
                <w:top w:val="none" w:sz="0" w:space="0" w:color="auto"/>
                <w:left w:val="none" w:sz="0" w:space="0" w:color="auto"/>
                <w:bottom w:val="none" w:sz="0" w:space="0" w:color="auto"/>
                <w:right w:val="none" w:sz="0" w:space="0" w:color="auto"/>
              </w:divBdr>
            </w:div>
            <w:div w:id="1016807527">
              <w:marLeft w:val="0"/>
              <w:marRight w:val="0"/>
              <w:marTop w:val="0"/>
              <w:marBottom w:val="0"/>
              <w:divBdr>
                <w:top w:val="none" w:sz="0" w:space="0" w:color="auto"/>
                <w:left w:val="none" w:sz="0" w:space="0" w:color="auto"/>
                <w:bottom w:val="none" w:sz="0" w:space="0" w:color="auto"/>
                <w:right w:val="none" w:sz="0" w:space="0" w:color="auto"/>
              </w:divBdr>
            </w:div>
            <w:div w:id="1521821492">
              <w:marLeft w:val="0"/>
              <w:marRight w:val="0"/>
              <w:marTop w:val="0"/>
              <w:marBottom w:val="0"/>
              <w:divBdr>
                <w:top w:val="none" w:sz="0" w:space="0" w:color="auto"/>
                <w:left w:val="none" w:sz="0" w:space="0" w:color="auto"/>
                <w:bottom w:val="none" w:sz="0" w:space="0" w:color="auto"/>
                <w:right w:val="none" w:sz="0" w:space="0" w:color="auto"/>
              </w:divBdr>
            </w:div>
            <w:div w:id="459879689">
              <w:marLeft w:val="0"/>
              <w:marRight w:val="0"/>
              <w:marTop w:val="0"/>
              <w:marBottom w:val="0"/>
              <w:divBdr>
                <w:top w:val="none" w:sz="0" w:space="0" w:color="auto"/>
                <w:left w:val="none" w:sz="0" w:space="0" w:color="auto"/>
                <w:bottom w:val="none" w:sz="0" w:space="0" w:color="auto"/>
                <w:right w:val="none" w:sz="0" w:space="0" w:color="auto"/>
              </w:divBdr>
            </w:div>
            <w:div w:id="1073310067">
              <w:marLeft w:val="0"/>
              <w:marRight w:val="0"/>
              <w:marTop w:val="0"/>
              <w:marBottom w:val="0"/>
              <w:divBdr>
                <w:top w:val="none" w:sz="0" w:space="0" w:color="auto"/>
                <w:left w:val="none" w:sz="0" w:space="0" w:color="auto"/>
                <w:bottom w:val="none" w:sz="0" w:space="0" w:color="auto"/>
                <w:right w:val="none" w:sz="0" w:space="0" w:color="auto"/>
              </w:divBdr>
            </w:div>
            <w:div w:id="1626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7263">
      <w:bodyDiv w:val="1"/>
      <w:marLeft w:val="0"/>
      <w:marRight w:val="0"/>
      <w:marTop w:val="0"/>
      <w:marBottom w:val="0"/>
      <w:divBdr>
        <w:top w:val="none" w:sz="0" w:space="0" w:color="auto"/>
        <w:left w:val="none" w:sz="0" w:space="0" w:color="auto"/>
        <w:bottom w:val="none" w:sz="0" w:space="0" w:color="auto"/>
        <w:right w:val="none" w:sz="0" w:space="0" w:color="auto"/>
      </w:divBdr>
      <w:divsChild>
        <w:div w:id="703943870">
          <w:marLeft w:val="0"/>
          <w:marRight w:val="0"/>
          <w:marTop w:val="0"/>
          <w:marBottom w:val="0"/>
          <w:divBdr>
            <w:top w:val="none" w:sz="0" w:space="0" w:color="auto"/>
            <w:left w:val="none" w:sz="0" w:space="0" w:color="auto"/>
            <w:bottom w:val="none" w:sz="0" w:space="0" w:color="auto"/>
            <w:right w:val="none" w:sz="0" w:space="0" w:color="auto"/>
          </w:divBdr>
          <w:divsChild>
            <w:div w:id="1146781371">
              <w:marLeft w:val="0"/>
              <w:marRight w:val="0"/>
              <w:marTop w:val="0"/>
              <w:marBottom w:val="0"/>
              <w:divBdr>
                <w:top w:val="none" w:sz="0" w:space="0" w:color="auto"/>
                <w:left w:val="none" w:sz="0" w:space="0" w:color="auto"/>
                <w:bottom w:val="none" w:sz="0" w:space="0" w:color="auto"/>
                <w:right w:val="none" w:sz="0" w:space="0" w:color="auto"/>
              </w:divBdr>
            </w:div>
            <w:div w:id="142939238">
              <w:marLeft w:val="0"/>
              <w:marRight w:val="0"/>
              <w:marTop w:val="0"/>
              <w:marBottom w:val="0"/>
              <w:divBdr>
                <w:top w:val="none" w:sz="0" w:space="0" w:color="auto"/>
                <w:left w:val="none" w:sz="0" w:space="0" w:color="auto"/>
                <w:bottom w:val="none" w:sz="0" w:space="0" w:color="auto"/>
                <w:right w:val="none" w:sz="0" w:space="0" w:color="auto"/>
              </w:divBdr>
            </w:div>
            <w:div w:id="346296290">
              <w:marLeft w:val="0"/>
              <w:marRight w:val="0"/>
              <w:marTop w:val="0"/>
              <w:marBottom w:val="0"/>
              <w:divBdr>
                <w:top w:val="none" w:sz="0" w:space="0" w:color="auto"/>
                <w:left w:val="none" w:sz="0" w:space="0" w:color="auto"/>
                <w:bottom w:val="none" w:sz="0" w:space="0" w:color="auto"/>
                <w:right w:val="none" w:sz="0" w:space="0" w:color="auto"/>
              </w:divBdr>
            </w:div>
            <w:div w:id="1528983168">
              <w:marLeft w:val="0"/>
              <w:marRight w:val="0"/>
              <w:marTop w:val="0"/>
              <w:marBottom w:val="0"/>
              <w:divBdr>
                <w:top w:val="none" w:sz="0" w:space="0" w:color="auto"/>
                <w:left w:val="none" w:sz="0" w:space="0" w:color="auto"/>
                <w:bottom w:val="none" w:sz="0" w:space="0" w:color="auto"/>
                <w:right w:val="none" w:sz="0" w:space="0" w:color="auto"/>
              </w:divBdr>
            </w:div>
            <w:div w:id="1172645413">
              <w:marLeft w:val="0"/>
              <w:marRight w:val="0"/>
              <w:marTop w:val="0"/>
              <w:marBottom w:val="0"/>
              <w:divBdr>
                <w:top w:val="none" w:sz="0" w:space="0" w:color="auto"/>
                <w:left w:val="none" w:sz="0" w:space="0" w:color="auto"/>
                <w:bottom w:val="none" w:sz="0" w:space="0" w:color="auto"/>
                <w:right w:val="none" w:sz="0" w:space="0" w:color="auto"/>
              </w:divBdr>
            </w:div>
            <w:div w:id="1878345815">
              <w:marLeft w:val="0"/>
              <w:marRight w:val="0"/>
              <w:marTop w:val="0"/>
              <w:marBottom w:val="0"/>
              <w:divBdr>
                <w:top w:val="none" w:sz="0" w:space="0" w:color="auto"/>
                <w:left w:val="none" w:sz="0" w:space="0" w:color="auto"/>
                <w:bottom w:val="none" w:sz="0" w:space="0" w:color="auto"/>
                <w:right w:val="none" w:sz="0" w:space="0" w:color="auto"/>
              </w:divBdr>
            </w:div>
            <w:div w:id="1627663423">
              <w:marLeft w:val="0"/>
              <w:marRight w:val="0"/>
              <w:marTop w:val="0"/>
              <w:marBottom w:val="0"/>
              <w:divBdr>
                <w:top w:val="none" w:sz="0" w:space="0" w:color="auto"/>
                <w:left w:val="none" w:sz="0" w:space="0" w:color="auto"/>
                <w:bottom w:val="none" w:sz="0" w:space="0" w:color="auto"/>
                <w:right w:val="none" w:sz="0" w:space="0" w:color="auto"/>
              </w:divBdr>
            </w:div>
            <w:div w:id="347098676">
              <w:marLeft w:val="0"/>
              <w:marRight w:val="0"/>
              <w:marTop w:val="0"/>
              <w:marBottom w:val="0"/>
              <w:divBdr>
                <w:top w:val="none" w:sz="0" w:space="0" w:color="auto"/>
                <w:left w:val="none" w:sz="0" w:space="0" w:color="auto"/>
                <w:bottom w:val="none" w:sz="0" w:space="0" w:color="auto"/>
                <w:right w:val="none" w:sz="0" w:space="0" w:color="auto"/>
              </w:divBdr>
            </w:div>
            <w:div w:id="1185556815">
              <w:marLeft w:val="0"/>
              <w:marRight w:val="0"/>
              <w:marTop w:val="0"/>
              <w:marBottom w:val="0"/>
              <w:divBdr>
                <w:top w:val="none" w:sz="0" w:space="0" w:color="auto"/>
                <w:left w:val="none" w:sz="0" w:space="0" w:color="auto"/>
                <w:bottom w:val="none" w:sz="0" w:space="0" w:color="auto"/>
                <w:right w:val="none" w:sz="0" w:space="0" w:color="auto"/>
              </w:divBdr>
            </w:div>
            <w:div w:id="1309703175">
              <w:marLeft w:val="0"/>
              <w:marRight w:val="0"/>
              <w:marTop w:val="0"/>
              <w:marBottom w:val="0"/>
              <w:divBdr>
                <w:top w:val="none" w:sz="0" w:space="0" w:color="auto"/>
                <w:left w:val="none" w:sz="0" w:space="0" w:color="auto"/>
                <w:bottom w:val="none" w:sz="0" w:space="0" w:color="auto"/>
                <w:right w:val="none" w:sz="0" w:space="0" w:color="auto"/>
              </w:divBdr>
            </w:div>
            <w:div w:id="900596579">
              <w:marLeft w:val="0"/>
              <w:marRight w:val="0"/>
              <w:marTop w:val="0"/>
              <w:marBottom w:val="0"/>
              <w:divBdr>
                <w:top w:val="none" w:sz="0" w:space="0" w:color="auto"/>
                <w:left w:val="none" w:sz="0" w:space="0" w:color="auto"/>
                <w:bottom w:val="none" w:sz="0" w:space="0" w:color="auto"/>
                <w:right w:val="none" w:sz="0" w:space="0" w:color="auto"/>
              </w:divBdr>
            </w:div>
            <w:div w:id="1816141711">
              <w:marLeft w:val="0"/>
              <w:marRight w:val="0"/>
              <w:marTop w:val="0"/>
              <w:marBottom w:val="0"/>
              <w:divBdr>
                <w:top w:val="none" w:sz="0" w:space="0" w:color="auto"/>
                <w:left w:val="none" w:sz="0" w:space="0" w:color="auto"/>
                <w:bottom w:val="none" w:sz="0" w:space="0" w:color="auto"/>
                <w:right w:val="none" w:sz="0" w:space="0" w:color="auto"/>
              </w:divBdr>
            </w:div>
            <w:div w:id="1369257916">
              <w:marLeft w:val="0"/>
              <w:marRight w:val="0"/>
              <w:marTop w:val="0"/>
              <w:marBottom w:val="0"/>
              <w:divBdr>
                <w:top w:val="none" w:sz="0" w:space="0" w:color="auto"/>
                <w:left w:val="none" w:sz="0" w:space="0" w:color="auto"/>
                <w:bottom w:val="none" w:sz="0" w:space="0" w:color="auto"/>
                <w:right w:val="none" w:sz="0" w:space="0" w:color="auto"/>
              </w:divBdr>
            </w:div>
            <w:div w:id="809833899">
              <w:marLeft w:val="0"/>
              <w:marRight w:val="0"/>
              <w:marTop w:val="0"/>
              <w:marBottom w:val="0"/>
              <w:divBdr>
                <w:top w:val="none" w:sz="0" w:space="0" w:color="auto"/>
                <w:left w:val="none" w:sz="0" w:space="0" w:color="auto"/>
                <w:bottom w:val="none" w:sz="0" w:space="0" w:color="auto"/>
                <w:right w:val="none" w:sz="0" w:space="0" w:color="auto"/>
              </w:divBdr>
            </w:div>
            <w:div w:id="1514105006">
              <w:marLeft w:val="0"/>
              <w:marRight w:val="0"/>
              <w:marTop w:val="0"/>
              <w:marBottom w:val="0"/>
              <w:divBdr>
                <w:top w:val="none" w:sz="0" w:space="0" w:color="auto"/>
                <w:left w:val="none" w:sz="0" w:space="0" w:color="auto"/>
                <w:bottom w:val="none" w:sz="0" w:space="0" w:color="auto"/>
                <w:right w:val="none" w:sz="0" w:space="0" w:color="auto"/>
              </w:divBdr>
            </w:div>
            <w:div w:id="2051956525">
              <w:marLeft w:val="0"/>
              <w:marRight w:val="0"/>
              <w:marTop w:val="0"/>
              <w:marBottom w:val="0"/>
              <w:divBdr>
                <w:top w:val="none" w:sz="0" w:space="0" w:color="auto"/>
                <w:left w:val="none" w:sz="0" w:space="0" w:color="auto"/>
                <w:bottom w:val="none" w:sz="0" w:space="0" w:color="auto"/>
                <w:right w:val="none" w:sz="0" w:space="0" w:color="auto"/>
              </w:divBdr>
            </w:div>
            <w:div w:id="1870487493">
              <w:marLeft w:val="0"/>
              <w:marRight w:val="0"/>
              <w:marTop w:val="0"/>
              <w:marBottom w:val="0"/>
              <w:divBdr>
                <w:top w:val="none" w:sz="0" w:space="0" w:color="auto"/>
                <w:left w:val="none" w:sz="0" w:space="0" w:color="auto"/>
                <w:bottom w:val="none" w:sz="0" w:space="0" w:color="auto"/>
                <w:right w:val="none" w:sz="0" w:space="0" w:color="auto"/>
              </w:divBdr>
            </w:div>
            <w:div w:id="745735623">
              <w:marLeft w:val="0"/>
              <w:marRight w:val="0"/>
              <w:marTop w:val="0"/>
              <w:marBottom w:val="0"/>
              <w:divBdr>
                <w:top w:val="none" w:sz="0" w:space="0" w:color="auto"/>
                <w:left w:val="none" w:sz="0" w:space="0" w:color="auto"/>
                <w:bottom w:val="none" w:sz="0" w:space="0" w:color="auto"/>
                <w:right w:val="none" w:sz="0" w:space="0" w:color="auto"/>
              </w:divBdr>
            </w:div>
            <w:div w:id="624580709">
              <w:marLeft w:val="0"/>
              <w:marRight w:val="0"/>
              <w:marTop w:val="0"/>
              <w:marBottom w:val="0"/>
              <w:divBdr>
                <w:top w:val="none" w:sz="0" w:space="0" w:color="auto"/>
                <w:left w:val="none" w:sz="0" w:space="0" w:color="auto"/>
                <w:bottom w:val="none" w:sz="0" w:space="0" w:color="auto"/>
                <w:right w:val="none" w:sz="0" w:space="0" w:color="auto"/>
              </w:divBdr>
            </w:div>
            <w:div w:id="763692835">
              <w:marLeft w:val="0"/>
              <w:marRight w:val="0"/>
              <w:marTop w:val="0"/>
              <w:marBottom w:val="0"/>
              <w:divBdr>
                <w:top w:val="none" w:sz="0" w:space="0" w:color="auto"/>
                <w:left w:val="none" w:sz="0" w:space="0" w:color="auto"/>
                <w:bottom w:val="none" w:sz="0" w:space="0" w:color="auto"/>
                <w:right w:val="none" w:sz="0" w:space="0" w:color="auto"/>
              </w:divBdr>
            </w:div>
            <w:div w:id="1162041198">
              <w:marLeft w:val="0"/>
              <w:marRight w:val="0"/>
              <w:marTop w:val="0"/>
              <w:marBottom w:val="0"/>
              <w:divBdr>
                <w:top w:val="none" w:sz="0" w:space="0" w:color="auto"/>
                <w:left w:val="none" w:sz="0" w:space="0" w:color="auto"/>
                <w:bottom w:val="none" w:sz="0" w:space="0" w:color="auto"/>
                <w:right w:val="none" w:sz="0" w:space="0" w:color="auto"/>
              </w:divBdr>
            </w:div>
            <w:div w:id="857499201">
              <w:marLeft w:val="0"/>
              <w:marRight w:val="0"/>
              <w:marTop w:val="0"/>
              <w:marBottom w:val="0"/>
              <w:divBdr>
                <w:top w:val="none" w:sz="0" w:space="0" w:color="auto"/>
                <w:left w:val="none" w:sz="0" w:space="0" w:color="auto"/>
                <w:bottom w:val="none" w:sz="0" w:space="0" w:color="auto"/>
                <w:right w:val="none" w:sz="0" w:space="0" w:color="auto"/>
              </w:divBdr>
            </w:div>
            <w:div w:id="1913462612">
              <w:marLeft w:val="0"/>
              <w:marRight w:val="0"/>
              <w:marTop w:val="0"/>
              <w:marBottom w:val="0"/>
              <w:divBdr>
                <w:top w:val="none" w:sz="0" w:space="0" w:color="auto"/>
                <w:left w:val="none" w:sz="0" w:space="0" w:color="auto"/>
                <w:bottom w:val="none" w:sz="0" w:space="0" w:color="auto"/>
                <w:right w:val="none" w:sz="0" w:space="0" w:color="auto"/>
              </w:divBdr>
            </w:div>
            <w:div w:id="1831364608">
              <w:marLeft w:val="0"/>
              <w:marRight w:val="0"/>
              <w:marTop w:val="0"/>
              <w:marBottom w:val="0"/>
              <w:divBdr>
                <w:top w:val="none" w:sz="0" w:space="0" w:color="auto"/>
                <w:left w:val="none" w:sz="0" w:space="0" w:color="auto"/>
                <w:bottom w:val="none" w:sz="0" w:space="0" w:color="auto"/>
                <w:right w:val="none" w:sz="0" w:space="0" w:color="auto"/>
              </w:divBdr>
            </w:div>
            <w:div w:id="1933705334">
              <w:marLeft w:val="0"/>
              <w:marRight w:val="0"/>
              <w:marTop w:val="0"/>
              <w:marBottom w:val="0"/>
              <w:divBdr>
                <w:top w:val="none" w:sz="0" w:space="0" w:color="auto"/>
                <w:left w:val="none" w:sz="0" w:space="0" w:color="auto"/>
                <w:bottom w:val="none" w:sz="0" w:space="0" w:color="auto"/>
                <w:right w:val="none" w:sz="0" w:space="0" w:color="auto"/>
              </w:divBdr>
            </w:div>
            <w:div w:id="808550125">
              <w:marLeft w:val="0"/>
              <w:marRight w:val="0"/>
              <w:marTop w:val="0"/>
              <w:marBottom w:val="0"/>
              <w:divBdr>
                <w:top w:val="none" w:sz="0" w:space="0" w:color="auto"/>
                <w:left w:val="none" w:sz="0" w:space="0" w:color="auto"/>
                <w:bottom w:val="none" w:sz="0" w:space="0" w:color="auto"/>
                <w:right w:val="none" w:sz="0" w:space="0" w:color="auto"/>
              </w:divBdr>
            </w:div>
            <w:div w:id="35351171">
              <w:marLeft w:val="0"/>
              <w:marRight w:val="0"/>
              <w:marTop w:val="0"/>
              <w:marBottom w:val="0"/>
              <w:divBdr>
                <w:top w:val="none" w:sz="0" w:space="0" w:color="auto"/>
                <w:left w:val="none" w:sz="0" w:space="0" w:color="auto"/>
                <w:bottom w:val="none" w:sz="0" w:space="0" w:color="auto"/>
                <w:right w:val="none" w:sz="0" w:space="0" w:color="auto"/>
              </w:divBdr>
            </w:div>
            <w:div w:id="1332945821">
              <w:marLeft w:val="0"/>
              <w:marRight w:val="0"/>
              <w:marTop w:val="0"/>
              <w:marBottom w:val="0"/>
              <w:divBdr>
                <w:top w:val="none" w:sz="0" w:space="0" w:color="auto"/>
                <w:left w:val="none" w:sz="0" w:space="0" w:color="auto"/>
                <w:bottom w:val="none" w:sz="0" w:space="0" w:color="auto"/>
                <w:right w:val="none" w:sz="0" w:space="0" w:color="auto"/>
              </w:divBdr>
            </w:div>
            <w:div w:id="1468669490">
              <w:marLeft w:val="0"/>
              <w:marRight w:val="0"/>
              <w:marTop w:val="0"/>
              <w:marBottom w:val="0"/>
              <w:divBdr>
                <w:top w:val="none" w:sz="0" w:space="0" w:color="auto"/>
                <w:left w:val="none" w:sz="0" w:space="0" w:color="auto"/>
                <w:bottom w:val="none" w:sz="0" w:space="0" w:color="auto"/>
                <w:right w:val="none" w:sz="0" w:space="0" w:color="auto"/>
              </w:divBdr>
            </w:div>
            <w:div w:id="1971471382">
              <w:marLeft w:val="0"/>
              <w:marRight w:val="0"/>
              <w:marTop w:val="0"/>
              <w:marBottom w:val="0"/>
              <w:divBdr>
                <w:top w:val="none" w:sz="0" w:space="0" w:color="auto"/>
                <w:left w:val="none" w:sz="0" w:space="0" w:color="auto"/>
                <w:bottom w:val="none" w:sz="0" w:space="0" w:color="auto"/>
                <w:right w:val="none" w:sz="0" w:space="0" w:color="auto"/>
              </w:divBdr>
            </w:div>
            <w:div w:id="257567796">
              <w:marLeft w:val="0"/>
              <w:marRight w:val="0"/>
              <w:marTop w:val="0"/>
              <w:marBottom w:val="0"/>
              <w:divBdr>
                <w:top w:val="none" w:sz="0" w:space="0" w:color="auto"/>
                <w:left w:val="none" w:sz="0" w:space="0" w:color="auto"/>
                <w:bottom w:val="none" w:sz="0" w:space="0" w:color="auto"/>
                <w:right w:val="none" w:sz="0" w:space="0" w:color="auto"/>
              </w:divBdr>
            </w:div>
            <w:div w:id="1328828373">
              <w:marLeft w:val="0"/>
              <w:marRight w:val="0"/>
              <w:marTop w:val="0"/>
              <w:marBottom w:val="0"/>
              <w:divBdr>
                <w:top w:val="none" w:sz="0" w:space="0" w:color="auto"/>
                <w:left w:val="none" w:sz="0" w:space="0" w:color="auto"/>
                <w:bottom w:val="none" w:sz="0" w:space="0" w:color="auto"/>
                <w:right w:val="none" w:sz="0" w:space="0" w:color="auto"/>
              </w:divBdr>
            </w:div>
            <w:div w:id="958875507">
              <w:marLeft w:val="0"/>
              <w:marRight w:val="0"/>
              <w:marTop w:val="0"/>
              <w:marBottom w:val="0"/>
              <w:divBdr>
                <w:top w:val="none" w:sz="0" w:space="0" w:color="auto"/>
                <w:left w:val="none" w:sz="0" w:space="0" w:color="auto"/>
                <w:bottom w:val="none" w:sz="0" w:space="0" w:color="auto"/>
                <w:right w:val="none" w:sz="0" w:space="0" w:color="auto"/>
              </w:divBdr>
            </w:div>
            <w:div w:id="408886337">
              <w:marLeft w:val="0"/>
              <w:marRight w:val="0"/>
              <w:marTop w:val="0"/>
              <w:marBottom w:val="0"/>
              <w:divBdr>
                <w:top w:val="none" w:sz="0" w:space="0" w:color="auto"/>
                <w:left w:val="none" w:sz="0" w:space="0" w:color="auto"/>
                <w:bottom w:val="none" w:sz="0" w:space="0" w:color="auto"/>
                <w:right w:val="none" w:sz="0" w:space="0" w:color="auto"/>
              </w:divBdr>
            </w:div>
            <w:div w:id="1856649616">
              <w:marLeft w:val="0"/>
              <w:marRight w:val="0"/>
              <w:marTop w:val="0"/>
              <w:marBottom w:val="0"/>
              <w:divBdr>
                <w:top w:val="none" w:sz="0" w:space="0" w:color="auto"/>
                <w:left w:val="none" w:sz="0" w:space="0" w:color="auto"/>
                <w:bottom w:val="none" w:sz="0" w:space="0" w:color="auto"/>
                <w:right w:val="none" w:sz="0" w:space="0" w:color="auto"/>
              </w:divBdr>
            </w:div>
            <w:div w:id="1564683400">
              <w:marLeft w:val="0"/>
              <w:marRight w:val="0"/>
              <w:marTop w:val="0"/>
              <w:marBottom w:val="0"/>
              <w:divBdr>
                <w:top w:val="none" w:sz="0" w:space="0" w:color="auto"/>
                <w:left w:val="none" w:sz="0" w:space="0" w:color="auto"/>
                <w:bottom w:val="none" w:sz="0" w:space="0" w:color="auto"/>
                <w:right w:val="none" w:sz="0" w:space="0" w:color="auto"/>
              </w:divBdr>
            </w:div>
            <w:div w:id="1812751152">
              <w:marLeft w:val="0"/>
              <w:marRight w:val="0"/>
              <w:marTop w:val="0"/>
              <w:marBottom w:val="0"/>
              <w:divBdr>
                <w:top w:val="none" w:sz="0" w:space="0" w:color="auto"/>
                <w:left w:val="none" w:sz="0" w:space="0" w:color="auto"/>
                <w:bottom w:val="none" w:sz="0" w:space="0" w:color="auto"/>
                <w:right w:val="none" w:sz="0" w:space="0" w:color="auto"/>
              </w:divBdr>
            </w:div>
            <w:div w:id="1119758533">
              <w:marLeft w:val="0"/>
              <w:marRight w:val="0"/>
              <w:marTop w:val="0"/>
              <w:marBottom w:val="0"/>
              <w:divBdr>
                <w:top w:val="none" w:sz="0" w:space="0" w:color="auto"/>
                <w:left w:val="none" w:sz="0" w:space="0" w:color="auto"/>
                <w:bottom w:val="none" w:sz="0" w:space="0" w:color="auto"/>
                <w:right w:val="none" w:sz="0" w:space="0" w:color="auto"/>
              </w:divBdr>
            </w:div>
            <w:div w:id="409161725">
              <w:marLeft w:val="0"/>
              <w:marRight w:val="0"/>
              <w:marTop w:val="0"/>
              <w:marBottom w:val="0"/>
              <w:divBdr>
                <w:top w:val="none" w:sz="0" w:space="0" w:color="auto"/>
                <w:left w:val="none" w:sz="0" w:space="0" w:color="auto"/>
                <w:bottom w:val="none" w:sz="0" w:space="0" w:color="auto"/>
                <w:right w:val="none" w:sz="0" w:space="0" w:color="auto"/>
              </w:divBdr>
            </w:div>
            <w:div w:id="1337806160">
              <w:marLeft w:val="0"/>
              <w:marRight w:val="0"/>
              <w:marTop w:val="0"/>
              <w:marBottom w:val="0"/>
              <w:divBdr>
                <w:top w:val="none" w:sz="0" w:space="0" w:color="auto"/>
                <w:left w:val="none" w:sz="0" w:space="0" w:color="auto"/>
                <w:bottom w:val="none" w:sz="0" w:space="0" w:color="auto"/>
                <w:right w:val="none" w:sz="0" w:space="0" w:color="auto"/>
              </w:divBdr>
            </w:div>
            <w:div w:id="591283002">
              <w:marLeft w:val="0"/>
              <w:marRight w:val="0"/>
              <w:marTop w:val="0"/>
              <w:marBottom w:val="0"/>
              <w:divBdr>
                <w:top w:val="none" w:sz="0" w:space="0" w:color="auto"/>
                <w:left w:val="none" w:sz="0" w:space="0" w:color="auto"/>
                <w:bottom w:val="none" w:sz="0" w:space="0" w:color="auto"/>
                <w:right w:val="none" w:sz="0" w:space="0" w:color="auto"/>
              </w:divBdr>
            </w:div>
            <w:div w:id="769159298">
              <w:marLeft w:val="0"/>
              <w:marRight w:val="0"/>
              <w:marTop w:val="0"/>
              <w:marBottom w:val="0"/>
              <w:divBdr>
                <w:top w:val="none" w:sz="0" w:space="0" w:color="auto"/>
                <w:left w:val="none" w:sz="0" w:space="0" w:color="auto"/>
                <w:bottom w:val="none" w:sz="0" w:space="0" w:color="auto"/>
                <w:right w:val="none" w:sz="0" w:space="0" w:color="auto"/>
              </w:divBdr>
            </w:div>
            <w:div w:id="1118841848">
              <w:marLeft w:val="0"/>
              <w:marRight w:val="0"/>
              <w:marTop w:val="0"/>
              <w:marBottom w:val="0"/>
              <w:divBdr>
                <w:top w:val="none" w:sz="0" w:space="0" w:color="auto"/>
                <w:left w:val="none" w:sz="0" w:space="0" w:color="auto"/>
                <w:bottom w:val="none" w:sz="0" w:space="0" w:color="auto"/>
                <w:right w:val="none" w:sz="0" w:space="0" w:color="auto"/>
              </w:divBdr>
            </w:div>
            <w:div w:id="1409376372">
              <w:marLeft w:val="0"/>
              <w:marRight w:val="0"/>
              <w:marTop w:val="0"/>
              <w:marBottom w:val="0"/>
              <w:divBdr>
                <w:top w:val="none" w:sz="0" w:space="0" w:color="auto"/>
                <w:left w:val="none" w:sz="0" w:space="0" w:color="auto"/>
                <w:bottom w:val="none" w:sz="0" w:space="0" w:color="auto"/>
                <w:right w:val="none" w:sz="0" w:space="0" w:color="auto"/>
              </w:divBdr>
            </w:div>
            <w:div w:id="1939218502">
              <w:marLeft w:val="0"/>
              <w:marRight w:val="0"/>
              <w:marTop w:val="0"/>
              <w:marBottom w:val="0"/>
              <w:divBdr>
                <w:top w:val="none" w:sz="0" w:space="0" w:color="auto"/>
                <w:left w:val="none" w:sz="0" w:space="0" w:color="auto"/>
                <w:bottom w:val="none" w:sz="0" w:space="0" w:color="auto"/>
                <w:right w:val="none" w:sz="0" w:space="0" w:color="auto"/>
              </w:divBdr>
            </w:div>
            <w:div w:id="664088790">
              <w:marLeft w:val="0"/>
              <w:marRight w:val="0"/>
              <w:marTop w:val="0"/>
              <w:marBottom w:val="0"/>
              <w:divBdr>
                <w:top w:val="none" w:sz="0" w:space="0" w:color="auto"/>
                <w:left w:val="none" w:sz="0" w:space="0" w:color="auto"/>
                <w:bottom w:val="none" w:sz="0" w:space="0" w:color="auto"/>
                <w:right w:val="none" w:sz="0" w:space="0" w:color="auto"/>
              </w:divBdr>
            </w:div>
            <w:div w:id="482553485">
              <w:marLeft w:val="0"/>
              <w:marRight w:val="0"/>
              <w:marTop w:val="0"/>
              <w:marBottom w:val="0"/>
              <w:divBdr>
                <w:top w:val="none" w:sz="0" w:space="0" w:color="auto"/>
                <w:left w:val="none" w:sz="0" w:space="0" w:color="auto"/>
                <w:bottom w:val="none" w:sz="0" w:space="0" w:color="auto"/>
                <w:right w:val="none" w:sz="0" w:space="0" w:color="auto"/>
              </w:divBdr>
            </w:div>
            <w:div w:id="1802336058">
              <w:marLeft w:val="0"/>
              <w:marRight w:val="0"/>
              <w:marTop w:val="0"/>
              <w:marBottom w:val="0"/>
              <w:divBdr>
                <w:top w:val="none" w:sz="0" w:space="0" w:color="auto"/>
                <w:left w:val="none" w:sz="0" w:space="0" w:color="auto"/>
                <w:bottom w:val="none" w:sz="0" w:space="0" w:color="auto"/>
                <w:right w:val="none" w:sz="0" w:space="0" w:color="auto"/>
              </w:divBdr>
            </w:div>
            <w:div w:id="603415895">
              <w:marLeft w:val="0"/>
              <w:marRight w:val="0"/>
              <w:marTop w:val="0"/>
              <w:marBottom w:val="0"/>
              <w:divBdr>
                <w:top w:val="none" w:sz="0" w:space="0" w:color="auto"/>
                <w:left w:val="none" w:sz="0" w:space="0" w:color="auto"/>
                <w:bottom w:val="none" w:sz="0" w:space="0" w:color="auto"/>
                <w:right w:val="none" w:sz="0" w:space="0" w:color="auto"/>
              </w:divBdr>
            </w:div>
            <w:div w:id="1542400144">
              <w:marLeft w:val="0"/>
              <w:marRight w:val="0"/>
              <w:marTop w:val="0"/>
              <w:marBottom w:val="0"/>
              <w:divBdr>
                <w:top w:val="none" w:sz="0" w:space="0" w:color="auto"/>
                <w:left w:val="none" w:sz="0" w:space="0" w:color="auto"/>
                <w:bottom w:val="none" w:sz="0" w:space="0" w:color="auto"/>
                <w:right w:val="none" w:sz="0" w:space="0" w:color="auto"/>
              </w:divBdr>
            </w:div>
            <w:div w:id="933898019">
              <w:marLeft w:val="0"/>
              <w:marRight w:val="0"/>
              <w:marTop w:val="0"/>
              <w:marBottom w:val="0"/>
              <w:divBdr>
                <w:top w:val="none" w:sz="0" w:space="0" w:color="auto"/>
                <w:left w:val="none" w:sz="0" w:space="0" w:color="auto"/>
                <w:bottom w:val="none" w:sz="0" w:space="0" w:color="auto"/>
                <w:right w:val="none" w:sz="0" w:space="0" w:color="auto"/>
              </w:divBdr>
            </w:div>
            <w:div w:id="1929196237">
              <w:marLeft w:val="0"/>
              <w:marRight w:val="0"/>
              <w:marTop w:val="0"/>
              <w:marBottom w:val="0"/>
              <w:divBdr>
                <w:top w:val="none" w:sz="0" w:space="0" w:color="auto"/>
                <w:left w:val="none" w:sz="0" w:space="0" w:color="auto"/>
                <w:bottom w:val="none" w:sz="0" w:space="0" w:color="auto"/>
                <w:right w:val="none" w:sz="0" w:space="0" w:color="auto"/>
              </w:divBdr>
            </w:div>
            <w:div w:id="80955279">
              <w:marLeft w:val="0"/>
              <w:marRight w:val="0"/>
              <w:marTop w:val="0"/>
              <w:marBottom w:val="0"/>
              <w:divBdr>
                <w:top w:val="none" w:sz="0" w:space="0" w:color="auto"/>
                <w:left w:val="none" w:sz="0" w:space="0" w:color="auto"/>
                <w:bottom w:val="none" w:sz="0" w:space="0" w:color="auto"/>
                <w:right w:val="none" w:sz="0" w:space="0" w:color="auto"/>
              </w:divBdr>
            </w:div>
            <w:div w:id="1289781214">
              <w:marLeft w:val="0"/>
              <w:marRight w:val="0"/>
              <w:marTop w:val="0"/>
              <w:marBottom w:val="0"/>
              <w:divBdr>
                <w:top w:val="none" w:sz="0" w:space="0" w:color="auto"/>
                <w:left w:val="none" w:sz="0" w:space="0" w:color="auto"/>
                <w:bottom w:val="none" w:sz="0" w:space="0" w:color="auto"/>
                <w:right w:val="none" w:sz="0" w:space="0" w:color="auto"/>
              </w:divBdr>
            </w:div>
            <w:div w:id="260186286">
              <w:marLeft w:val="0"/>
              <w:marRight w:val="0"/>
              <w:marTop w:val="0"/>
              <w:marBottom w:val="0"/>
              <w:divBdr>
                <w:top w:val="none" w:sz="0" w:space="0" w:color="auto"/>
                <w:left w:val="none" w:sz="0" w:space="0" w:color="auto"/>
                <w:bottom w:val="none" w:sz="0" w:space="0" w:color="auto"/>
                <w:right w:val="none" w:sz="0" w:space="0" w:color="auto"/>
              </w:divBdr>
            </w:div>
            <w:div w:id="1166047736">
              <w:marLeft w:val="0"/>
              <w:marRight w:val="0"/>
              <w:marTop w:val="0"/>
              <w:marBottom w:val="0"/>
              <w:divBdr>
                <w:top w:val="none" w:sz="0" w:space="0" w:color="auto"/>
                <w:left w:val="none" w:sz="0" w:space="0" w:color="auto"/>
                <w:bottom w:val="none" w:sz="0" w:space="0" w:color="auto"/>
                <w:right w:val="none" w:sz="0" w:space="0" w:color="auto"/>
              </w:divBdr>
            </w:div>
            <w:div w:id="1285572667">
              <w:marLeft w:val="0"/>
              <w:marRight w:val="0"/>
              <w:marTop w:val="0"/>
              <w:marBottom w:val="0"/>
              <w:divBdr>
                <w:top w:val="none" w:sz="0" w:space="0" w:color="auto"/>
                <w:left w:val="none" w:sz="0" w:space="0" w:color="auto"/>
                <w:bottom w:val="none" w:sz="0" w:space="0" w:color="auto"/>
                <w:right w:val="none" w:sz="0" w:space="0" w:color="auto"/>
              </w:divBdr>
            </w:div>
            <w:div w:id="777287359">
              <w:marLeft w:val="0"/>
              <w:marRight w:val="0"/>
              <w:marTop w:val="0"/>
              <w:marBottom w:val="0"/>
              <w:divBdr>
                <w:top w:val="none" w:sz="0" w:space="0" w:color="auto"/>
                <w:left w:val="none" w:sz="0" w:space="0" w:color="auto"/>
                <w:bottom w:val="none" w:sz="0" w:space="0" w:color="auto"/>
                <w:right w:val="none" w:sz="0" w:space="0" w:color="auto"/>
              </w:divBdr>
            </w:div>
            <w:div w:id="409158105">
              <w:marLeft w:val="0"/>
              <w:marRight w:val="0"/>
              <w:marTop w:val="0"/>
              <w:marBottom w:val="0"/>
              <w:divBdr>
                <w:top w:val="none" w:sz="0" w:space="0" w:color="auto"/>
                <w:left w:val="none" w:sz="0" w:space="0" w:color="auto"/>
                <w:bottom w:val="none" w:sz="0" w:space="0" w:color="auto"/>
                <w:right w:val="none" w:sz="0" w:space="0" w:color="auto"/>
              </w:divBdr>
            </w:div>
            <w:div w:id="898246791">
              <w:marLeft w:val="0"/>
              <w:marRight w:val="0"/>
              <w:marTop w:val="0"/>
              <w:marBottom w:val="0"/>
              <w:divBdr>
                <w:top w:val="none" w:sz="0" w:space="0" w:color="auto"/>
                <w:left w:val="none" w:sz="0" w:space="0" w:color="auto"/>
                <w:bottom w:val="none" w:sz="0" w:space="0" w:color="auto"/>
                <w:right w:val="none" w:sz="0" w:space="0" w:color="auto"/>
              </w:divBdr>
            </w:div>
            <w:div w:id="1413742746">
              <w:marLeft w:val="0"/>
              <w:marRight w:val="0"/>
              <w:marTop w:val="0"/>
              <w:marBottom w:val="0"/>
              <w:divBdr>
                <w:top w:val="none" w:sz="0" w:space="0" w:color="auto"/>
                <w:left w:val="none" w:sz="0" w:space="0" w:color="auto"/>
                <w:bottom w:val="none" w:sz="0" w:space="0" w:color="auto"/>
                <w:right w:val="none" w:sz="0" w:space="0" w:color="auto"/>
              </w:divBdr>
            </w:div>
            <w:div w:id="398748609">
              <w:marLeft w:val="0"/>
              <w:marRight w:val="0"/>
              <w:marTop w:val="0"/>
              <w:marBottom w:val="0"/>
              <w:divBdr>
                <w:top w:val="none" w:sz="0" w:space="0" w:color="auto"/>
                <w:left w:val="none" w:sz="0" w:space="0" w:color="auto"/>
                <w:bottom w:val="none" w:sz="0" w:space="0" w:color="auto"/>
                <w:right w:val="none" w:sz="0" w:space="0" w:color="auto"/>
              </w:divBdr>
            </w:div>
            <w:div w:id="1855344749">
              <w:marLeft w:val="0"/>
              <w:marRight w:val="0"/>
              <w:marTop w:val="0"/>
              <w:marBottom w:val="0"/>
              <w:divBdr>
                <w:top w:val="none" w:sz="0" w:space="0" w:color="auto"/>
                <w:left w:val="none" w:sz="0" w:space="0" w:color="auto"/>
                <w:bottom w:val="none" w:sz="0" w:space="0" w:color="auto"/>
                <w:right w:val="none" w:sz="0" w:space="0" w:color="auto"/>
              </w:divBdr>
            </w:div>
            <w:div w:id="303976226">
              <w:marLeft w:val="0"/>
              <w:marRight w:val="0"/>
              <w:marTop w:val="0"/>
              <w:marBottom w:val="0"/>
              <w:divBdr>
                <w:top w:val="none" w:sz="0" w:space="0" w:color="auto"/>
                <w:left w:val="none" w:sz="0" w:space="0" w:color="auto"/>
                <w:bottom w:val="none" w:sz="0" w:space="0" w:color="auto"/>
                <w:right w:val="none" w:sz="0" w:space="0" w:color="auto"/>
              </w:divBdr>
            </w:div>
            <w:div w:id="1730151573">
              <w:marLeft w:val="0"/>
              <w:marRight w:val="0"/>
              <w:marTop w:val="0"/>
              <w:marBottom w:val="0"/>
              <w:divBdr>
                <w:top w:val="none" w:sz="0" w:space="0" w:color="auto"/>
                <w:left w:val="none" w:sz="0" w:space="0" w:color="auto"/>
                <w:bottom w:val="none" w:sz="0" w:space="0" w:color="auto"/>
                <w:right w:val="none" w:sz="0" w:space="0" w:color="auto"/>
              </w:divBdr>
            </w:div>
            <w:div w:id="1511678335">
              <w:marLeft w:val="0"/>
              <w:marRight w:val="0"/>
              <w:marTop w:val="0"/>
              <w:marBottom w:val="0"/>
              <w:divBdr>
                <w:top w:val="none" w:sz="0" w:space="0" w:color="auto"/>
                <w:left w:val="none" w:sz="0" w:space="0" w:color="auto"/>
                <w:bottom w:val="none" w:sz="0" w:space="0" w:color="auto"/>
                <w:right w:val="none" w:sz="0" w:space="0" w:color="auto"/>
              </w:divBdr>
            </w:div>
            <w:div w:id="1749765691">
              <w:marLeft w:val="0"/>
              <w:marRight w:val="0"/>
              <w:marTop w:val="0"/>
              <w:marBottom w:val="0"/>
              <w:divBdr>
                <w:top w:val="none" w:sz="0" w:space="0" w:color="auto"/>
                <w:left w:val="none" w:sz="0" w:space="0" w:color="auto"/>
                <w:bottom w:val="none" w:sz="0" w:space="0" w:color="auto"/>
                <w:right w:val="none" w:sz="0" w:space="0" w:color="auto"/>
              </w:divBdr>
            </w:div>
            <w:div w:id="1445149206">
              <w:marLeft w:val="0"/>
              <w:marRight w:val="0"/>
              <w:marTop w:val="0"/>
              <w:marBottom w:val="0"/>
              <w:divBdr>
                <w:top w:val="none" w:sz="0" w:space="0" w:color="auto"/>
                <w:left w:val="none" w:sz="0" w:space="0" w:color="auto"/>
                <w:bottom w:val="none" w:sz="0" w:space="0" w:color="auto"/>
                <w:right w:val="none" w:sz="0" w:space="0" w:color="auto"/>
              </w:divBdr>
            </w:div>
            <w:div w:id="1847399709">
              <w:marLeft w:val="0"/>
              <w:marRight w:val="0"/>
              <w:marTop w:val="0"/>
              <w:marBottom w:val="0"/>
              <w:divBdr>
                <w:top w:val="none" w:sz="0" w:space="0" w:color="auto"/>
                <w:left w:val="none" w:sz="0" w:space="0" w:color="auto"/>
                <w:bottom w:val="none" w:sz="0" w:space="0" w:color="auto"/>
                <w:right w:val="none" w:sz="0" w:space="0" w:color="auto"/>
              </w:divBdr>
            </w:div>
            <w:div w:id="177698732">
              <w:marLeft w:val="0"/>
              <w:marRight w:val="0"/>
              <w:marTop w:val="0"/>
              <w:marBottom w:val="0"/>
              <w:divBdr>
                <w:top w:val="none" w:sz="0" w:space="0" w:color="auto"/>
                <w:left w:val="none" w:sz="0" w:space="0" w:color="auto"/>
                <w:bottom w:val="none" w:sz="0" w:space="0" w:color="auto"/>
                <w:right w:val="none" w:sz="0" w:space="0" w:color="auto"/>
              </w:divBdr>
            </w:div>
            <w:div w:id="977877436">
              <w:marLeft w:val="0"/>
              <w:marRight w:val="0"/>
              <w:marTop w:val="0"/>
              <w:marBottom w:val="0"/>
              <w:divBdr>
                <w:top w:val="none" w:sz="0" w:space="0" w:color="auto"/>
                <w:left w:val="none" w:sz="0" w:space="0" w:color="auto"/>
                <w:bottom w:val="none" w:sz="0" w:space="0" w:color="auto"/>
                <w:right w:val="none" w:sz="0" w:space="0" w:color="auto"/>
              </w:divBdr>
            </w:div>
            <w:div w:id="206257333">
              <w:marLeft w:val="0"/>
              <w:marRight w:val="0"/>
              <w:marTop w:val="0"/>
              <w:marBottom w:val="0"/>
              <w:divBdr>
                <w:top w:val="none" w:sz="0" w:space="0" w:color="auto"/>
                <w:left w:val="none" w:sz="0" w:space="0" w:color="auto"/>
                <w:bottom w:val="none" w:sz="0" w:space="0" w:color="auto"/>
                <w:right w:val="none" w:sz="0" w:space="0" w:color="auto"/>
              </w:divBdr>
            </w:div>
            <w:div w:id="176314872">
              <w:marLeft w:val="0"/>
              <w:marRight w:val="0"/>
              <w:marTop w:val="0"/>
              <w:marBottom w:val="0"/>
              <w:divBdr>
                <w:top w:val="none" w:sz="0" w:space="0" w:color="auto"/>
                <w:left w:val="none" w:sz="0" w:space="0" w:color="auto"/>
                <w:bottom w:val="none" w:sz="0" w:space="0" w:color="auto"/>
                <w:right w:val="none" w:sz="0" w:space="0" w:color="auto"/>
              </w:divBdr>
            </w:div>
            <w:div w:id="424739109">
              <w:marLeft w:val="0"/>
              <w:marRight w:val="0"/>
              <w:marTop w:val="0"/>
              <w:marBottom w:val="0"/>
              <w:divBdr>
                <w:top w:val="none" w:sz="0" w:space="0" w:color="auto"/>
                <w:left w:val="none" w:sz="0" w:space="0" w:color="auto"/>
                <w:bottom w:val="none" w:sz="0" w:space="0" w:color="auto"/>
                <w:right w:val="none" w:sz="0" w:space="0" w:color="auto"/>
              </w:divBdr>
            </w:div>
            <w:div w:id="1784032197">
              <w:marLeft w:val="0"/>
              <w:marRight w:val="0"/>
              <w:marTop w:val="0"/>
              <w:marBottom w:val="0"/>
              <w:divBdr>
                <w:top w:val="none" w:sz="0" w:space="0" w:color="auto"/>
                <w:left w:val="none" w:sz="0" w:space="0" w:color="auto"/>
                <w:bottom w:val="none" w:sz="0" w:space="0" w:color="auto"/>
                <w:right w:val="none" w:sz="0" w:space="0" w:color="auto"/>
              </w:divBdr>
            </w:div>
            <w:div w:id="8689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7703">
      <w:bodyDiv w:val="1"/>
      <w:marLeft w:val="0"/>
      <w:marRight w:val="0"/>
      <w:marTop w:val="0"/>
      <w:marBottom w:val="0"/>
      <w:divBdr>
        <w:top w:val="none" w:sz="0" w:space="0" w:color="auto"/>
        <w:left w:val="none" w:sz="0" w:space="0" w:color="auto"/>
        <w:bottom w:val="none" w:sz="0" w:space="0" w:color="auto"/>
        <w:right w:val="none" w:sz="0" w:space="0" w:color="auto"/>
      </w:divBdr>
    </w:div>
    <w:div w:id="259799241">
      <w:bodyDiv w:val="1"/>
      <w:marLeft w:val="0"/>
      <w:marRight w:val="0"/>
      <w:marTop w:val="0"/>
      <w:marBottom w:val="0"/>
      <w:divBdr>
        <w:top w:val="none" w:sz="0" w:space="0" w:color="auto"/>
        <w:left w:val="none" w:sz="0" w:space="0" w:color="auto"/>
        <w:bottom w:val="none" w:sz="0" w:space="0" w:color="auto"/>
        <w:right w:val="none" w:sz="0" w:space="0" w:color="auto"/>
      </w:divBdr>
    </w:div>
    <w:div w:id="263150083">
      <w:bodyDiv w:val="1"/>
      <w:marLeft w:val="0"/>
      <w:marRight w:val="0"/>
      <w:marTop w:val="0"/>
      <w:marBottom w:val="0"/>
      <w:divBdr>
        <w:top w:val="none" w:sz="0" w:space="0" w:color="auto"/>
        <w:left w:val="none" w:sz="0" w:space="0" w:color="auto"/>
        <w:bottom w:val="none" w:sz="0" w:space="0" w:color="auto"/>
        <w:right w:val="none" w:sz="0" w:space="0" w:color="auto"/>
      </w:divBdr>
    </w:div>
    <w:div w:id="318116117">
      <w:bodyDiv w:val="1"/>
      <w:marLeft w:val="0"/>
      <w:marRight w:val="0"/>
      <w:marTop w:val="0"/>
      <w:marBottom w:val="0"/>
      <w:divBdr>
        <w:top w:val="none" w:sz="0" w:space="0" w:color="auto"/>
        <w:left w:val="none" w:sz="0" w:space="0" w:color="auto"/>
        <w:bottom w:val="none" w:sz="0" w:space="0" w:color="auto"/>
        <w:right w:val="none" w:sz="0" w:space="0" w:color="auto"/>
      </w:divBdr>
    </w:div>
    <w:div w:id="338432050">
      <w:bodyDiv w:val="1"/>
      <w:marLeft w:val="0"/>
      <w:marRight w:val="0"/>
      <w:marTop w:val="0"/>
      <w:marBottom w:val="0"/>
      <w:divBdr>
        <w:top w:val="none" w:sz="0" w:space="0" w:color="auto"/>
        <w:left w:val="none" w:sz="0" w:space="0" w:color="auto"/>
        <w:bottom w:val="none" w:sz="0" w:space="0" w:color="auto"/>
        <w:right w:val="none" w:sz="0" w:space="0" w:color="auto"/>
      </w:divBdr>
    </w:div>
    <w:div w:id="358627202">
      <w:bodyDiv w:val="1"/>
      <w:marLeft w:val="0"/>
      <w:marRight w:val="0"/>
      <w:marTop w:val="0"/>
      <w:marBottom w:val="0"/>
      <w:divBdr>
        <w:top w:val="none" w:sz="0" w:space="0" w:color="auto"/>
        <w:left w:val="none" w:sz="0" w:space="0" w:color="auto"/>
        <w:bottom w:val="none" w:sz="0" w:space="0" w:color="auto"/>
        <w:right w:val="none" w:sz="0" w:space="0" w:color="auto"/>
      </w:divBdr>
    </w:div>
    <w:div w:id="394620190">
      <w:bodyDiv w:val="1"/>
      <w:marLeft w:val="0"/>
      <w:marRight w:val="0"/>
      <w:marTop w:val="0"/>
      <w:marBottom w:val="0"/>
      <w:divBdr>
        <w:top w:val="none" w:sz="0" w:space="0" w:color="auto"/>
        <w:left w:val="none" w:sz="0" w:space="0" w:color="auto"/>
        <w:bottom w:val="none" w:sz="0" w:space="0" w:color="auto"/>
        <w:right w:val="none" w:sz="0" w:space="0" w:color="auto"/>
      </w:divBdr>
    </w:div>
    <w:div w:id="421338786">
      <w:bodyDiv w:val="1"/>
      <w:marLeft w:val="0"/>
      <w:marRight w:val="0"/>
      <w:marTop w:val="0"/>
      <w:marBottom w:val="0"/>
      <w:divBdr>
        <w:top w:val="none" w:sz="0" w:space="0" w:color="auto"/>
        <w:left w:val="none" w:sz="0" w:space="0" w:color="auto"/>
        <w:bottom w:val="none" w:sz="0" w:space="0" w:color="auto"/>
        <w:right w:val="none" w:sz="0" w:space="0" w:color="auto"/>
      </w:divBdr>
    </w:div>
    <w:div w:id="477380428">
      <w:bodyDiv w:val="1"/>
      <w:marLeft w:val="0"/>
      <w:marRight w:val="0"/>
      <w:marTop w:val="0"/>
      <w:marBottom w:val="0"/>
      <w:divBdr>
        <w:top w:val="none" w:sz="0" w:space="0" w:color="auto"/>
        <w:left w:val="none" w:sz="0" w:space="0" w:color="auto"/>
        <w:bottom w:val="none" w:sz="0" w:space="0" w:color="auto"/>
        <w:right w:val="none" w:sz="0" w:space="0" w:color="auto"/>
      </w:divBdr>
      <w:divsChild>
        <w:div w:id="364211201">
          <w:marLeft w:val="0"/>
          <w:marRight w:val="0"/>
          <w:marTop w:val="0"/>
          <w:marBottom w:val="0"/>
          <w:divBdr>
            <w:top w:val="none" w:sz="0" w:space="0" w:color="auto"/>
            <w:left w:val="none" w:sz="0" w:space="0" w:color="auto"/>
            <w:bottom w:val="none" w:sz="0" w:space="0" w:color="auto"/>
            <w:right w:val="none" w:sz="0" w:space="0" w:color="auto"/>
          </w:divBdr>
          <w:divsChild>
            <w:div w:id="307782467">
              <w:marLeft w:val="0"/>
              <w:marRight w:val="0"/>
              <w:marTop w:val="0"/>
              <w:marBottom w:val="0"/>
              <w:divBdr>
                <w:top w:val="none" w:sz="0" w:space="0" w:color="auto"/>
                <w:left w:val="none" w:sz="0" w:space="0" w:color="auto"/>
                <w:bottom w:val="none" w:sz="0" w:space="0" w:color="auto"/>
                <w:right w:val="none" w:sz="0" w:space="0" w:color="auto"/>
              </w:divBdr>
            </w:div>
            <w:div w:id="363214520">
              <w:marLeft w:val="0"/>
              <w:marRight w:val="0"/>
              <w:marTop w:val="0"/>
              <w:marBottom w:val="0"/>
              <w:divBdr>
                <w:top w:val="none" w:sz="0" w:space="0" w:color="auto"/>
                <w:left w:val="none" w:sz="0" w:space="0" w:color="auto"/>
                <w:bottom w:val="none" w:sz="0" w:space="0" w:color="auto"/>
                <w:right w:val="none" w:sz="0" w:space="0" w:color="auto"/>
              </w:divBdr>
            </w:div>
            <w:div w:id="1189441813">
              <w:marLeft w:val="0"/>
              <w:marRight w:val="0"/>
              <w:marTop w:val="0"/>
              <w:marBottom w:val="0"/>
              <w:divBdr>
                <w:top w:val="none" w:sz="0" w:space="0" w:color="auto"/>
                <w:left w:val="none" w:sz="0" w:space="0" w:color="auto"/>
                <w:bottom w:val="none" w:sz="0" w:space="0" w:color="auto"/>
                <w:right w:val="none" w:sz="0" w:space="0" w:color="auto"/>
              </w:divBdr>
            </w:div>
            <w:div w:id="1293095716">
              <w:marLeft w:val="0"/>
              <w:marRight w:val="0"/>
              <w:marTop w:val="0"/>
              <w:marBottom w:val="0"/>
              <w:divBdr>
                <w:top w:val="none" w:sz="0" w:space="0" w:color="auto"/>
                <w:left w:val="none" w:sz="0" w:space="0" w:color="auto"/>
                <w:bottom w:val="none" w:sz="0" w:space="0" w:color="auto"/>
                <w:right w:val="none" w:sz="0" w:space="0" w:color="auto"/>
              </w:divBdr>
            </w:div>
            <w:div w:id="1279071350">
              <w:marLeft w:val="0"/>
              <w:marRight w:val="0"/>
              <w:marTop w:val="0"/>
              <w:marBottom w:val="0"/>
              <w:divBdr>
                <w:top w:val="none" w:sz="0" w:space="0" w:color="auto"/>
                <w:left w:val="none" w:sz="0" w:space="0" w:color="auto"/>
                <w:bottom w:val="none" w:sz="0" w:space="0" w:color="auto"/>
                <w:right w:val="none" w:sz="0" w:space="0" w:color="auto"/>
              </w:divBdr>
            </w:div>
            <w:div w:id="2003772905">
              <w:marLeft w:val="0"/>
              <w:marRight w:val="0"/>
              <w:marTop w:val="0"/>
              <w:marBottom w:val="0"/>
              <w:divBdr>
                <w:top w:val="none" w:sz="0" w:space="0" w:color="auto"/>
                <w:left w:val="none" w:sz="0" w:space="0" w:color="auto"/>
                <w:bottom w:val="none" w:sz="0" w:space="0" w:color="auto"/>
                <w:right w:val="none" w:sz="0" w:space="0" w:color="auto"/>
              </w:divBdr>
            </w:div>
            <w:div w:id="1842162011">
              <w:marLeft w:val="0"/>
              <w:marRight w:val="0"/>
              <w:marTop w:val="0"/>
              <w:marBottom w:val="0"/>
              <w:divBdr>
                <w:top w:val="none" w:sz="0" w:space="0" w:color="auto"/>
                <w:left w:val="none" w:sz="0" w:space="0" w:color="auto"/>
                <w:bottom w:val="none" w:sz="0" w:space="0" w:color="auto"/>
                <w:right w:val="none" w:sz="0" w:space="0" w:color="auto"/>
              </w:divBdr>
            </w:div>
            <w:div w:id="568031179">
              <w:marLeft w:val="0"/>
              <w:marRight w:val="0"/>
              <w:marTop w:val="0"/>
              <w:marBottom w:val="0"/>
              <w:divBdr>
                <w:top w:val="none" w:sz="0" w:space="0" w:color="auto"/>
                <w:left w:val="none" w:sz="0" w:space="0" w:color="auto"/>
                <w:bottom w:val="none" w:sz="0" w:space="0" w:color="auto"/>
                <w:right w:val="none" w:sz="0" w:space="0" w:color="auto"/>
              </w:divBdr>
            </w:div>
            <w:div w:id="1438015244">
              <w:marLeft w:val="0"/>
              <w:marRight w:val="0"/>
              <w:marTop w:val="0"/>
              <w:marBottom w:val="0"/>
              <w:divBdr>
                <w:top w:val="none" w:sz="0" w:space="0" w:color="auto"/>
                <w:left w:val="none" w:sz="0" w:space="0" w:color="auto"/>
                <w:bottom w:val="none" w:sz="0" w:space="0" w:color="auto"/>
                <w:right w:val="none" w:sz="0" w:space="0" w:color="auto"/>
              </w:divBdr>
            </w:div>
            <w:div w:id="2068216356">
              <w:marLeft w:val="0"/>
              <w:marRight w:val="0"/>
              <w:marTop w:val="0"/>
              <w:marBottom w:val="0"/>
              <w:divBdr>
                <w:top w:val="none" w:sz="0" w:space="0" w:color="auto"/>
                <w:left w:val="none" w:sz="0" w:space="0" w:color="auto"/>
                <w:bottom w:val="none" w:sz="0" w:space="0" w:color="auto"/>
                <w:right w:val="none" w:sz="0" w:space="0" w:color="auto"/>
              </w:divBdr>
            </w:div>
            <w:div w:id="1755474396">
              <w:marLeft w:val="0"/>
              <w:marRight w:val="0"/>
              <w:marTop w:val="0"/>
              <w:marBottom w:val="0"/>
              <w:divBdr>
                <w:top w:val="none" w:sz="0" w:space="0" w:color="auto"/>
                <w:left w:val="none" w:sz="0" w:space="0" w:color="auto"/>
                <w:bottom w:val="none" w:sz="0" w:space="0" w:color="auto"/>
                <w:right w:val="none" w:sz="0" w:space="0" w:color="auto"/>
              </w:divBdr>
            </w:div>
            <w:div w:id="1117064256">
              <w:marLeft w:val="0"/>
              <w:marRight w:val="0"/>
              <w:marTop w:val="0"/>
              <w:marBottom w:val="0"/>
              <w:divBdr>
                <w:top w:val="none" w:sz="0" w:space="0" w:color="auto"/>
                <w:left w:val="none" w:sz="0" w:space="0" w:color="auto"/>
                <w:bottom w:val="none" w:sz="0" w:space="0" w:color="auto"/>
                <w:right w:val="none" w:sz="0" w:space="0" w:color="auto"/>
              </w:divBdr>
            </w:div>
            <w:div w:id="1973435402">
              <w:marLeft w:val="0"/>
              <w:marRight w:val="0"/>
              <w:marTop w:val="0"/>
              <w:marBottom w:val="0"/>
              <w:divBdr>
                <w:top w:val="none" w:sz="0" w:space="0" w:color="auto"/>
                <w:left w:val="none" w:sz="0" w:space="0" w:color="auto"/>
                <w:bottom w:val="none" w:sz="0" w:space="0" w:color="auto"/>
                <w:right w:val="none" w:sz="0" w:space="0" w:color="auto"/>
              </w:divBdr>
            </w:div>
            <w:div w:id="1656228308">
              <w:marLeft w:val="0"/>
              <w:marRight w:val="0"/>
              <w:marTop w:val="0"/>
              <w:marBottom w:val="0"/>
              <w:divBdr>
                <w:top w:val="none" w:sz="0" w:space="0" w:color="auto"/>
                <w:left w:val="none" w:sz="0" w:space="0" w:color="auto"/>
                <w:bottom w:val="none" w:sz="0" w:space="0" w:color="auto"/>
                <w:right w:val="none" w:sz="0" w:space="0" w:color="auto"/>
              </w:divBdr>
            </w:div>
            <w:div w:id="642271882">
              <w:marLeft w:val="0"/>
              <w:marRight w:val="0"/>
              <w:marTop w:val="0"/>
              <w:marBottom w:val="0"/>
              <w:divBdr>
                <w:top w:val="none" w:sz="0" w:space="0" w:color="auto"/>
                <w:left w:val="none" w:sz="0" w:space="0" w:color="auto"/>
                <w:bottom w:val="none" w:sz="0" w:space="0" w:color="auto"/>
                <w:right w:val="none" w:sz="0" w:space="0" w:color="auto"/>
              </w:divBdr>
            </w:div>
            <w:div w:id="742876117">
              <w:marLeft w:val="0"/>
              <w:marRight w:val="0"/>
              <w:marTop w:val="0"/>
              <w:marBottom w:val="0"/>
              <w:divBdr>
                <w:top w:val="none" w:sz="0" w:space="0" w:color="auto"/>
                <w:left w:val="none" w:sz="0" w:space="0" w:color="auto"/>
                <w:bottom w:val="none" w:sz="0" w:space="0" w:color="auto"/>
                <w:right w:val="none" w:sz="0" w:space="0" w:color="auto"/>
              </w:divBdr>
            </w:div>
            <w:div w:id="272248882">
              <w:marLeft w:val="0"/>
              <w:marRight w:val="0"/>
              <w:marTop w:val="0"/>
              <w:marBottom w:val="0"/>
              <w:divBdr>
                <w:top w:val="none" w:sz="0" w:space="0" w:color="auto"/>
                <w:left w:val="none" w:sz="0" w:space="0" w:color="auto"/>
                <w:bottom w:val="none" w:sz="0" w:space="0" w:color="auto"/>
                <w:right w:val="none" w:sz="0" w:space="0" w:color="auto"/>
              </w:divBdr>
            </w:div>
            <w:div w:id="135487918">
              <w:marLeft w:val="0"/>
              <w:marRight w:val="0"/>
              <w:marTop w:val="0"/>
              <w:marBottom w:val="0"/>
              <w:divBdr>
                <w:top w:val="none" w:sz="0" w:space="0" w:color="auto"/>
                <w:left w:val="none" w:sz="0" w:space="0" w:color="auto"/>
                <w:bottom w:val="none" w:sz="0" w:space="0" w:color="auto"/>
                <w:right w:val="none" w:sz="0" w:space="0" w:color="auto"/>
              </w:divBdr>
            </w:div>
            <w:div w:id="1700281609">
              <w:marLeft w:val="0"/>
              <w:marRight w:val="0"/>
              <w:marTop w:val="0"/>
              <w:marBottom w:val="0"/>
              <w:divBdr>
                <w:top w:val="none" w:sz="0" w:space="0" w:color="auto"/>
                <w:left w:val="none" w:sz="0" w:space="0" w:color="auto"/>
                <w:bottom w:val="none" w:sz="0" w:space="0" w:color="auto"/>
                <w:right w:val="none" w:sz="0" w:space="0" w:color="auto"/>
              </w:divBdr>
            </w:div>
            <w:div w:id="376509648">
              <w:marLeft w:val="0"/>
              <w:marRight w:val="0"/>
              <w:marTop w:val="0"/>
              <w:marBottom w:val="0"/>
              <w:divBdr>
                <w:top w:val="none" w:sz="0" w:space="0" w:color="auto"/>
                <w:left w:val="none" w:sz="0" w:space="0" w:color="auto"/>
                <w:bottom w:val="none" w:sz="0" w:space="0" w:color="auto"/>
                <w:right w:val="none" w:sz="0" w:space="0" w:color="auto"/>
              </w:divBdr>
            </w:div>
            <w:div w:id="2015765834">
              <w:marLeft w:val="0"/>
              <w:marRight w:val="0"/>
              <w:marTop w:val="0"/>
              <w:marBottom w:val="0"/>
              <w:divBdr>
                <w:top w:val="none" w:sz="0" w:space="0" w:color="auto"/>
                <w:left w:val="none" w:sz="0" w:space="0" w:color="auto"/>
                <w:bottom w:val="none" w:sz="0" w:space="0" w:color="auto"/>
                <w:right w:val="none" w:sz="0" w:space="0" w:color="auto"/>
              </w:divBdr>
            </w:div>
            <w:div w:id="742920729">
              <w:marLeft w:val="0"/>
              <w:marRight w:val="0"/>
              <w:marTop w:val="0"/>
              <w:marBottom w:val="0"/>
              <w:divBdr>
                <w:top w:val="none" w:sz="0" w:space="0" w:color="auto"/>
                <w:left w:val="none" w:sz="0" w:space="0" w:color="auto"/>
                <w:bottom w:val="none" w:sz="0" w:space="0" w:color="auto"/>
                <w:right w:val="none" w:sz="0" w:space="0" w:color="auto"/>
              </w:divBdr>
            </w:div>
            <w:div w:id="1426683468">
              <w:marLeft w:val="0"/>
              <w:marRight w:val="0"/>
              <w:marTop w:val="0"/>
              <w:marBottom w:val="0"/>
              <w:divBdr>
                <w:top w:val="none" w:sz="0" w:space="0" w:color="auto"/>
                <w:left w:val="none" w:sz="0" w:space="0" w:color="auto"/>
                <w:bottom w:val="none" w:sz="0" w:space="0" w:color="auto"/>
                <w:right w:val="none" w:sz="0" w:space="0" w:color="auto"/>
              </w:divBdr>
            </w:div>
            <w:div w:id="1780486188">
              <w:marLeft w:val="0"/>
              <w:marRight w:val="0"/>
              <w:marTop w:val="0"/>
              <w:marBottom w:val="0"/>
              <w:divBdr>
                <w:top w:val="none" w:sz="0" w:space="0" w:color="auto"/>
                <w:left w:val="none" w:sz="0" w:space="0" w:color="auto"/>
                <w:bottom w:val="none" w:sz="0" w:space="0" w:color="auto"/>
                <w:right w:val="none" w:sz="0" w:space="0" w:color="auto"/>
              </w:divBdr>
            </w:div>
            <w:div w:id="1767387746">
              <w:marLeft w:val="0"/>
              <w:marRight w:val="0"/>
              <w:marTop w:val="0"/>
              <w:marBottom w:val="0"/>
              <w:divBdr>
                <w:top w:val="none" w:sz="0" w:space="0" w:color="auto"/>
                <w:left w:val="none" w:sz="0" w:space="0" w:color="auto"/>
                <w:bottom w:val="none" w:sz="0" w:space="0" w:color="auto"/>
                <w:right w:val="none" w:sz="0" w:space="0" w:color="auto"/>
              </w:divBdr>
            </w:div>
            <w:div w:id="1714620962">
              <w:marLeft w:val="0"/>
              <w:marRight w:val="0"/>
              <w:marTop w:val="0"/>
              <w:marBottom w:val="0"/>
              <w:divBdr>
                <w:top w:val="none" w:sz="0" w:space="0" w:color="auto"/>
                <w:left w:val="none" w:sz="0" w:space="0" w:color="auto"/>
                <w:bottom w:val="none" w:sz="0" w:space="0" w:color="auto"/>
                <w:right w:val="none" w:sz="0" w:space="0" w:color="auto"/>
              </w:divBdr>
            </w:div>
            <w:div w:id="1398092241">
              <w:marLeft w:val="0"/>
              <w:marRight w:val="0"/>
              <w:marTop w:val="0"/>
              <w:marBottom w:val="0"/>
              <w:divBdr>
                <w:top w:val="none" w:sz="0" w:space="0" w:color="auto"/>
                <w:left w:val="none" w:sz="0" w:space="0" w:color="auto"/>
                <w:bottom w:val="none" w:sz="0" w:space="0" w:color="auto"/>
                <w:right w:val="none" w:sz="0" w:space="0" w:color="auto"/>
              </w:divBdr>
            </w:div>
            <w:div w:id="796266136">
              <w:marLeft w:val="0"/>
              <w:marRight w:val="0"/>
              <w:marTop w:val="0"/>
              <w:marBottom w:val="0"/>
              <w:divBdr>
                <w:top w:val="none" w:sz="0" w:space="0" w:color="auto"/>
                <w:left w:val="none" w:sz="0" w:space="0" w:color="auto"/>
                <w:bottom w:val="none" w:sz="0" w:space="0" w:color="auto"/>
                <w:right w:val="none" w:sz="0" w:space="0" w:color="auto"/>
              </w:divBdr>
            </w:div>
            <w:div w:id="1459374045">
              <w:marLeft w:val="0"/>
              <w:marRight w:val="0"/>
              <w:marTop w:val="0"/>
              <w:marBottom w:val="0"/>
              <w:divBdr>
                <w:top w:val="none" w:sz="0" w:space="0" w:color="auto"/>
                <w:left w:val="none" w:sz="0" w:space="0" w:color="auto"/>
                <w:bottom w:val="none" w:sz="0" w:space="0" w:color="auto"/>
                <w:right w:val="none" w:sz="0" w:space="0" w:color="auto"/>
              </w:divBdr>
            </w:div>
            <w:div w:id="71051612">
              <w:marLeft w:val="0"/>
              <w:marRight w:val="0"/>
              <w:marTop w:val="0"/>
              <w:marBottom w:val="0"/>
              <w:divBdr>
                <w:top w:val="none" w:sz="0" w:space="0" w:color="auto"/>
                <w:left w:val="none" w:sz="0" w:space="0" w:color="auto"/>
                <w:bottom w:val="none" w:sz="0" w:space="0" w:color="auto"/>
                <w:right w:val="none" w:sz="0" w:space="0" w:color="auto"/>
              </w:divBdr>
            </w:div>
            <w:div w:id="1284732272">
              <w:marLeft w:val="0"/>
              <w:marRight w:val="0"/>
              <w:marTop w:val="0"/>
              <w:marBottom w:val="0"/>
              <w:divBdr>
                <w:top w:val="none" w:sz="0" w:space="0" w:color="auto"/>
                <w:left w:val="none" w:sz="0" w:space="0" w:color="auto"/>
                <w:bottom w:val="none" w:sz="0" w:space="0" w:color="auto"/>
                <w:right w:val="none" w:sz="0" w:space="0" w:color="auto"/>
              </w:divBdr>
            </w:div>
            <w:div w:id="1898398005">
              <w:marLeft w:val="0"/>
              <w:marRight w:val="0"/>
              <w:marTop w:val="0"/>
              <w:marBottom w:val="0"/>
              <w:divBdr>
                <w:top w:val="none" w:sz="0" w:space="0" w:color="auto"/>
                <w:left w:val="none" w:sz="0" w:space="0" w:color="auto"/>
                <w:bottom w:val="none" w:sz="0" w:space="0" w:color="auto"/>
                <w:right w:val="none" w:sz="0" w:space="0" w:color="auto"/>
              </w:divBdr>
            </w:div>
            <w:div w:id="596986885">
              <w:marLeft w:val="0"/>
              <w:marRight w:val="0"/>
              <w:marTop w:val="0"/>
              <w:marBottom w:val="0"/>
              <w:divBdr>
                <w:top w:val="none" w:sz="0" w:space="0" w:color="auto"/>
                <w:left w:val="none" w:sz="0" w:space="0" w:color="auto"/>
                <w:bottom w:val="none" w:sz="0" w:space="0" w:color="auto"/>
                <w:right w:val="none" w:sz="0" w:space="0" w:color="auto"/>
              </w:divBdr>
            </w:div>
            <w:div w:id="164367320">
              <w:marLeft w:val="0"/>
              <w:marRight w:val="0"/>
              <w:marTop w:val="0"/>
              <w:marBottom w:val="0"/>
              <w:divBdr>
                <w:top w:val="none" w:sz="0" w:space="0" w:color="auto"/>
                <w:left w:val="none" w:sz="0" w:space="0" w:color="auto"/>
                <w:bottom w:val="none" w:sz="0" w:space="0" w:color="auto"/>
                <w:right w:val="none" w:sz="0" w:space="0" w:color="auto"/>
              </w:divBdr>
            </w:div>
            <w:div w:id="2043822660">
              <w:marLeft w:val="0"/>
              <w:marRight w:val="0"/>
              <w:marTop w:val="0"/>
              <w:marBottom w:val="0"/>
              <w:divBdr>
                <w:top w:val="none" w:sz="0" w:space="0" w:color="auto"/>
                <w:left w:val="none" w:sz="0" w:space="0" w:color="auto"/>
                <w:bottom w:val="none" w:sz="0" w:space="0" w:color="auto"/>
                <w:right w:val="none" w:sz="0" w:space="0" w:color="auto"/>
              </w:divBdr>
            </w:div>
            <w:div w:id="1009529897">
              <w:marLeft w:val="0"/>
              <w:marRight w:val="0"/>
              <w:marTop w:val="0"/>
              <w:marBottom w:val="0"/>
              <w:divBdr>
                <w:top w:val="none" w:sz="0" w:space="0" w:color="auto"/>
                <w:left w:val="none" w:sz="0" w:space="0" w:color="auto"/>
                <w:bottom w:val="none" w:sz="0" w:space="0" w:color="auto"/>
                <w:right w:val="none" w:sz="0" w:space="0" w:color="auto"/>
              </w:divBdr>
            </w:div>
            <w:div w:id="660500788">
              <w:marLeft w:val="0"/>
              <w:marRight w:val="0"/>
              <w:marTop w:val="0"/>
              <w:marBottom w:val="0"/>
              <w:divBdr>
                <w:top w:val="none" w:sz="0" w:space="0" w:color="auto"/>
                <w:left w:val="none" w:sz="0" w:space="0" w:color="auto"/>
                <w:bottom w:val="none" w:sz="0" w:space="0" w:color="auto"/>
                <w:right w:val="none" w:sz="0" w:space="0" w:color="auto"/>
              </w:divBdr>
            </w:div>
            <w:div w:id="67924014">
              <w:marLeft w:val="0"/>
              <w:marRight w:val="0"/>
              <w:marTop w:val="0"/>
              <w:marBottom w:val="0"/>
              <w:divBdr>
                <w:top w:val="none" w:sz="0" w:space="0" w:color="auto"/>
                <w:left w:val="none" w:sz="0" w:space="0" w:color="auto"/>
                <w:bottom w:val="none" w:sz="0" w:space="0" w:color="auto"/>
                <w:right w:val="none" w:sz="0" w:space="0" w:color="auto"/>
              </w:divBdr>
            </w:div>
            <w:div w:id="830406711">
              <w:marLeft w:val="0"/>
              <w:marRight w:val="0"/>
              <w:marTop w:val="0"/>
              <w:marBottom w:val="0"/>
              <w:divBdr>
                <w:top w:val="none" w:sz="0" w:space="0" w:color="auto"/>
                <w:left w:val="none" w:sz="0" w:space="0" w:color="auto"/>
                <w:bottom w:val="none" w:sz="0" w:space="0" w:color="auto"/>
                <w:right w:val="none" w:sz="0" w:space="0" w:color="auto"/>
              </w:divBdr>
            </w:div>
            <w:div w:id="963075399">
              <w:marLeft w:val="0"/>
              <w:marRight w:val="0"/>
              <w:marTop w:val="0"/>
              <w:marBottom w:val="0"/>
              <w:divBdr>
                <w:top w:val="none" w:sz="0" w:space="0" w:color="auto"/>
                <w:left w:val="none" w:sz="0" w:space="0" w:color="auto"/>
                <w:bottom w:val="none" w:sz="0" w:space="0" w:color="auto"/>
                <w:right w:val="none" w:sz="0" w:space="0" w:color="auto"/>
              </w:divBdr>
            </w:div>
            <w:div w:id="2137984883">
              <w:marLeft w:val="0"/>
              <w:marRight w:val="0"/>
              <w:marTop w:val="0"/>
              <w:marBottom w:val="0"/>
              <w:divBdr>
                <w:top w:val="none" w:sz="0" w:space="0" w:color="auto"/>
                <w:left w:val="none" w:sz="0" w:space="0" w:color="auto"/>
                <w:bottom w:val="none" w:sz="0" w:space="0" w:color="auto"/>
                <w:right w:val="none" w:sz="0" w:space="0" w:color="auto"/>
              </w:divBdr>
            </w:div>
            <w:div w:id="876889931">
              <w:marLeft w:val="0"/>
              <w:marRight w:val="0"/>
              <w:marTop w:val="0"/>
              <w:marBottom w:val="0"/>
              <w:divBdr>
                <w:top w:val="none" w:sz="0" w:space="0" w:color="auto"/>
                <w:left w:val="none" w:sz="0" w:space="0" w:color="auto"/>
                <w:bottom w:val="none" w:sz="0" w:space="0" w:color="auto"/>
                <w:right w:val="none" w:sz="0" w:space="0" w:color="auto"/>
              </w:divBdr>
            </w:div>
            <w:div w:id="944772185">
              <w:marLeft w:val="0"/>
              <w:marRight w:val="0"/>
              <w:marTop w:val="0"/>
              <w:marBottom w:val="0"/>
              <w:divBdr>
                <w:top w:val="none" w:sz="0" w:space="0" w:color="auto"/>
                <w:left w:val="none" w:sz="0" w:space="0" w:color="auto"/>
                <w:bottom w:val="none" w:sz="0" w:space="0" w:color="auto"/>
                <w:right w:val="none" w:sz="0" w:space="0" w:color="auto"/>
              </w:divBdr>
            </w:div>
            <w:div w:id="495196967">
              <w:marLeft w:val="0"/>
              <w:marRight w:val="0"/>
              <w:marTop w:val="0"/>
              <w:marBottom w:val="0"/>
              <w:divBdr>
                <w:top w:val="none" w:sz="0" w:space="0" w:color="auto"/>
                <w:left w:val="none" w:sz="0" w:space="0" w:color="auto"/>
                <w:bottom w:val="none" w:sz="0" w:space="0" w:color="auto"/>
                <w:right w:val="none" w:sz="0" w:space="0" w:color="auto"/>
              </w:divBdr>
            </w:div>
            <w:div w:id="675304181">
              <w:marLeft w:val="0"/>
              <w:marRight w:val="0"/>
              <w:marTop w:val="0"/>
              <w:marBottom w:val="0"/>
              <w:divBdr>
                <w:top w:val="none" w:sz="0" w:space="0" w:color="auto"/>
                <w:left w:val="none" w:sz="0" w:space="0" w:color="auto"/>
                <w:bottom w:val="none" w:sz="0" w:space="0" w:color="auto"/>
                <w:right w:val="none" w:sz="0" w:space="0" w:color="auto"/>
              </w:divBdr>
            </w:div>
            <w:div w:id="258569063">
              <w:marLeft w:val="0"/>
              <w:marRight w:val="0"/>
              <w:marTop w:val="0"/>
              <w:marBottom w:val="0"/>
              <w:divBdr>
                <w:top w:val="none" w:sz="0" w:space="0" w:color="auto"/>
                <w:left w:val="none" w:sz="0" w:space="0" w:color="auto"/>
                <w:bottom w:val="none" w:sz="0" w:space="0" w:color="auto"/>
                <w:right w:val="none" w:sz="0" w:space="0" w:color="auto"/>
              </w:divBdr>
            </w:div>
            <w:div w:id="1563524228">
              <w:marLeft w:val="0"/>
              <w:marRight w:val="0"/>
              <w:marTop w:val="0"/>
              <w:marBottom w:val="0"/>
              <w:divBdr>
                <w:top w:val="none" w:sz="0" w:space="0" w:color="auto"/>
                <w:left w:val="none" w:sz="0" w:space="0" w:color="auto"/>
                <w:bottom w:val="none" w:sz="0" w:space="0" w:color="auto"/>
                <w:right w:val="none" w:sz="0" w:space="0" w:color="auto"/>
              </w:divBdr>
            </w:div>
            <w:div w:id="2017926304">
              <w:marLeft w:val="0"/>
              <w:marRight w:val="0"/>
              <w:marTop w:val="0"/>
              <w:marBottom w:val="0"/>
              <w:divBdr>
                <w:top w:val="none" w:sz="0" w:space="0" w:color="auto"/>
                <w:left w:val="none" w:sz="0" w:space="0" w:color="auto"/>
                <w:bottom w:val="none" w:sz="0" w:space="0" w:color="auto"/>
                <w:right w:val="none" w:sz="0" w:space="0" w:color="auto"/>
              </w:divBdr>
            </w:div>
            <w:div w:id="665790731">
              <w:marLeft w:val="0"/>
              <w:marRight w:val="0"/>
              <w:marTop w:val="0"/>
              <w:marBottom w:val="0"/>
              <w:divBdr>
                <w:top w:val="none" w:sz="0" w:space="0" w:color="auto"/>
                <w:left w:val="none" w:sz="0" w:space="0" w:color="auto"/>
                <w:bottom w:val="none" w:sz="0" w:space="0" w:color="auto"/>
                <w:right w:val="none" w:sz="0" w:space="0" w:color="auto"/>
              </w:divBdr>
            </w:div>
            <w:div w:id="377625672">
              <w:marLeft w:val="0"/>
              <w:marRight w:val="0"/>
              <w:marTop w:val="0"/>
              <w:marBottom w:val="0"/>
              <w:divBdr>
                <w:top w:val="none" w:sz="0" w:space="0" w:color="auto"/>
                <w:left w:val="none" w:sz="0" w:space="0" w:color="auto"/>
                <w:bottom w:val="none" w:sz="0" w:space="0" w:color="auto"/>
                <w:right w:val="none" w:sz="0" w:space="0" w:color="auto"/>
              </w:divBdr>
            </w:div>
            <w:div w:id="296492538">
              <w:marLeft w:val="0"/>
              <w:marRight w:val="0"/>
              <w:marTop w:val="0"/>
              <w:marBottom w:val="0"/>
              <w:divBdr>
                <w:top w:val="none" w:sz="0" w:space="0" w:color="auto"/>
                <w:left w:val="none" w:sz="0" w:space="0" w:color="auto"/>
                <w:bottom w:val="none" w:sz="0" w:space="0" w:color="auto"/>
                <w:right w:val="none" w:sz="0" w:space="0" w:color="auto"/>
              </w:divBdr>
            </w:div>
            <w:div w:id="466705418">
              <w:marLeft w:val="0"/>
              <w:marRight w:val="0"/>
              <w:marTop w:val="0"/>
              <w:marBottom w:val="0"/>
              <w:divBdr>
                <w:top w:val="none" w:sz="0" w:space="0" w:color="auto"/>
                <w:left w:val="none" w:sz="0" w:space="0" w:color="auto"/>
                <w:bottom w:val="none" w:sz="0" w:space="0" w:color="auto"/>
                <w:right w:val="none" w:sz="0" w:space="0" w:color="auto"/>
              </w:divBdr>
            </w:div>
            <w:div w:id="2085518637">
              <w:marLeft w:val="0"/>
              <w:marRight w:val="0"/>
              <w:marTop w:val="0"/>
              <w:marBottom w:val="0"/>
              <w:divBdr>
                <w:top w:val="none" w:sz="0" w:space="0" w:color="auto"/>
                <w:left w:val="none" w:sz="0" w:space="0" w:color="auto"/>
                <w:bottom w:val="none" w:sz="0" w:space="0" w:color="auto"/>
                <w:right w:val="none" w:sz="0" w:space="0" w:color="auto"/>
              </w:divBdr>
            </w:div>
            <w:div w:id="1681662972">
              <w:marLeft w:val="0"/>
              <w:marRight w:val="0"/>
              <w:marTop w:val="0"/>
              <w:marBottom w:val="0"/>
              <w:divBdr>
                <w:top w:val="none" w:sz="0" w:space="0" w:color="auto"/>
                <w:left w:val="none" w:sz="0" w:space="0" w:color="auto"/>
                <w:bottom w:val="none" w:sz="0" w:space="0" w:color="auto"/>
                <w:right w:val="none" w:sz="0" w:space="0" w:color="auto"/>
              </w:divBdr>
            </w:div>
            <w:div w:id="401610447">
              <w:marLeft w:val="0"/>
              <w:marRight w:val="0"/>
              <w:marTop w:val="0"/>
              <w:marBottom w:val="0"/>
              <w:divBdr>
                <w:top w:val="none" w:sz="0" w:space="0" w:color="auto"/>
                <w:left w:val="none" w:sz="0" w:space="0" w:color="auto"/>
                <w:bottom w:val="none" w:sz="0" w:space="0" w:color="auto"/>
                <w:right w:val="none" w:sz="0" w:space="0" w:color="auto"/>
              </w:divBdr>
            </w:div>
            <w:div w:id="183440680">
              <w:marLeft w:val="0"/>
              <w:marRight w:val="0"/>
              <w:marTop w:val="0"/>
              <w:marBottom w:val="0"/>
              <w:divBdr>
                <w:top w:val="none" w:sz="0" w:space="0" w:color="auto"/>
                <w:left w:val="none" w:sz="0" w:space="0" w:color="auto"/>
                <w:bottom w:val="none" w:sz="0" w:space="0" w:color="auto"/>
                <w:right w:val="none" w:sz="0" w:space="0" w:color="auto"/>
              </w:divBdr>
            </w:div>
            <w:div w:id="794301007">
              <w:marLeft w:val="0"/>
              <w:marRight w:val="0"/>
              <w:marTop w:val="0"/>
              <w:marBottom w:val="0"/>
              <w:divBdr>
                <w:top w:val="none" w:sz="0" w:space="0" w:color="auto"/>
                <w:left w:val="none" w:sz="0" w:space="0" w:color="auto"/>
                <w:bottom w:val="none" w:sz="0" w:space="0" w:color="auto"/>
                <w:right w:val="none" w:sz="0" w:space="0" w:color="auto"/>
              </w:divBdr>
            </w:div>
            <w:div w:id="2123647678">
              <w:marLeft w:val="0"/>
              <w:marRight w:val="0"/>
              <w:marTop w:val="0"/>
              <w:marBottom w:val="0"/>
              <w:divBdr>
                <w:top w:val="none" w:sz="0" w:space="0" w:color="auto"/>
                <w:left w:val="none" w:sz="0" w:space="0" w:color="auto"/>
                <w:bottom w:val="none" w:sz="0" w:space="0" w:color="auto"/>
                <w:right w:val="none" w:sz="0" w:space="0" w:color="auto"/>
              </w:divBdr>
            </w:div>
            <w:div w:id="2091004893">
              <w:marLeft w:val="0"/>
              <w:marRight w:val="0"/>
              <w:marTop w:val="0"/>
              <w:marBottom w:val="0"/>
              <w:divBdr>
                <w:top w:val="none" w:sz="0" w:space="0" w:color="auto"/>
                <w:left w:val="none" w:sz="0" w:space="0" w:color="auto"/>
                <w:bottom w:val="none" w:sz="0" w:space="0" w:color="auto"/>
                <w:right w:val="none" w:sz="0" w:space="0" w:color="auto"/>
              </w:divBdr>
            </w:div>
            <w:div w:id="1091661709">
              <w:marLeft w:val="0"/>
              <w:marRight w:val="0"/>
              <w:marTop w:val="0"/>
              <w:marBottom w:val="0"/>
              <w:divBdr>
                <w:top w:val="none" w:sz="0" w:space="0" w:color="auto"/>
                <w:left w:val="none" w:sz="0" w:space="0" w:color="auto"/>
                <w:bottom w:val="none" w:sz="0" w:space="0" w:color="auto"/>
                <w:right w:val="none" w:sz="0" w:space="0" w:color="auto"/>
              </w:divBdr>
            </w:div>
            <w:div w:id="193540316">
              <w:marLeft w:val="0"/>
              <w:marRight w:val="0"/>
              <w:marTop w:val="0"/>
              <w:marBottom w:val="0"/>
              <w:divBdr>
                <w:top w:val="none" w:sz="0" w:space="0" w:color="auto"/>
                <w:left w:val="none" w:sz="0" w:space="0" w:color="auto"/>
                <w:bottom w:val="none" w:sz="0" w:space="0" w:color="auto"/>
                <w:right w:val="none" w:sz="0" w:space="0" w:color="auto"/>
              </w:divBdr>
            </w:div>
            <w:div w:id="1852378787">
              <w:marLeft w:val="0"/>
              <w:marRight w:val="0"/>
              <w:marTop w:val="0"/>
              <w:marBottom w:val="0"/>
              <w:divBdr>
                <w:top w:val="none" w:sz="0" w:space="0" w:color="auto"/>
                <w:left w:val="none" w:sz="0" w:space="0" w:color="auto"/>
                <w:bottom w:val="none" w:sz="0" w:space="0" w:color="auto"/>
                <w:right w:val="none" w:sz="0" w:space="0" w:color="auto"/>
              </w:divBdr>
            </w:div>
            <w:div w:id="2129425766">
              <w:marLeft w:val="0"/>
              <w:marRight w:val="0"/>
              <w:marTop w:val="0"/>
              <w:marBottom w:val="0"/>
              <w:divBdr>
                <w:top w:val="none" w:sz="0" w:space="0" w:color="auto"/>
                <w:left w:val="none" w:sz="0" w:space="0" w:color="auto"/>
                <w:bottom w:val="none" w:sz="0" w:space="0" w:color="auto"/>
                <w:right w:val="none" w:sz="0" w:space="0" w:color="auto"/>
              </w:divBdr>
            </w:div>
            <w:div w:id="1723364967">
              <w:marLeft w:val="0"/>
              <w:marRight w:val="0"/>
              <w:marTop w:val="0"/>
              <w:marBottom w:val="0"/>
              <w:divBdr>
                <w:top w:val="none" w:sz="0" w:space="0" w:color="auto"/>
                <w:left w:val="none" w:sz="0" w:space="0" w:color="auto"/>
                <w:bottom w:val="none" w:sz="0" w:space="0" w:color="auto"/>
                <w:right w:val="none" w:sz="0" w:space="0" w:color="auto"/>
              </w:divBdr>
            </w:div>
            <w:div w:id="1845851031">
              <w:marLeft w:val="0"/>
              <w:marRight w:val="0"/>
              <w:marTop w:val="0"/>
              <w:marBottom w:val="0"/>
              <w:divBdr>
                <w:top w:val="none" w:sz="0" w:space="0" w:color="auto"/>
                <w:left w:val="none" w:sz="0" w:space="0" w:color="auto"/>
                <w:bottom w:val="none" w:sz="0" w:space="0" w:color="auto"/>
                <w:right w:val="none" w:sz="0" w:space="0" w:color="auto"/>
              </w:divBdr>
            </w:div>
            <w:div w:id="394277019">
              <w:marLeft w:val="0"/>
              <w:marRight w:val="0"/>
              <w:marTop w:val="0"/>
              <w:marBottom w:val="0"/>
              <w:divBdr>
                <w:top w:val="none" w:sz="0" w:space="0" w:color="auto"/>
                <w:left w:val="none" w:sz="0" w:space="0" w:color="auto"/>
                <w:bottom w:val="none" w:sz="0" w:space="0" w:color="auto"/>
                <w:right w:val="none" w:sz="0" w:space="0" w:color="auto"/>
              </w:divBdr>
            </w:div>
            <w:div w:id="1243102028">
              <w:marLeft w:val="0"/>
              <w:marRight w:val="0"/>
              <w:marTop w:val="0"/>
              <w:marBottom w:val="0"/>
              <w:divBdr>
                <w:top w:val="none" w:sz="0" w:space="0" w:color="auto"/>
                <w:left w:val="none" w:sz="0" w:space="0" w:color="auto"/>
                <w:bottom w:val="none" w:sz="0" w:space="0" w:color="auto"/>
                <w:right w:val="none" w:sz="0" w:space="0" w:color="auto"/>
              </w:divBdr>
            </w:div>
            <w:div w:id="1610120093">
              <w:marLeft w:val="0"/>
              <w:marRight w:val="0"/>
              <w:marTop w:val="0"/>
              <w:marBottom w:val="0"/>
              <w:divBdr>
                <w:top w:val="none" w:sz="0" w:space="0" w:color="auto"/>
                <w:left w:val="none" w:sz="0" w:space="0" w:color="auto"/>
                <w:bottom w:val="none" w:sz="0" w:space="0" w:color="auto"/>
                <w:right w:val="none" w:sz="0" w:space="0" w:color="auto"/>
              </w:divBdr>
            </w:div>
            <w:div w:id="1544320548">
              <w:marLeft w:val="0"/>
              <w:marRight w:val="0"/>
              <w:marTop w:val="0"/>
              <w:marBottom w:val="0"/>
              <w:divBdr>
                <w:top w:val="none" w:sz="0" w:space="0" w:color="auto"/>
                <w:left w:val="none" w:sz="0" w:space="0" w:color="auto"/>
                <w:bottom w:val="none" w:sz="0" w:space="0" w:color="auto"/>
                <w:right w:val="none" w:sz="0" w:space="0" w:color="auto"/>
              </w:divBdr>
            </w:div>
            <w:div w:id="1600412878">
              <w:marLeft w:val="0"/>
              <w:marRight w:val="0"/>
              <w:marTop w:val="0"/>
              <w:marBottom w:val="0"/>
              <w:divBdr>
                <w:top w:val="none" w:sz="0" w:space="0" w:color="auto"/>
                <w:left w:val="none" w:sz="0" w:space="0" w:color="auto"/>
                <w:bottom w:val="none" w:sz="0" w:space="0" w:color="auto"/>
                <w:right w:val="none" w:sz="0" w:space="0" w:color="auto"/>
              </w:divBdr>
            </w:div>
            <w:div w:id="1550647950">
              <w:marLeft w:val="0"/>
              <w:marRight w:val="0"/>
              <w:marTop w:val="0"/>
              <w:marBottom w:val="0"/>
              <w:divBdr>
                <w:top w:val="none" w:sz="0" w:space="0" w:color="auto"/>
                <w:left w:val="none" w:sz="0" w:space="0" w:color="auto"/>
                <w:bottom w:val="none" w:sz="0" w:space="0" w:color="auto"/>
                <w:right w:val="none" w:sz="0" w:space="0" w:color="auto"/>
              </w:divBdr>
            </w:div>
            <w:div w:id="89862088">
              <w:marLeft w:val="0"/>
              <w:marRight w:val="0"/>
              <w:marTop w:val="0"/>
              <w:marBottom w:val="0"/>
              <w:divBdr>
                <w:top w:val="none" w:sz="0" w:space="0" w:color="auto"/>
                <w:left w:val="none" w:sz="0" w:space="0" w:color="auto"/>
                <w:bottom w:val="none" w:sz="0" w:space="0" w:color="auto"/>
                <w:right w:val="none" w:sz="0" w:space="0" w:color="auto"/>
              </w:divBdr>
            </w:div>
            <w:div w:id="6172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4990">
      <w:bodyDiv w:val="1"/>
      <w:marLeft w:val="0"/>
      <w:marRight w:val="0"/>
      <w:marTop w:val="0"/>
      <w:marBottom w:val="0"/>
      <w:divBdr>
        <w:top w:val="none" w:sz="0" w:space="0" w:color="auto"/>
        <w:left w:val="none" w:sz="0" w:space="0" w:color="auto"/>
        <w:bottom w:val="none" w:sz="0" w:space="0" w:color="auto"/>
        <w:right w:val="none" w:sz="0" w:space="0" w:color="auto"/>
      </w:divBdr>
    </w:div>
    <w:div w:id="575285310">
      <w:bodyDiv w:val="1"/>
      <w:marLeft w:val="0"/>
      <w:marRight w:val="0"/>
      <w:marTop w:val="0"/>
      <w:marBottom w:val="0"/>
      <w:divBdr>
        <w:top w:val="none" w:sz="0" w:space="0" w:color="auto"/>
        <w:left w:val="none" w:sz="0" w:space="0" w:color="auto"/>
        <w:bottom w:val="none" w:sz="0" w:space="0" w:color="auto"/>
        <w:right w:val="none" w:sz="0" w:space="0" w:color="auto"/>
      </w:divBdr>
    </w:div>
    <w:div w:id="667176466">
      <w:bodyDiv w:val="1"/>
      <w:marLeft w:val="0"/>
      <w:marRight w:val="0"/>
      <w:marTop w:val="0"/>
      <w:marBottom w:val="0"/>
      <w:divBdr>
        <w:top w:val="none" w:sz="0" w:space="0" w:color="auto"/>
        <w:left w:val="none" w:sz="0" w:space="0" w:color="auto"/>
        <w:bottom w:val="none" w:sz="0" w:space="0" w:color="auto"/>
        <w:right w:val="none" w:sz="0" w:space="0" w:color="auto"/>
      </w:divBdr>
      <w:divsChild>
        <w:div w:id="1423186633">
          <w:marLeft w:val="0"/>
          <w:marRight w:val="0"/>
          <w:marTop w:val="0"/>
          <w:marBottom w:val="0"/>
          <w:divBdr>
            <w:top w:val="none" w:sz="0" w:space="0" w:color="auto"/>
            <w:left w:val="none" w:sz="0" w:space="0" w:color="auto"/>
            <w:bottom w:val="none" w:sz="0" w:space="0" w:color="auto"/>
            <w:right w:val="none" w:sz="0" w:space="0" w:color="auto"/>
          </w:divBdr>
          <w:divsChild>
            <w:div w:id="784927159">
              <w:marLeft w:val="0"/>
              <w:marRight w:val="0"/>
              <w:marTop w:val="0"/>
              <w:marBottom w:val="0"/>
              <w:divBdr>
                <w:top w:val="none" w:sz="0" w:space="0" w:color="auto"/>
                <w:left w:val="none" w:sz="0" w:space="0" w:color="auto"/>
                <w:bottom w:val="none" w:sz="0" w:space="0" w:color="auto"/>
                <w:right w:val="none" w:sz="0" w:space="0" w:color="auto"/>
              </w:divBdr>
            </w:div>
            <w:div w:id="949819380">
              <w:marLeft w:val="0"/>
              <w:marRight w:val="0"/>
              <w:marTop w:val="0"/>
              <w:marBottom w:val="0"/>
              <w:divBdr>
                <w:top w:val="none" w:sz="0" w:space="0" w:color="auto"/>
                <w:left w:val="none" w:sz="0" w:space="0" w:color="auto"/>
                <w:bottom w:val="none" w:sz="0" w:space="0" w:color="auto"/>
                <w:right w:val="none" w:sz="0" w:space="0" w:color="auto"/>
              </w:divBdr>
            </w:div>
            <w:div w:id="2014646201">
              <w:marLeft w:val="0"/>
              <w:marRight w:val="0"/>
              <w:marTop w:val="0"/>
              <w:marBottom w:val="0"/>
              <w:divBdr>
                <w:top w:val="none" w:sz="0" w:space="0" w:color="auto"/>
                <w:left w:val="none" w:sz="0" w:space="0" w:color="auto"/>
                <w:bottom w:val="none" w:sz="0" w:space="0" w:color="auto"/>
                <w:right w:val="none" w:sz="0" w:space="0" w:color="auto"/>
              </w:divBdr>
            </w:div>
            <w:div w:id="943807813">
              <w:marLeft w:val="0"/>
              <w:marRight w:val="0"/>
              <w:marTop w:val="0"/>
              <w:marBottom w:val="0"/>
              <w:divBdr>
                <w:top w:val="none" w:sz="0" w:space="0" w:color="auto"/>
                <w:left w:val="none" w:sz="0" w:space="0" w:color="auto"/>
                <w:bottom w:val="none" w:sz="0" w:space="0" w:color="auto"/>
                <w:right w:val="none" w:sz="0" w:space="0" w:color="auto"/>
              </w:divBdr>
            </w:div>
            <w:div w:id="1090928161">
              <w:marLeft w:val="0"/>
              <w:marRight w:val="0"/>
              <w:marTop w:val="0"/>
              <w:marBottom w:val="0"/>
              <w:divBdr>
                <w:top w:val="none" w:sz="0" w:space="0" w:color="auto"/>
                <w:left w:val="none" w:sz="0" w:space="0" w:color="auto"/>
                <w:bottom w:val="none" w:sz="0" w:space="0" w:color="auto"/>
                <w:right w:val="none" w:sz="0" w:space="0" w:color="auto"/>
              </w:divBdr>
            </w:div>
            <w:div w:id="462776668">
              <w:marLeft w:val="0"/>
              <w:marRight w:val="0"/>
              <w:marTop w:val="0"/>
              <w:marBottom w:val="0"/>
              <w:divBdr>
                <w:top w:val="none" w:sz="0" w:space="0" w:color="auto"/>
                <w:left w:val="none" w:sz="0" w:space="0" w:color="auto"/>
                <w:bottom w:val="none" w:sz="0" w:space="0" w:color="auto"/>
                <w:right w:val="none" w:sz="0" w:space="0" w:color="auto"/>
              </w:divBdr>
            </w:div>
            <w:div w:id="428162943">
              <w:marLeft w:val="0"/>
              <w:marRight w:val="0"/>
              <w:marTop w:val="0"/>
              <w:marBottom w:val="0"/>
              <w:divBdr>
                <w:top w:val="none" w:sz="0" w:space="0" w:color="auto"/>
                <w:left w:val="none" w:sz="0" w:space="0" w:color="auto"/>
                <w:bottom w:val="none" w:sz="0" w:space="0" w:color="auto"/>
                <w:right w:val="none" w:sz="0" w:space="0" w:color="auto"/>
              </w:divBdr>
            </w:div>
            <w:div w:id="93284204">
              <w:marLeft w:val="0"/>
              <w:marRight w:val="0"/>
              <w:marTop w:val="0"/>
              <w:marBottom w:val="0"/>
              <w:divBdr>
                <w:top w:val="none" w:sz="0" w:space="0" w:color="auto"/>
                <w:left w:val="none" w:sz="0" w:space="0" w:color="auto"/>
                <w:bottom w:val="none" w:sz="0" w:space="0" w:color="auto"/>
                <w:right w:val="none" w:sz="0" w:space="0" w:color="auto"/>
              </w:divBdr>
            </w:div>
            <w:div w:id="825899946">
              <w:marLeft w:val="0"/>
              <w:marRight w:val="0"/>
              <w:marTop w:val="0"/>
              <w:marBottom w:val="0"/>
              <w:divBdr>
                <w:top w:val="none" w:sz="0" w:space="0" w:color="auto"/>
                <w:left w:val="none" w:sz="0" w:space="0" w:color="auto"/>
                <w:bottom w:val="none" w:sz="0" w:space="0" w:color="auto"/>
                <w:right w:val="none" w:sz="0" w:space="0" w:color="auto"/>
              </w:divBdr>
            </w:div>
            <w:div w:id="139737231">
              <w:marLeft w:val="0"/>
              <w:marRight w:val="0"/>
              <w:marTop w:val="0"/>
              <w:marBottom w:val="0"/>
              <w:divBdr>
                <w:top w:val="none" w:sz="0" w:space="0" w:color="auto"/>
                <w:left w:val="none" w:sz="0" w:space="0" w:color="auto"/>
                <w:bottom w:val="none" w:sz="0" w:space="0" w:color="auto"/>
                <w:right w:val="none" w:sz="0" w:space="0" w:color="auto"/>
              </w:divBdr>
            </w:div>
            <w:div w:id="1461264571">
              <w:marLeft w:val="0"/>
              <w:marRight w:val="0"/>
              <w:marTop w:val="0"/>
              <w:marBottom w:val="0"/>
              <w:divBdr>
                <w:top w:val="none" w:sz="0" w:space="0" w:color="auto"/>
                <w:left w:val="none" w:sz="0" w:space="0" w:color="auto"/>
                <w:bottom w:val="none" w:sz="0" w:space="0" w:color="auto"/>
                <w:right w:val="none" w:sz="0" w:space="0" w:color="auto"/>
              </w:divBdr>
            </w:div>
            <w:div w:id="639460017">
              <w:marLeft w:val="0"/>
              <w:marRight w:val="0"/>
              <w:marTop w:val="0"/>
              <w:marBottom w:val="0"/>
              <w:divBdr>
                <w:top w:val="none" w:sz="0" w:space="0" w:color="auto"/>
                <w:left w:val="none" w:sz="0" w:space="0" w:color="auto"/>
                <w:bottom w:val="none" w:sz="0" w:space="0" w:color="auto"/>
                <w:right w:val="none" w:sz="0" w:space="0" w:color="auto"/>
              </w:divBdr>
            </w:div>
            <w:div w:id="1153524146">
              <w:marLeft w:val="0"/>
              <w:marRight w:val="0"/>
              <w:marTop w:val="0"/>
              <w:marBottom w:val="0"/>
              <w:divBdr>
                <w:top w:val="none" w:sz="0" w:space="0" w:color="auto"/>
                <w:left w:val="none" w:sz="0" w:space="0" w:color="auto"/>
                <w:bottom w:val="none" w:sz="0" w:space="0" w:color="auto"/>
                <w:right w:val="none" w:sz="0" w:space="0" w:color="auto"/>
              </w:divBdr>
            </w:div>
            <w:div w:id="181166644">
              <w:marLeft w:val="0"/>
              <w:marRight w:val="0"/>
              <w:marTop w:val="0"/>
              <w:marBottom w:val="0"/>
              <w:divBdr>
                <w:top w:val="none" w:sz="0" w:space="0" w:color="auto"/>
                <w:left w:val="none" w:sz="0" w:space="0" w:color="auto"/>
                <w:bottom w:val="none" w:sz="0" w:space="0" w:color="auto"/>
                <w:right w:val="none" w:sz="0" w:space="0" w:color="auto"/>
              </w:divBdr>
            </w:div>
            <w:div w:id="2070110674">
              <w:marLeft w:val="0"/>
              <w:marRight w:val="0"/>
              <w:marTop w:val="0"/>
              <w:marBottom w:val="0"/>
              <w:divBdr>
                <w:top w:val="none" w:sz="0" w:space="0" w:color="auto"/>
                <w:left w:val="none" w:sz="0" w:space="0" w:color="auto"/>
                <w:bottom w:val="none" w:sz="0" w:space="0" w:color="auto"/>
                <w:right w:val="none" w:sz="0" w:space="0" w:color="auto"/>
              </w:divBdr>
            </w:div>
            <w:div w:id="1613442123">
              <w:marLeft w:val="0"/>
              <w:marRight w:val="0"/>
              <w:marTop w:val="0"/>
              <w:marBottom w:val="0"/>
              <w:divBdr>
                <w:top w:val="none" w:sz="0" w:space="0" w:color="auto"/>
                <w:left w:val="none" w:sz="0" w:space="0" w:color="auto"/>
                <w:bottom w:val="none" w:sz="0" w:space="0" w:color="auto"/>
                <w:right w:val="none" w:sz="0" w:space="0" w:color="auto"/>
              </w:divBdr>
            </w:div>
            <w:div w:id="1425491495">
              <w:marLeft w:val="0"/>
              <w:marRight w:val="0"/>
              <w:marTop w:val="0"/>
              <w:marBottom w:val="0"/>
              <w:divBdr>
                <w:top w:val="none" w:sz="0" w:space="0" w:color="auto"/>
                <w:left w:val="none" w:sz="0" w:space="0" w:color="auto"/>
                <w:bottom w:val="none" w:sz="0" w:space="0" w:color="auto"/>
                <w:right w:val="none" w:sz="0" w:space="0" w:color="auto"/>
              </w:divBdr>
            </w:div>
            <w:div w:id="1390567357">
              <w:marLeft w:val="0"/>
              <w:marRight w:val="0"/>
              <w:marTop w:val="0"/>
              <w:marBottom w:val="0"/>
              <w:divBdr>
                <w:top w:val="none" w:sz="0" w:space="0" w:color="auto"/>
                <w:left w:val="none" w:sz="0" w:space="0" w:color="auto"/>
                <w:bottom w:val="none" w:sz="0" w:space="0" w:color="auto"/>
                <w:right w:val="none" w:sz="0" w:space="0" w:color="auto"/>
              </w:divBdr>
            </w:div>
            <w:div w:id="2038655869">
              <w:marLeft w:val="0"/>
              <w:marRight w:val="0"/>
              <w:marTop w:val="0"/>
              <w:marBottom w:val="0"/>
              <w:divBdr>
                <w:top w:val="none" w:sz="0" w:space="0" w:color="auto"/>
                <w:left w:val="none" w:sz="0" w:space="0" w:color="auto"/>
                <w:bottom w:val="none" w:sz="0" w:space="0" w:color="auto"/>
                <w:right w:val="none" w:sz="0" w:space="0" w:color="auto"/>
              </w:divBdr>
            </w:div>
            <w:div w:id="1278370626">
              <w:marLeft w:val="0"/>
              <w:marRight w:val="0"/>
              <w:marTop w:val="0"/>
              <w:marBottom w:val="0"/>
              <w:divBdr>
                <w:top w:val="none" w:sz="0" w:space="0" w:color="auto"/>
                <w:left w:val="none" w:sz="0" w:space="0" w:color="auto"/>
                <w:bottom w:val="none" w:sz="0" w:space="0" w:color="auto"/>
                <w:right w:val="none" w:sz="0" w:space="0" w:color="auto"/>
              </w:divBdr>
            </w:div>
            <w:div w:id="2140296166">
              <w:marLeft w:val="0"/>
              <w:marRight w:val="0"/>
              <w:marTop w:val="0"/>
              <w:marBottom w:val="0"/>
              <w:divBdr>
                <w:top w:val="none" w:sz="0" w:space="0" w:color="auto"/>
                <w:left w:val="none" w:sz="0" w:space="0" w:color="auto"/>
                <w:bottom w:val="none" w:sz="0" w:space="0" w:color="auto"/>
                <w:right w:val="none" w:sz="0" w:space="0" w:color="auto"/>
              </w:divBdr>
            </w:div>
            <w:div w:id="809052936">
              <w:marLeft w:val="0"/>
              <w:marRight w:val="0"/>
              <w:marTop w:val="0"/>
              <w:marBottom w:val="0"/>
              <w:divBdr>
                <w:top w:val="none" w:sz="0" w:space="0" w:color="auto"/>
                <w:left w:val="none" w:sz="0" w:space="0" w:color="auto"/>
                <w:bottom w:val="none" w:sz="0" w:space="0" w:color="auto"/>
                <w:right w:val="none" w:sz="0" w:space="0" w:color="auto"/>
              </w:divBdr>
            </w:div>
            <w:div w:id="1986548628">
              <w:marLeft w:val="0"/>
              <w:marRight w:val="0"/>
              <w:marTop w:val="0"/>
              <w:marBottom w:val="0"/>
              <w:divBdr>
                <w:top w:val="none" w:sz="0" w:space="0" w:color="auto"/>
                <w:left w:val="none" w:sz="0" w:space="0" w:color="auto"/>
                <w:bottom w:val="none" w:sz="0" w:space="0" w:color="auto"/>
                <w:right w:val="none" w:sz="0" w:space="0" w:color="auto"/>
              </w:divBdr>
            </w:div>
            <w:div w:id="1771196464">
              <w:marLeft w:val="0"/>
              <w:marRight w:val="0"/>
              <w:marTop w:val="0"/>
              <w:marBottom w:val="0"/>
              <w:divBdr>
                <w:top w:val="none" w:sz="0" w:space="0" w:color="auto"/>
                <w:left w:val="none" w:sz="0" w:space="0" w:color="auto"/>
                <w:bottom w:val="none" w:sz="0" w:space="0" w:color="auto"/>
                <w:right w:val="none" w:sz="0" w:space="0" w:color="auto"/>
              </w:divBdr>
            </w:div>
            <w:div w:id="1783571777">
              <w:marLeft w:val="0"/>
              <w:marRight w:val="0"/>
              <w:marTop w:val="0"/>
              <w:marBottom w:val="0"/>
              <w:divBdr>
                <w:top w:val="none" w:sz="0" w:space="0" w:color="auto"/>
                <w:left w:val="none" w:sz="0" w:space="0" w:color="auto"/>
                <w:bottom w:val="none" w:sz="0" w:space="0" w:color="auto"/>
                <w:right w:val="none" w:sz="0" w:space="0" w:color="auto"/>
              </w:divBdr>
            </w:div>
            <w:div w:id="955409676">
              <w:marLeft w:val="0"/>
              <w:marRight w:val="0"/>
              <w:marTop w:val="0"/>
              <w:marBottom w:val="0"/>
              <w:divBdr>
                <w:top w:val="none" w:sz="0" w:space="0" w:color="auto"/>
                <w:left w:val="none" w:sz="0" w:space="0" w:color="auto"/>
                <w:bottom w:val="none" w:sz="0" w:space="0" w:color="auto"/>
                <w:right w:val="none" w:sz="0" w:space="0" w:color="auto"/>
              </w:divBdr>
            </w:div>
            <w:div w:id="602301107">
              <w:marLeft w:val="0"/>
              <w:marRight w:val="0"/>
              <w:marTop w:val="0"/>
              <w:marBottom w:val="0"/>
              <w:divBdr>
                <w:top w:val="none" w:sz="0" w:space="0" w:color="auto"/>
                <w:left w:val="none" w:sz="0" w:space="0" w:color="auto"/>
                <w:bottom w:val="none" w:sz="0" w:space="0" w:color="auto"/>
                <w:right w:val="none" w:sz="0" w:space="0" w:color="auto"/>
              </w:divBdr>
            </w:div>
            <w:div w:id="509833598">
              <w:marLeft w:val="0"/>
              <w:marRight w:val="0"/>
              <w:marTop w:val="0"/>
              <w:marBottom w:val="0"/>
              <w:divBdr>
                <w:top w:val="none" w:sz="0" w:space="0" w:color="auto"/>
                <w:left w:val="none" w:sz="0" w:space="0" w:color="auto"/>
                <w:bottom w:val="none" w:sz="0" w:space="0" w:color="auto"/>
                <w:right w:val="none" w:sz="0" w:space="0" w:color="auto"/>
              </w:divBdr>
            </w:div>
            <w:div w:id="333655155">
              <w:marLeft w:val="0"/>
              <w:marRight w:val="0"/>
              <w:marTop w:val="0"/>
              <w:marBottom w:val="0"/>
              <w:divBdr>
                <w:top w:val="none" w:sz="0" w:space="0" w:color="auto"/>
                <w:left w:val="none" w:sz="0" w:space="0" w:color="auto"/>
                <w:bottom w:val="none" w:sz="0" w:space="0" w:color="auto"/>
                <w:right w:val="none" w:sz="0" w:space="0" w:color="auto"/>
              </w:divBdr>
            </w:div>
            <w:div w:id="1063060680">
              <w:marLeft w:val="0"/>
              <w:marRight w:val="0"/>
              <w:marTop w:val="0"/>
              <w:marBottom w:val="0"/>
              <w:divBdr>
                <w:top w:val="none" w:sz="0" w:space="0" w:color="auto"/>
                <w:left w:val="none" w:sz="0" w:space="0" w:color="auto"/>
                <w:bottom w:val="none" w:sz="0" w:space="0" w:color="auto"/>
                <w:right w:val="none" w:sz="0" w:space="0" w:color="auto"/>
              </w:divBdr>
            </w:div>
            <w:div w:id="1691225749">
              <w:marLeft w:val="0"/>
              <w:marRight w:val="0"/>
              <w:marTop w:val="0"/>
              <w:marBottom w:val="0"/>
              <w:divBdr>
                <w:top w:val="none" w:sz="0" w:space="0" w:color="auto"/>
                <w:left w:val="none" w:sz="0" w:space="0" w:color="auto"/>
                <w:bottom w:val="none" w:sz="0" w:space="0" w:color="auto"/>
                <w:right w:val="none" w:sz="0" w:space="0" w:color="auto"/>
              </w:divBdr>
            </w:div>
            <w:div w:id="148250347">
              <w:marLeft w:val="0"/>
              <w:marRight w:val="0"/>
              <w:marTop w:val="0"/>
              <w:marBottom w:val="0"/>
              <w:divBdr>
                <w:top w:val="none" w:sz="0" w:space="0" w:color="auto"/>
                <w:left w:val="none" w:sz="0" w:space="0" w:color="auto"/>
                <w:bottom w:val="none" w:sz="0" w:space="0" w:color="auto"/>
                <w:right w:val="none" w:sz="0" w:space="0" w:color="auto"/>
              </w:divBdr>
            </w:div>
            <w:div w:id="9470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8568">
      <w:bodyDiv w:val="1"/>
      <w:marLeft w:val="0"/>
      <w:marRight w:val="0"/>
      <w:marTop w:val="0"/>
      <w:marBottom w:val="0"/>
      <w:divBdr>
        <w:top w:val="none" w:sz="0" w:space="0" w:color="auto"/>
        <w:left w:val="none" w:sz="0" w:space="0" w:color="auto"/>
        <w:bottom w:val="none" w:sz="0" w:space="0" w:color="auto"/>
        <w:right w:val="none" w:sz="0" w:space="0" w:color="auto"/>
      </w:divBdr>
      <w:divsChild>
        <w:div w:id="621961511">
          <w:marLeft w:val="0"/>
          <w:marRight w:val="0"/>
          <w:marTop w:val="0"/>
          <w:marBottom w:val="0"/>
          <w:divBdr>
            <w:top w:val="none" w:sz="0" w:space="0" w:color="auto"/>
            <w:left w:val="none" w:sz="0" w:space="0" w:color="auto"/>
            <w:bottom w:val="none" w:sz="0" w:space="0" w:color="auto"/>
            <w:right w:val="none" w:sz="0" w:space="0" w:color="auto"/>
          </w:divBdr>
          <w:divsChild>
            <w:div w:id="185094607">
              <w:marLeft w:val="0"/>
              <w:marRight w:val="0"/>
              <w:marTop w:val="0"/>
              <w:marBottom w:val="0"/>
              <w:divBdr>
                <w:top w:val="none" w:sz="0" w:space="0" w:color="auto"/>
                <w:left w:val="none" w:sz="0" w:space="0" w:color="auto"/>
                <w:bottom w:val="none" w:sz="0" w:space="0" w:color="auto"/>
                <w:right w:val="none" w:sz="0" w:space="0" w:color="auto"/>
              </w:divBdr>
            </w:div>
            <w:div w:id="217013653">
              <w:marLeft w:val="0"/>
              <w:marRight w:val="0"/>
              <w:marTop w:val="0"/>
              <w:marBottom w:val="0"/>
              <w:divBdr>
                <w:top w:val="none" w:sz="0" w:space="0" w:color="auto"/>
                <w:left w:val="none" w:sz="0" w:space="0" w:color="auto"/>
                <w:bottom w:val="none" w:sz="0" w:space="0" w:color="auto"/>
                <w:right w:val="none" w:sz="0" w:space="0" w:color="auto"/>
              </w:divBdr>
            </w:div>
            <w:div w:id="1065957305">
              <w:marLeft w:val="0"/>
              <w:marRight w:val="0"/>
              <w:marTop w:val="0"/>
              <w:marBottom w:val="0"/>
              <w:divBdr>
                <w:top w:val="none" w:sz="0" w:space="0" w:color="auto"/>
                <w:left w:val="none" w:sz="0" w:space="0" w:color="auto"/>
                <w:bottom w:val="none" w:sz="0" w:space="0" w:color="auto"/>
                <w:right w:val="none" w:sz="0" w:space="0" w:color="auto"/>
              </w:divBdr>
            </w:div>
            <w:div w:id="1212889175">
              <w:marLeft w:val="0"/>
              <w:marRight w:val="0"/>
              <w:marTop w:val="0"/>
              <w:marBottom w:val="0"/>
              <w:divBdr>
                <w:top w:val="none" w:sz="0" w:space="0" w:color="auto"/>
                <w:left w:val="none" w:sz="0" w:space="0" w:color="auto"/>
                <w:bottom w:val="none" w:sz="0" w:space="0" w:color="auto"/>
                <w:right w:val="none" w:sz="0" w:space="0" w:color="auto"/>
              </w:divBdr>
            </w:div>
            <w:div w:id="1956935870">
              <w:marLeft w:val="0"/>
              <w:marRight w:val="0"/>
              <w:marTop w:val="0"/>
              <w:marBottom w:val="0"/>
              <w:divBdr>
                <w:top w:val="none" w:sz="0" w:space="0" w:color="auto"/>
                <w:left w:val="none" w:sz="0" w:space="0" w:color="auto"/>
                <w:bottom w:val="none" w:sz="0" w:space="0" w:color="auto"/>
                <w:right w:val="none" w:sz="0" w:space="0" w:color="auto"/>
              </w:divBdr>
            </w:div>
            <w:div w:id="1151629702">
              <w:marLeft w:val="0"/>
              <w:marRight w:val="0"/>
              <w:marTop w:val="0"/>
              <w:marBottom w:val="0"/>
              <w:divBdr>
                <w:top w:val="none" w:sz="0" w:space="0" w:color="auto"/>
                <w:left w:val="none" w:sz="0" w:space="0" w:color="auto"/>
                <w:bottom w:val="none" w:sz="0" w:space="0" w:color="auto"/>
                <w:right w:val="none" w:sz="0" w:space="0" w:color="auto"/>
              </w:divBdr>
            </w:div>
            <w:div w:id="808327072">
              <w:marLeft w:val="0"/>
              <w:marRight w:val="0"/>
              <w:marTop w:val="0"/>
              <w:marBottom w:val="0"/>
              <w:divBdr>
                <w:top w:val="none" w:sz="0" w:space="0" w:color="auto"/>
                <w:left w:val="none" w:sz="0" w:space="0" w:color="auto"/>
                <w:bottom w:val="none" w:sz="0" w:space="0" w:color="auto"/>
                <w:right w:val="none" w:sz="0" w:space="0" w:color="auto"/>
              </w:divBdr>
            </w:div>
            <w:div w:id="1594122701">
              <w:marLeft w:val="0"/>
              <w:marRight w:val="0"/>
              <w:marTop w:val="0"/>
              <w:marBottom w:val="0"/>
              <w:divBdr>
                <w:top w:val="none" w:sz="0" w:space="0" w:color="auto"/>
                <w:left w:val="none" w:sz="0" w:space="0" w:color="auto"/>
                <w:bottom w:val="none" w:sz="0" w:space="0" w:color="auto"/>
                <w:right w:val="none" w:sz="0" w:space="0" w:color="auto"/>
              </w:divBdr>
            </w:div>
            <w:div w:id="362364674">
              <w:marLeft w:val="0"/>
              <w:marRight w:val="0"/>
              <w:marTop w:val="0"/>
              <w:marBottom w:val="0"/>
              <w:divBdr>
                <w:top w:val="none" w:sz="0" w:space="0" w:color="auto"/>
                <w:left w:val="none" w:sz="0" w:space="0" w:color="auto"/>
                <w:bottom w:val="none" w:sz="0" w:space="0" w:color="auto"/>
                <w:right w:val="none" w:sz="0" w:space="0" w:color="auto"/>
              </w:divBdr>
            </w:div>
            <w:div w:id="1549414617">
              <w:marLeft w:val="0"/>
              <w:marRight w:val="0"/>
              <w:marTop w:val="0"/>
              <w:marBottom w:val="0"/>
              <w:divBdr>
                <w:top w:val="none" w:sz="0" w:space="0" w:color="auto"/>
                <w:left w:val="none" w:sz="0" w:space="0" w:color="auto"/>
                <w:bottom w:val="none" w:sz="0" w:space="0" w:color="auto"/>
                <w:right w:val="none" w:sz="0" w:space="0" w:color="auto"/>
              </w:divBdr>
            </w:div>
            <w:div w:id="237987384">
              <w:marLeft w:val="0"/>
              <w:marRight w:val="0"/>
              <w:marTop w:val="0"/>
              <w:marBottom w:val="0"/>
              <w:divBdr>
                <w:top w:val="none" w:sz="0" w:space="0" w:color="auto"/>
                <w:left w:val="none" w:sz="0" w:space="0" w:color="auto"/>
                <w:bottom w:val="none" w:sz="0" w:space="0" w:color="auto"/>
                <w:right w:val="none" w:sz="0" w:space="0" w:color="auto"/>
              </w:divBdr>
            </w:div>
            <w:div w:id="161631128">
              <w:marLeft w:val="0"/>
              <w:marRight w:val="0"/>
              <w:marTop w:val="0"/>
              <w:marBottom w:val="0"/>
              <w:divBdr>
                <w:top w:val="none" w:sz="0" w:space="0" w:color="auto"/>
                <w:left w:val="none" w:sz="0" w:space="0" w:color="auto"/>
                <w:bottom w:val="none" w:sz="0" w:space="0" w:color="auto"/>
                <w:right w:val="none" w:sz="0" w:space="0" w:color="auto"/>
              </w:divBdr>
            </w:div>
            <w:div w:id="700059129">
              <w:marLeft w:val="0"/>
              <w:marRight w:val="0"/>
              <w:marTop w:val="0"/>
              <w:marBottom w:val="0"/>
              <w:divBdr>
                <w:top w:val="none" w:sz="0" w:space="0" w:color="auto"/>
                <w:left w:val="none" w:sz="0" w:space="0" w:color="auto"/>
                <w:bottom w:val="none" w:sz="0" w:space="0" w:color="auto"/>
                <w:right w:val="none" w:sz="0" w:space="0" w:color="auto"/>
              </w:divBdr>
            </w:div>
            <w:div w:id="369648413">
              <w:marLeft w:val="0"/>
              <w:marRight w:val="0"/>
              <w:marTop w:val="0"/>
              <w:marBottom w:val="0"/>
              <w:divBdr>
                <w:top w:val="none" w:sz="0" w:space="0" w:color="auto"/>
                <w:left w:val="none" w:sz="0" w:space="0" w:color="auto"/>
                <w:bottom w:val="none" w:sz="0" w:space="0" w:color="auto"/>
                <w:right w:val="none" w:sz="0" w:space="0" w:color="auto"/>
              </w:divBdr>
            </w:div>
            <w:div w:id="113522534">
              <w:marLeft w:val="0"/>
              <w:marRight w:val="0"/>
              <w:marTop w:val="0"/>
              <w:marBottom w:val="0"/>
              <w:divBdr>
                <w:top w:val="none" w:sz="0" w:space="0" w:color="auto"/>
                <w:left w:val="none" w:sz="0" w:space="0" w:color="auto"/>
                <w:bottom w:val="none" w:sz="0" w:space="0" w:color="auto"/>
                <w:right w:val="none" w:sz="0" w:space="0" w:color="auto"/>
              </w:divBdr>
            </w:div>
            <w:div w:id="1580290366">
              <w:marLeft w:val="0"/>
              <w:marRight w:val="0"/>
              <w:marTop w:val="0"/>
              <w:marBottom w:val="0"/>
              <w:divBdr>
                <w:top w:val="none" w:sz="0" w:space="0" w:color="auto"/>
                <w:left w:val="none" w:sz="0" w:space="0" w:color="auto"/>
                <w:bottom w:val="none" w:sz="0" w:space="0" w:color="auto"/>
                <w:right w:val="none" w:sz="0" w:space="0" w:color="auto"/>
              </w:divBdr>
            </w:div>
            <w:div w:id="1439179946">
              <w:marLeft w:val="0"/>
              <w:marRight w:val="0"/>
              <w:marTop w:val="0"/>
              <w:marBottom w:val="0"/>
              <w:divBdr>
                <w:top w:val="none" w:sz="0" w:space="0" w:color="auto"/>
                <w:left w:val="none" w:sz="0" w:space="0" w:color="auto"/>
                <w:bottom w:val="none" w:sz="0" w:space="0" w:color="auto"/>
                <w:right w:val="none" w:sz="0" w:space="0" w:color="auto"/>
              </w:divBdr>
            </w:div>
            <w:div w:id="226500896">
              <w:marLeft w:val="0"/>
              <w:marRight w:val="0"/>
              <w:marTop w:val="0"/>
              <w:marBottom w:val="0"/>
              <w:divBdr>
                <w:top w:val="none" w:sz="0" w:space="0" w:color="auto"/>
                <w:left w:val="none" w:sz="0" w:space="0" w:color="auto"/>
                <w:bottom w:val="none" w:sz="0" w:space="0" w:color="auto"/>
                <w:right w:val="none" w:sz="0" w:space="0" w:color="auto"/>
              </w:divBdr>
            </w:div>
            <w:div w:id="1218934850">
              <w:marLeft w:val="0"/>
              <w:marRight w:val="0"/>
              <w:marTop w:val="0"/>
              <w:marBottom w:val="0"/>
              <w:divBdr>
                <w:top w:val="none" w:sz="0" w:space="0" w:color="auto"/>
                <w:left w:val="none" w:sz="0" w:space="0" w:color="auto"/>
                <w:bottom w:val="none" w:sz="0" w:space="0" w:color="auto"/>
                <w:right w:val="none" w:sz="0" w:space="0" w:color="auto"/>
              </w:divBdr>
            </w:div>
            <w:div w:id="598415849">
              <w:marLeft w:val="0"/>
              <w:marRight w:val="0"/>
              <w:marTop w:val="0"/>
              <w:marBottom w:val="0"/>
              <w:divBdr>
                <w:top w:val="none" w:sz="0" w:space="0" w:color="auto"/>
                <w:left w:val="none" w:sz="0" w:space="0" w:color="auto"/>
                <w:bottom w:val="none" w:sz="0" w:space="0" w:color="auto"/>
                <w:right w:val="none" w:sz="0" w:space="0" w:color="auto"/>
              </w:divBdr>
            </w:div>
            <w:div w:id="209613755">
              <w:marLeft w:val="0"/>
              <w:marRight w:val="0"/>
              <w:marTop w:val="0"/>
              <w:marBottom w:val="0"/>
              <w:divBdr>
                <w:top w:val="none" w:sz="0" w:space="0" w:color="auto"/>
                <w:left w:val="none" w:sz="0" w:space="0" w:color="auto"/>
                <w:bottom w:val="none" w:sz="0" w:space="0" w:color="auto"/>
                <w:right w:val="none" w:sz="0" w:space="0" w:color="auto"/>
              </w:divBdr>
            </w:div>
            <w:div w:id="77365198">
              <w:marLeft w:val="0"/>
              <w:marRight w:val="0"/>
              <w:marTop w:val="0"/>
              <w:marBottom w:val="0"/>
              <w:divBdr>
                <w:top w:val="none" w:sz="0" w:space="0" w:color="auto"/>
                <w:left w:val="none" w:sz="0" w:space="0" w:color="auto"/>
                <w:bottom w:val="none" w:sz="0" w:space="0" w:color="auto"/>
                <w:right w:val="none" w:sz="0" w:space="0" w:color="auto"/>
              </w:divBdr>
            </w:div>
            <w:div w:id="594440287">
              <w:marLeft w:val="0"/>
              <w:marRight w:val="0"/>
              <w:marTop w:val="0"/>
              <w:marBottom w:val="0"/>
              <w:divBdr>
                <w:top w:val="none" w:sz="0" w:space="0" w:color="auto"/>
                <w:left w:val="none" w:sz="0" w:space="0" w:color="auto"/>
                <w:bottom w:val="none" w:sz="0" w:space="0" w:color="auto"/>
                <w:right w:val="none" w:sz="0" w:space="0" w:color="auto"/>
              </w:divBdr>
            </w:div>
            <w:div w:id="223683597">
              <w:marLeft w:val="0"/>
              <w:marRight w:val="0"/>
              <w:marTop w:val="0"/>
              <w:marBottom w:val="0"/>
              <w:divBdr>
                <w:top w:val="none" w:sz="0" w:space="0" w:color="auto"/>
                <w:left w:val="none" w:sz="0" w:space="0" w:color="auto"/>
                <w:bottom w:val="none" w:sz="0" w:space="0" w:color="auto"/>
                <w:right w:val="none" w:sz="0" w:space="0" w:color="auto"/>
              </w:divBdr>
            </w:div>
            <w:div w:id="620041459">
              <w:marLeft w:val="0"/>
              <w:marRight w:val="0"/>
              <w:marTop w:val="0"/>
              <w:marBottom w:val="0"/>
              <w:divBdr>
                <w:top w:val="none" w:sz="0" w:space="0" w:color="auto"/>
                <w:left w:val="none" w:sz="0" w:space="0" w:color="auto"/>
                <w:bottom w:val="none" w:sz="0" w:space="0" w:color="auto"/>
                <w:right w:val="none" w:sz="0" w:space="0" w:color="auto"/>
              </w:divBdr>
            </w:div>
            <w:div w:id="1192768530">
              <w:marLeft w:val="0"/>
              <w:marRight w:val="0"/>
              <w:marTop w:val="0"/>
              <w:marBottom w:val="0"/>
              <w:divBdr>
                <w:top w:val="none" w:sz="0" w:space="0" w:color="auto"/>
                <w:left w:val="none" w:sz="0" w:space="0" w:color="auto"/>
                <w:bottom w:val="none" w:sz="0" w:space="0" w:color="auto"/>
                <w:right w:val="none" w:sz="0" w:space="0" w:color="auto"/>
              </w:divBdr>
            </w:div>
            <w:div w:id="1063062535">
              <w:marLeft w:val="0"/>
              <w:marRight w:val="0"/>
              <w:marTop w:val="0"/>
              <w:marBottom w:val="0"/>
              <w:divBdr>
                <w:top w:val="none" w:sz="0" w:space="0" w:color="auto"/>
                <w:left w:val="none" w:sz="0" w:space="0" w:color="auto"/>
                <w:bottom w:val="none" w:sz="0" w:space="0" w:color="auto"/>
                <w:right w:val="none" w:sz="0" w:space="0" w:color="auto"/>
              </w:divBdr>
            </w:div>
            <w:div w:id="73204499">
              <w:marLeft w:val="0"/>
              <w:marRight w:val="0"/>
              <w:marTop w:val="0"/>
              <w:marBottom w:val="0"/>
              <w:divBdr>
                <w:top w:val="none" w:sz="0" w:space="0" w:color="auto"/>
                <w:left w:val="none" w:sz="0" w:space="0" w:color="auto"/>
                <w:bottom w:val="none" w:sz="0" w:space="0" w:color="auto"/>
                <w:right w:val="none" w:sz="0" w:space="0" w:color="auto"/>
              </w:divBdr>
            </w:div>
            <w:div w:id="39674703">
              <w:marLeft w:val="0"/>
              <w:marRight w:val="0"/>
              <w:marTop w:val="0"/>
              <w:marBottom w:val="0"/>
              <w:divBdr>
                <w:top w:val="none" w:sz="0" w:space="0" w:color="auto"/>
                <w:left w:val="none" w:sz="0" w:space="0" w:color="auto"/>
                <w:bottom w:val="none" w:sz="0" w:space="0" w:color="auto"/>
                <w:right w:val="none" w:sz="0" w:space="0" w:color="auto"/>
              </w:divBdr>
            </w:div>
            <w:div w:id="1648322889">
              <w:marLeft w:val="0"/>
              <w:marRight w:val="0"/>
              <w:marTop w:val="0"/>
              <w:marBottom w:val="0"/>
              <w:divBdr>
                <w:top w:val="none" w:sz="0" w:space="0" w:color="auto"/>
                <w:left w:val="none" w:sz="0" w:space="0" w:color="auto"/>
                <w:bottom w:val="none" w:sz="0" w:space="0" w:color="auto"/>
                <w:right w:val="none" w:sz="0" w:space="0" w:color="auto"/>
              </w:divBdr>
            </w:div>
            <w:div w:id="1255825080">
              <w:marLeft w:val="0"/>
              <w:marRight w:val="0"/>
              <w:marTop w:val="0"/>
              <w:marBottom w:val="0"/>
              <w:divBdr>
                <w:top w:val="none" w:sz="0" w:space="0" w:color="auto"/>
                <w:left w:val="none" w:sz="0" w:space="0" w:color="auto"/>
                <w:bottom w:val="none" w:sz="0" w:space="0" w:color="auto"/>
                <w:right w:val="none" w:sz="0" w:space="0" w:color="auto"/>
              </w:divBdr>
            </w:div>
            <w:div w:id="1835797733">
              <w:marLeft w:val="0"/>
              <w:marRight w:val="0"/>
              <w:marTop w:val="0"/>
              <w:marBottom w:val="0"/>
              <w:divBdr>
                <w:top w:val="none" w:sz="0" w:space="0" w:color="auto"/>
                <w:left w:val="none" w:sz="0" w:space="0" w:color="auto"/>
                <w:bottom w:val="none" w:sz="0" w:space="0" w:color="auto"/>
                <w:right w:val="none" w:sz="0" w:space="0" w:color="auto"/>
              </w:divBdr>
            </w:div>
            <w:div w:id="640161370">
              <w:marLeft w:val="0"/>
              <w:marRight w:val="0"/>
              <w:marTop w:val="0"/>
              <w:marBottom w:val="0"/>
              <w:divBdr>
                <w:top w:val="none" w:sz="0" w:space="0" w:color="auto"/>
                <w:left w:val="none" w:sz="0" w:space="0" w:color="auto"/>
                <w:bottom w:val="none" w:sz="0" w:space="0" w:color="auto"/>
                <w:right w:val="none" w:sz="0" w:space="0" w:color="auto"/>
              </w:divBdr>
            </w:div>
            <w:div w:id="393041904">
              <w:marLeft w:val="0"/>
              <w:marRight w:val="0"/>
              <w:marTop w:val="0"/>
              <w:marBottom w:val="0"/>
              <w:divBdr>
                <w:top w:val="none" w:sz="0" w:space="0" w:color="auto"/>
                <w:left w:val="none" w:sz="0" w:space="0" w:color="auto"/>
                <w:bottom w:val="none" w:sz="0" w:space="0" w:color="auto"/>
                <w:right w:val="none" w:sz="0" w:space="0" w:color="auto"/>
              </w:divBdr>
            </w:div>
            <w:div w:id="843864504">
              <w:marLeft w:val="0"/>
              <w:marRight w:val="0"/>
              <w:marTop w:val="0"/>
              <w:marBottom w:val="0"/>
              <w:divBdr>
                <w:top w:val="none" w:sz="0" w:space="0" w:color="auto"/>
                <w:left w:val="none" w:sz="0" w:space="0" w:color="auto"/>
                <w:bottom w:val="none" w:sz="0" w:space="0" w:color="auto"/>
                <w:right w:val="none" w:sz="0" w:space="0" w:color="auto"/>
              </w:divBdr>
            </w:div>
            <w:div w:id="204106346">
              <w:marLeft w:val="0"/>
              <w:marRight w:val="0"/>
              <w:marTop w:val="0"/>
              <w:marBottom w:val="0"/>
              <w:divBdr>
                <w:top w:val="none" w:sz="0" w:space="0" w:color="auto"/>
                <w:left w:val="none" w:sz="0" w:space="0" w:color="auto"/>
                <w:bottom w:val="none" w:sz="0" w:space="0" w:color="auto"/>
                <w:right w:val="none" w:sz="0" w:space="0" w:color="auto"/>
              </w:divBdr>
            </w:div>
            <w:div w:id="489102670">
              <w:marLeft w:val="0"/>
              <w:marRight w:val="0"/>
              <w:marTop w:val="0"/>
              <w:marBottom w:val="0"/>
              <w:divBdr>
                <w:top w:val="none" w:sz="0" w:space="0" w:color="auto"/>
                <w:left w:val="none" w:sz="0" w:space="0" w:color="auto"/>
                <w:bottom w:val="none" w:sz="0" w:space="0" w:color="auto"/>
                <w:right w:val="none" w:sz="0" w:space="0" w:color="auto"/>
              </w:divBdr>
            </w:div>
            <w:div w:id="1083532990">
              <w:marLeft w:val="0"/>
              <w:marRight w:val="0"/>
              <w:marTop w:val="0"/>
              <w:marBottom w:val="0"/>
              <w:divBdr>
                <w:top w:val="none" w:sz="0" w:space="0" w:color="auto"/>
                <w:left w:val="none" w:sz="0" w:space="0" w:color="auto"/>
                <w:bottom w:val="none" w:sz="0" w:space="0" w:color="auto"/>
                <w:right w:val="none" w:sz="0" w:space="0" w:color="auto"/>
              </w:divBdr>
            </w:div>
            <w:div w:id="674187078">
              <w:marLeft w:val="0"/>
              <w:marRight w:val="0"/>
              <w:marTop w:val="0"/>
              <w:marBottom w:val="0"/>
              <w:divBdr>
                <w:top w:val="none" w:sz="0" w:space="0" w:color="auto"/>
                <w:left w:val="none" w:sz="0" w:space="0" w:color="auto"/>
                <w:bottom w:val="none" w:sz="0" w:space="0" w:color="auto"/>
                <w:right w:val="none" w:sz="0" w:space="0" w:color="auto"/>
              </w:divBdr>
            </w:div>
            <w:div w:id="1684894749">
              <w:marLeft w:val="0"/>
              <w:marRight w:val="0"/>
              <w:marTop w:val="0"/>
              <w:marBottom w:val="0"/>
              <w:divBdr>
                <w:top w:val="none" w:sz="0" w:space="0" w:color="auto"/>
                <w:left w:val="none" w:sz="0" w:space="0" w:color="auto"/>
                <w:bottom w:val="none" w:sz="0" w:space="0" w:color="auto"/>
                <w:right w:val="none" w:sz="0" w:space="0" w:color="auto"/>
              </w:divBdr>
            </w:div>
            <w:div w:id="740980023">
              <w:marLeft w:val="0"/>
              <w:marRight w:val="0"/>
              <w:marTop w:val="0"/>
              <w:marBottom w:val="0"/>
              <w:divBdr>
                <w:top w:val="none" w:sz="0" w:space="0" w:color="auto"/>
                <w:left w:val="none" w:sz="0" w:space="0" w:color="auto"/>
                <w:bottom w:val="none" w:sz="0" w:space="0" w:color="auto"/>
                <w:right w:val="none" w:sz="0" w:space="0" w:color="auto"/>
              </w:divBdr>
            </w:div>
            <w:div w:id="1973247671">
              <w:marLeft w:val="0"/>
              <w:marRight w:val="0"/>
              <w:marTop w:val="0"/>
              <w:marBottom w:val="0"/>
              <w:divBdr>
                <w:top w:val="none" w:sz="0" w:space="0" w:color="auto"/>
                <w:left w:val="none" w:sz="0" w:space="0" w:color="auto"/>
                <w:bottom w:val="none" w:sz="0" w:space="0" w:color="auto"/>
                <w:right w:val="none" w:sz="0" w:space="0" w:color="auto"/>
              </w:divBdr>
            </w:div>
            <w:div w:id="958686702">
              <w:marLeft w:val="0"/>
              <w:marRight w:val="0"/>
              <w:marTop w:val="0"/>
              <w:marBottom w:val="0"/>
              <w:divBdr>
                <w:top w:val="none" w:sz="0" w:space="0" w:color="auto"/>
                <w:left w:val="none" w:sz="0" w:space="0" w:color="auto"/>
                <w:bottom w:val="none" w:sz="0" w:space="0" w:color="auto"/>
                <w:right w:val="none" w:sz="0" w:space="0" w:color="auto"/>
              </w:divBdr>
            </w:div>
            <w:div w:id="329337733">
              <w:marLeft w:val="0"/>
              <w:marRight w:val="0"/>
              <w:marTop w:val="0"/>
              <w:marBottom w:val="0"/>
              <w:divBdr>
                <w:top w:val="none" w:sz="0" w:space="0" w:color="auto"/>
                <w:left w:val="none" w:sz="0" w:space="0" w:color="auto"/>
                <w:bottom w:val="none" w:sz="0" w:space="0" w:color="auto"/>
                <w:right w:val="none" w:sz="0" w:space="0" w:color="auto"/>
              </w:divBdr>
            </w:div>
            <w:div w:id="1181965834">
              <w:marLeft w:val="0"/>
              <w:marRight w:val="0"/>
              <w:marTop w:val="0"/>
              <w:marBottom w:val="0"/>
              <w:divBdr>
                <w:top w:val="none" w:sz="0" w:space="0" w:color="auto"/>
                <w:left w:val="none" w:sz="0" w:space="0" w:color="auto"/>
                <w:bottom w:val="none" w:sz="0" w:space="0" w:color="auto"/>
                <w:right w:val="none" w:sz="0" w:space="0" w:color="auto"/>
              </w:divBdr>
            </w:div>
            <w:div w:id="1369798587">
              <w:marLeft w:val="0"/>
              <w:marRight w:val="0"/>
              <w:marTop w:val="0"/>
              <w:marBottom w:val="0"/>
              <w:divBdr>
                <w:top w:val="none" w:sz="0" w:space="0" w:color="auto"/>
                <w:left w:val="none" w:sz="0" w:space="0" w:color="auto"/>
                <w:bottom w:val="none" w:sz="0" w:space="0" w:color="auto"/>
                <w:right w:val="none" w:sz="0" w:space="0" w:color="auto"/>
              </w:divBdr>
            </w:div>
            <w:div w:id="1654799361">
              <w:marLeft w:val="0"/>
              <w:marRight w:val="0"/>
              <w:marTop w:val="0"/>
              <w:marBottom w:val="0"/>
              <w:divBdr>
                <w:top w:val="none" w:sz="0" w:space="0" w:color="auto"/>
                <w:left w:val="none" w:sz="0" w:space="0" w:color="auto"/>
                <w:bottom w:val="none" w:sz="0" w:space="0" w:color="auto"/>
                <w:right w:val="none" w:sz="0" w:space="0" w:color="auto"/>
              </w:divBdr>
            </w:div>
            <w:div w:id="279842035">
              <w:marLeft w:val="0"/>
              <w:marRight w:val="0"/>
              <w:marTop w:val="0"/>
              <w:marBottom w:val="0"/>
              <w:divBdr>
                <w:top w:val="none" w:sz="0" w:space="0" w:color="auto"/>
                <w:left w:val="none" w:sz="0" w:space="0" w:color="auto"/>
                <w:bottom w:val="none" w:sz="0" w:space="0" w:color="auto"/>
                <w:right w:val="none" w:sz="0" w:space="0" w:color="auto"/>
              </w:divBdr>
            </w:div>
            <w:div w:id="1082676050">
              <w:marLeft w:val="0"/>
              <w:marRight w:val="0"/>
              <w:marTop w:val="0"/>
              <w:marBottom w:val="0"/>
              <w:divBdr>
                <w:top w:val="none" w:sz="0" w:space="0" w:color="auto"/>
                <w:left w:val="none" w:sz="0" w:space="0" w:color="auto"/>
                <w:bottom w:val="none" w:sz="0" w:space="0" w:color="auto"/>
                <w:right w:val="none" w:sz="0" w:space="0" w:color="auto"/>
              </w:divBdr>
            </w:div>
            <w:div w:id="144514445">
              <w:marLeft w:val="0"/>
              <w:marRight w:val="0"/>
              <w:marTop w:val="0"/>
              <w:marBottom w:val="0"/>
              <w:divBdr>
                <w:top w:val="none" w:sz="0" w:space="0" w:color="auto"/>
                <w:left w:val="none" w:sz="0" w:space="0" w:color="auto"/>
                <w:bottom w:val="none" w:sz="0" w:space="0" w:color="auto"/>
                <w:right w:val="none" w:sz="0" w:space="0" w:color="auto"/>
              </w:divBdr>
            </w:div>
            <w:div w:id="1184242998">
              <w:marLeft w:val="0"/>
              <w:marRight w:val="0"/>
              <w:marTop w:val="0"/>
              <w:marBottom w:val="0"/>
              <w:divBdr>
                <w:top w:val="none" w:sz="0" w:space="0" w:color="auto"/>
                <w:left w:val="none" w:sz="0" w:space="0" w:color="auto"/>
                <w:bottom w:val="none" w:sz="0" w:space="0" w:color="auto"/>
                <w:right w:val="none" w:sz="0" w:space="0" w:color="auto"/>
              </w:divBdr>
            </w:div>
            <w:div w:id="935790076">
              <w:marLeft w:val="0"/>
              <w:marRight w:val="0"/>
              <w:marTop w:val="0"/>
              <w:marBottom w:val="0"/>
              <w:divBdr>
                <w:top w:val="none" w:sz="0" w:space="0" w:color="auto"/>
                <w:left w:val="none" w:sz="0" w:space="0" w:color="auto"/>
                <w:bottom w:val="none" w:sz="0" w:space="0" w:color="auto"/>
                <w:right w:val="none" w:sz="0" w:space="0" w:color="auto"/>
              </w:divBdr>
            </w:div>
            <w:div w:id="473956375">
              <w:marLeft w:val="0"/>
              <w:marRight w:val="0"/>
              <w:marTop w:val="0"/>
              <w:marBottom w:val="0"/>
              <w:divBdr>
                <w:top w:val="none" w:sz="0" w:space="0" w:color="auto"/>
                <w:left w:val="none" w:sz="0" w:space="0" w:color="auto"/>
                <w:bottom w:val="none" w:sz="0" w:space="0" w:color="auto"/>
                <w:right w:val="none" w:sz="0" w:space="0" w:color="auto"/>
              </w:divBdr>
            </w:div>
            <w:div w:id="110704877">
              <w:marLeft w:val="0"/>
              <w:marRight w:val="0"/>
              <w:marTop w:val="0"/>
              <w:marBottom w:val="0"/>
              <w:divBdr>
                <w:top w:val="none" w:sz="0" w:space="0" w:color="auto"/>
                <w:left w:val="none" w:sz="0" w:space="0" w:color="auto"/>
                <w:bottom w:val="none" w:sz="0" w:space="0" w:color="auto"/>
                <w:right w:val="none" w:sz="0" w:space="0" w:color="auto"/>
              </w:divBdr>
            </w:div>
            <w:div w:id="1705861352">
              <w:marLeft w:val="0"/>
              <w:marRight w:val="0"/>
              <w:marTop w:val="0"/>
              <w:marBottom w:val="0"/>
              <w:divBdr>
                <w:top w:val="none" w:sz="0" w:space="0" w:color="auto"/>
                <w:left w:val="none" w:sz="0" w:space="0" w:color="auto"/>
                <w:bottom w:val="none" w:sz="0" w:space="0" w:color="auto"/>
                <w:right w:val="none" w:sz="0" w:space="0" w:color="auto"/>
              </w:divBdr>
            </w:div>
            <w:div w:id="14059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8268">
      <w:bodyDiv w:val="1"/>
      <w:marLeft w:val="0"/>
      <w:marRight w:val="0"/>
      <w:marTop w:val="0"/>
      <w:marBottom w:val="0"/>
      <w:divBdr>
        <w:top w:val="none" w:sz="0" w:space="0" w:color="auto"/>
        <w:left w:val="none" w:sz="0" w:space="0" w:color="auto"/>
        <w:bottom w:val="none" w:sz="0" w:space="0" w:color="auto"/>
        <w:right w:val="none" w:sz="0" w:space="0" w:color="auto"/>
      </w:divBdr>
    </w:div>
    <w:div w:id="791172331">
      <w:bodyDiv w:val="1"/>
      <w:marLeft w:val="0"/>
      <w:marRight w:val="0"/>
      <w:marTop w:val="0"/>
      <w:marBottom w:val="0"/>
      <w:divBdr>
        <w:top w:val="none" w:sz="0" w:space="0" w:color="auto"/>
        <w:left w:val="none" w:sz="0" w:space="0" w:color="auto"/>
        <w:bottom w:val="none" w:sz="0" w:space="0" w:color="auto"/>
        <w:right w:val="none" w:sz="0" w:space="0" w:color="auto"/>
      </w:divBdr>
    </w:div>
    <w:div w:id="795639177">
      <w:bodyDiv w:val="1"/>
      <w:marLeft w:val="0"/>
      <w:marRight w:val="0"/>
      <w:marTop w:val="0"/>
      <w:marBottom w:val="0"/>
      <w:divBdr>
        <w:top w:val="none" w:sz="0" w:space="0" w:color="auto"/>
        <w:left w:val="none" w:sz="0" w:space="0" w:color="auto"/>
        <w:bottom w:val="none" w:sz="0" w:space="0" w:color="auto"/>
        <w:right w:val="none" w:sz="0" w:space="0" w:color="auto"/>
      </w:divBdr>
    </w:div>
    <w:div w:id="874999694">
      <w:bodyDiv w:val="1"/>
      <w:marLeft w:val="0"/>
      <w:marRight w:val="0"/>
      <w:marTop w:val="0"/>
      <w:marBottom w:val="0"/>
      <w:divBdr>
        <w:top w:val="none" w:sz="0" w:space="0" w:color="auto"/>
        <w:left w:val="none" w:sz="0" w:space="0" w:color="auto"/>
        <w:bottom w:val="none" w:sz="0" w:space="0" w:color="auto"/>
        <w:right w:val="none" w:sz="0" w:space="0" w:color="auto"/>
      </w:divBdr>
    </w:div>
    <w:div w:id="927277243">
      <w:bodyDiv w:val="1"/>
      <w:marLeft w:val="0"/>
      <w:marRight w:val="0"/>
      <w:marTop w:val="0"/>
      <w:marBottom w:val="0"/>
      <w:divBdr>
        <w:top w:val="none" w:sz="0" w:space="0" w:color="auto"/>
        <w:left w:val="none" w:sz="0" w:space="0" w:color="auto"/>
        <w:bottom w:val="none" w:sz="0" w:space="0" w:color="auto"/>
        <w:right w:val="none" w:sz="0" w:space="0" w:color="auto"/>
      </w:divBdr>
      <w:divsChild>
        <w:div w:id="1544441609">
          <w:marLeft w:val="0"/>
          <w:marRight w:val="0"/>
          <w:marTop w:val="0"/>
          <w:marBottom w:val="0"/>
          <w:divBdr>
            <w:top w:val="none" w:sz="0" w:space="0" w:color="auto"/>
            <w:left w:val="none" w:sz="0" w:space="0" w:color="auto"/>
            <w:bottom w:val="none" w:sz="0" w:space="0" w:color="auto"/>
            <w:right w:val="none" w:sz="0" w:space="0" w:color="auto"/>
          </w:divBdr>
          <w:divsChild>
            <w:div w:id="2100902157">
              <w:marLeft w:val="0"/>
              <w:marRight w:val="0"/>
              <w:marTop w:val="0"/>
              <w:marBottom w:val="0"/>
              <w:divBdr>
                <w:top w:val="none" w:sz="0" w:space="0" w:color="auto"/>
                <w:left w:val="none" w:sz="0" w:space="0" w:color="auto"/>
                <w:bottom w:val="none" w:sz="0" w:space="0" w:color="auto"/>
                <w:right w:val="none" w:sz="0" w:space="0" w:color="auto"/>
              </w:divBdr>
            </w:div>
            <w:div w:id="992416103">
              <w:marLeft w:val="0"/>
              <w:marRight w:val="0"/>
              <w:marTop w:val="0"/>
              <w:marBottom w:val="0"/>
              <w:divBdr>
                <w:top w:val="none" w:sz="0" w:space="0" w:color="auto"/>
                <w:left w:val="none" w:sz="0" w:space="0" w:color="auto"/>
                <w:bottom w:val="none" w:sz="0" w:space="0" w:color="auto"/>
                <w:right w:val="none" w:sz="0" w:space="0" w:color="auto"/>
              </w:divBdr>
            </w:div>
            <w:div w:id="548954033">
              <w:marLeft w:val="0"/>
              <w:marRight w:val="0"/>
              <w:marTop w:val="0"/>
              <w:marBottom w:val="0"/>
              <w:divBdr>
                <w:top w:val="none" w:sz="0" w:space="0" w:color="auto"/>
                <w:left w:val="none" w:sz="0" w:space="0" w:color="auto"/>
                <w:bottom w:val="none" w:sz="0" w:space="0" w:color="auto"/>
                <w:right w:val="none" w:sz="0" w:space="0" w:color="auto"/>
              </w:divBdr>
            </w:div>
            <w:div w:id="776481485">
              <w:marLeft w:val="0"/>
              <w:marRight w:val="0"/>
              <w:marTop w:val="0"/>
              <w:marBottom w:val="0"/>
              <w:divBdr>
                <w:top w:val="none" w:sz="0" w:space="0" w:color="auto"/>
                <w:left w:val="none" w:sz="0" w:space="0" w:color="auto"/>
                <w:bottom w:val="none" w:sz="0" w:space="0" w:color="auto"/>
                <w:right w:val="none" w:sz="0" w:space="0" w:color="auto"/>
              </w:divBdr>
            </w:div>
            <w:div w:id="2142527379">
              <w:marLeft w:val="0"/>
              <w:marRight w:val="0"/>
              <w:marTop w:val="0"/>
              <w:marBottom w:val="0"/>
              <w:divBdr>
                <w:top w:val="none" w:sz="0" w:space="0" w:color="auto"/>
                <w:left w:val="none" w:sz="0" w:space="0" w:color="auto"/>
                <w:bottom w:val="none" w:sz="0" w:space="0" w:color="auto"/>
                <w:right w:val="none" w:sz="0" w:space="0" w:color="auto"/>
              </w:divBdr>
            </w:div>
            <w:div w:id="607128916">
              <w:marLeft w:val="0"/>
              <w:marRight w:val="0"/>
              <w:marTop w:val="0"/>
              <w:marBottom w:val="0"/>
              <w:divBdr>
                <w:top w:val="none" w:sz="0" w:space="0" w:color="auto"/>
                <w:left w:val="none" w:sz="0" w:space="0" w:color="auto"/>
                <w:bottom w:val="none" w:sz="0" w:space="0" w:color="auto"/>
                <w:right w:val="none" w:sz="0" w:space="0" w:color="auto"/>
              </w:divBdr>
            </w:div>
            <w:div w:id="1348946192">
              <w:marLeft w:val="0"/>
              <w:marRight w:val="0"/>
              <w:marTop w:val="0"/>
              <w:marBottom w:val="0"/>
              <w:divBdr>
                <w:top w:val="none" w:sz="0" w:space="0" w:color="auto"/>
                <w:left w:val="none" w:sz="0" w:space="0" w:color="auto"/>
                <w:bottom w:val="none" w:sz="0" w:space="0" w:color="auto"/>
                <w:right w:val="none" w:sz="0" w:space="0" w:color="auto"/>
              </w:divBdr>
            </w:div>
            <w:div w:id="409279337">
              <w:marLeft w:val="0"/>
              <w:marRight w:val="0"/>
              <w:marTop w:val="0"/>
              <w:marBottom w:val="0"/>
              <w:divBdr>
                <w:top w:val="none" w:sz="0" w:space="0" w:color="auto"/>
                <w:left w:val="none" w:sz="0" w:space="0" w:color="auto"/>
                <w:bottom w:val="none" w:sz="0" w:space="0" w:color="auto"/>
                <w:right w:val="none" w:sz="0" w:space="0" w:color="auto"/>
              </w:divBdr>
            </w:div>
            <w:div w:id="509759481">
              <w:marLeft w:val="0"/>
              <w:marRight w:val="0"/>
              <w:marTop w:val="0"/>
              <w:marBottom w:val="0"/>
              <w:divBdr>
                <w:top w:val="none" w:sz="0" w:space="0" w:color="auto"/>
                <w:left w:val="none" w:sz="0" w:space="0" w:color="auto"/>
                <w:bottom w:val="none" w:sz="0" w:space="0" w:color="auto"/>
                <w:right w:val="none" w:sz="0" w:space="0" w:color="auto"/>
              </w:divBdr>
            </w:div>
            <w:div w:id="475999226">
              <w:marLeft w:val="0"/>
              <w:marRight w:val="0"/>
              <w:marTop w:val="0"/>
              <w:marBottom w:val="0"/>
              <w:divBdr>
                <w:top w:val="none" w:sz="0" w:space="0" w:color="auto"/>
                <w:left w:val="none" w:sz="0" w:space="0" w:color="auto"/>
                <w:bottom w:val="none" w:sz="0" w:space="0" w:color="auto"/>
                <w:right w:val="none" w:sz="0" w:space="0" w:color="auto"/>
              </w:divBdr>
            </w:div>
            <w:div w:id="442844881">
              <w:marLeft w:val="0"/>
              <w:marRight w:val="0"/>
              <w:marTop w:val="0"/>
              <w:marBottom w:val="0"/>
              <w:divBdr>
                <w:top w:val="none" w:sz="0" w:space="0" w:color="auto"/>
                <w:left w:val="none" w:sz="0" w:space="0" w:color="auto"/>
                <w:bottom w:val="none" w:sz="0" w:space="0" w:color="auto"/>
                <w:right w:val="none" w:sz="0" w:space="0" w:color="auto"/>
              </w:divBdr>
            </w:div>
            <w:div w:id="1656110034">
              <w:marLeft w:val="0"/>
              <w:marRight w:val="0"/>
              <w:marTop w:val="0"/>
              <w:marBottom w:val="0"/>
              <w:divBdr>
                <w:top w:val="none" w:sz="0" w:space="0" w:color="auto"/>
                <w:left w:val="none" w:sz="0" w:space="0" w:color="auto"/>
                <w:bottom w:val="none" w:sz="0" w:space="0" w:color="auto"/>
                <w:right w:val="none" w:sz="0" w:space="0" w:color="auto"/>
              </w:divBdr>
            </w:div>
            <w:div w:id="189420274">
              <w:marLeft w:val="0"/>
              <w:marRight w:val="0"/>
              <w:marTop w:val="0"/>
              <w:marBottom w:val="0"/>
              <w:divBdr>
                <w:top w:val="none" w:sz="0" w:space="0" w:color="auto"/>
                <w:left w:val="none" w:sz="0" w:space="0" w:color="auto"/>
                <w:bottom w:val="none" w:sz="0" w:space="0" w:color="auto"/>
                <w:right w:val="none" w:sz="0" w:space="0" w:color="auto"/>
              </w:divBdr>
            </w:div>
            <w:div w:id="1058819329">
              <w:marLeft w:val="0"/>
              <w:marRight w:val="0"/>
              <w:marTop w:val="0"/>
              <w:marBottom w:val="0"/>
              <w:divBdr>
                <w:top w:val="none" w:sz="0" w:space="0" w:color="auto"/>
                <w:left w:val="none" w:sz="0" w:space="0" w:color="auto"/>
                <w:bottom w:val="none" w:sz="0" w:space="0" w:color="auto"/>
                <w:right w:val="none" w:sz="0" w:space="0" w:color="auto"/>
              </w:divBdr>
            </w:div>
            <w:div w:id="1076828598">
              <w:marLeft w:val="0"/>
              <w:marRight w:val="0"/>
              <w:marTop w:val="0"/>
              <w:marBottom w:val="0"/>
              <w:divBdr>
                <w:top w:val="none" w:sz="0" w:space="0" w:color="auto"/>
                <w:left w:val="none" w:sz="0" w:space="0" w:color="auto"/>
                <w:bottom w:val="none" w:sz="0" w:space="0" w:color="auto"/>
                <w:right w:val="none" w:sz="0" w:space="0" w:color="auto"/>
              </w:divBdr>
            </w:div>
            <w:div w:id="1497843062">
              <w:marLeft w:val="0"/>
              <w:marRight w:val="0"/>
              <w:marTop w:val="0"/>
              <w:marBottom w:val="0"/>
              <w:divBdr>
                <w:top w:val="none" w:sz="0" w:space="0" w:color="auto"/>
                <w:left w:val="none" w:sz="0" w:space="0" w:color="auto"/>
                <w:bottom w:val="none" w:sz="0" w:space="0" w:color="auto"/>
                <w:right w:val="none" w:sz="0" w:space="0" w:color="auto"/>
              </w:divBdr>
            </w:div>
            <w:div w:id="1423601016">
              <w:marLeft w:val="0"/>
              <w:marRight w:val="0"/>
              <w:marTop w:val="0"/>
              <w:marBottom w:val="0"/>
              <w:divBdr>
                <w:top w:val="none" w:sz="0" w:space="0" w:color="auto"/>
                <w:left w:val="none" w:sz="0" w:space="0" w:color="auto"/>
                <w:bottom w:val="none" w:sz="0" w:space="0" w:color="auto"/>
                <w:right w:val="none" w:sz="0" w:space="0" w:color="auto"/>
              </w:divBdr>
            </w:div>
            <w:div w:id="959459781">
              <w:marLeft w:val="0"/>
              <w:marRight w:val="0"/>
              <w:marTop w:val="0"/>
              <w:marBottom w:val="0"/>
              <w:divBdr>
                <w:top w:val="none" w:sz="0" w:space="0" w:color="auto"/>
                <w:left w:val="none" w:sz="0" w:space="0" w:color="auto"/>
                <w:bottom w:val="none" w:sz="0" w:space="0" w:color="auto"/>
                <w:right w:val="none" w:sz="0" w:space="0" w:color="auto"/>
              </w:divBdr>
            </w:div>
            <w:div w:id="2054191167">
              <w:marLeft w:val="0"/>
              <w:marRight w:val="0"/>
              <w:marTop w:val="0"/>
              <w:marBottom w:val="0"/>
              <w:divBdr>
                <w:top w:val="none" w:sz="0" w:space="0" w:color="auto"/>
                <w:left w:val="none" w:sz="0" w:space="0" w:color="auto"/>
                <w:bottom w:val="none" w:sz="0" w:space="0" w:color="auto"/>
                <w:right w:val="none" w:sz="0" w:space="0" w:color="auto"/>
              </w:divBdr>
            </w:div>
            <w:div w:id="943340854">
              <w:marLeft w:val="0"/>
              <w:marRight w:val="0"/>
              <w:marTop w:val="0"/>
              <w:marBottom w:val="0"/>
              <w:divBdr>
                <w:top w:val="none" w:sz="0" w:space="0" w:color="auto"/>
                <w:left w:val="none" w:sz="0" w:space="0" w:color="auto"/>
                <w:bottom w:val="none" w:sz="0" w:space="0" w:color="auto"/>
                <w:right w:val="none" w:sz="0" w:space="0" w:color="auto"/>
              </w:divBdr>
            </w:div>
            <w:div w:id="1482966709">
              <w:marLeft w:val="0"/>
              <w:marRight w:val="0"/>
              <w:marTop w:val="0"/>
              <w:marBottom w:val="0"/>
              <w:divBdr>
                <w:top w:val="none" w:sz="0" w:space="0" w:color="auto"/>
                <w:left w:val="none" w:sz="0" w:space="0" w:color="auto"/>
                <w:bottom w:val="none" w:sz="0" w:space="0" w:color="auto"/>
                <w:right w:val="none" w:sz="0" w:space="0" w:color="auto"/>
              </w:divBdr>
            </w:div>
            <w:div w:id="432749087">
              <w:marLeft w:val="0"/>
              <w:marRight w:val="0"/>
              <w:marTop w:val="0"/>
              <w:marBottom w:val="0"/>
              <w:divBdr>
                <w:top w:val="none" w:sz="0" w:space="0" w:color="auto"/>
                <w:left w:val="none" w:sz="0" w:space="0" w:color="auto"/>
                <w:bottom w:val="none" w:sz="0" w:space="0" w:color="auto"/>
                <w:right w:val="none" w:sz="0" w:space="0" w:color="auto"/>
              </w:divBdr>
            </w:div>
            <w:div w:id="1621301958">
              <w:marLeft w:val="0"/>
              <w:marRight w:val="0"/>
              <w:marTop w:val="0"/>
              <w:marBottom w:val="0"/>
              <w:divBdr>
                <w:top w:val="none" w:sz="0" w:space="0" w:color="auto"/>
                <w:left w:val="none" w:sz="0" w:space="0" w:color="auto"/>
                <w:bottom w:val="none" w:sz="0" w:space="0" w:color="auto"/>
                <w:right w:val="none" w:sz="0" w:space="0" w:color="auto"/>
              </w:divBdr>
            </w:div>
            <w:div w:id="949967452">
              <w:marLeft w:val="0"/>
              <w:marRight w:val="0"/>
              <w:marTop w:val="0"/>
              <w:marBottom w:val="0"/>
              <w:divBdr>
                <w:top w:val="none" w:sz="0" w:space="0" w:color="auto"/>
                <w:left w:val="none" w:sz="0" w:space="0" w:color="auto"/>
                <w:bottom w:val="none" w:sz="0" w:space="0" w:color="auto"/>
                <w:right w:val="none" w:sz="0" w:space="0" w:color="auto"/>
              </w:divBdr>
            </w:div>
            <w:div w:id="473563314">
              <w:marLeft w:val="0"/>
              <w:marRight w:val="0"/>
              <w:marTop w:val="0"/>
              <w:marBottom w:val="0"/>
              <w:divBdr>
                <w:top w:val="none" w:sz="0" w:space="0" w:color="auto"/>
                <w:left w:val="none" w:sz="0" w:space="0" w:color="auto"/>
                <w:bottom w:val="none" w:sz="0" w:space="0" w:color="auto"/>
                <w:right w:val="none" w:sz="0" w:space="0" w:color="auto"/>
              </w:divBdr>
            </w:div>
            <w:div w:id="695426795">
              <w:marLeft w:val="0"/>
              <w:marRight w:val="0"/>
              <w:marTop w:val="0"/>
              <w:marBottom w:val="0"/>
              <w:divBdr>
                <w:top w:val="none" w:sz="0" w:space="0" w:color="auto"/>
                <w:left w:val="none" w:sz="0" w:space="0" w:color="auto"/>
                <w:bottom w:val="none" w:sz="0" w:space="0" w:color="auto"/>
                <w:right w:val="none" w:sz="0" w:space="0" w:color="auto"/>
              </w:divBdr>
            </w:div>
            <w:div w:id="2130270145">
              <w:marLeft w:val="0"/>
              <w:marRight w:val="0"/>
              <w:marTop w:val="0"/>
              <w:marBottom w:val="0"/>
              <w:divBdr>
                <w:top w:val="none" w:sz="0" w:space="0" w:color="auto"/>
                <w:left w:val="none" w:sz="0" w:space="0" w:color="auto"/>
                <w:bottom w:val="none" w:sz="0" w:space="0" w:color="auto"/>
                <w:right w:val="none" w:sz="0" w:space="0" w:color="auto"/>
              </w:divBdr>
            </w:div>
            <w:div w:id="949821635">
              <w:marLeft w:val="0"/>
              <w:marRight w:val="0"/>
              <w:marTop w:val="0"/>
              <w:marBottom w:val="0"/>
              <w:divBdr>
                <w:top w:val="none" w:sz="0" w:space="0" w:color="auto"/>
                <w:left w:val="none" w:sz="0" w:space="0" w:color="auto"/>
                <w:bottom w:val="none" w:sz="0" w:space="0" w:color="auto"/>
                <w:right w:val="none" w:sz="0" w:space="0" w:color="auto"/>
              </w:divBdr>
            </w:div>
            <w:div w:id="1994291243">
              <w:marLeft w:val="0"/>
              <w:marRight w:val="0"/>
              <w:marTop w:val="0"/>
              <w:marBottom w:val="0"/>
              <w:divBdr>
                <w:top w:val="none" w:sz="0" w:space="0" w:color="auto"/>
                <w:left w:val="none" w:sz="0" w:space="0" w:color="auto"/>
                <w:bottom w:val="none" w:sz="0" w:space="0" w:color="auto"/>
                <w:right w:val="none" w:sz="0" w:space="0" w:color="auto"/>
              </w:divBdr>
            </w:div>
            <w:div w:id="630596421">
              <w:marLeft w:val="0"/>
              <w:marRight w:val="0"/>
              <w:marTop w:val="0"/>
              <w:marBottom w:val="0"/>
              <w:divBdr>
                <w:top w:val="none" w:sz="0" w:space="0" w:color="auto"/>
                <w:left w:val="none" w:sz="0" w:space="0" w:color="auto"/>
                <w:bottom w:val="none" w:sz="0" w:space="0" w:color="auto"/>
                <w:right w:val="none" w:sz="0" w:space="0" w:color="auto"/>
              </w:divBdr>
            </w:div>
            <w:div w:id="328027645">
              <w:marLeft w:val="0"/>
              <w:marRight w:val="0"/>
              <w:marTop w:val="0"/>
              <w:marBottom w:val="0"/>
              <w:divBdr>
                <w:top w:val="none" w:sz="0" w:space="0" w:color="auto"/>
                <w:left w:val="none" w:sz="0" w:space="0" w:color="auto"/>
                <w:bottom w:val="none" w:sz="0" w:space="0" w:color="auto"/>
                <w:right w:val="none" w:sz="0" w:space="0" w:color="auto"/>
              </w:divBdr>
            </w:div>
            <w:div w:id="2136554583">
              <w:marLeft w:val="0"/>
              <w:marRight w:val="0"/>
              <w:marTop w:val="0"/>
              <w:marBottom w:val="0"/>
              <w:divBdr>
                <w:top w:val="none" w:sz="0" w:space="0" w:color="auto"/>
                <w:left w:val="none" w:sz="0" w:space="0" w:color="auto"/>
                <w:bottom w:val="none" w:sz="0" w:space="0" w:color="auto"/>
                <w:right w:val="none" w:sz="0" w:space="0" w:color="auto"/>
              </w:divBdr>
            </w:div>
            <w:div w:id="1865439230">
              <w:marLeft w:val="0"/>
              <w:marRight w:val="0"/>
              <w:marTop w:val="0"/>
              <w:marBottom w:val="0"/>
              <w:divBdr>
                <w:top w:val="none" w:sz="0" w:space="0" w:color="auto"/>
                <w:left w:val="none" w:sz="0" w:space="0" w:color="auto"/>
                <w:bottom w:val="none" w:sz="0" w:space="0" w:color="auto"/>
                <w:right w:val="none" w:sz="0" w:space="0" w:color="auto"/>
              </w:divBdr>
            </w:div>
            <w:div w:id="1530488243">
              <w:marLeft w:val="0"/>
              <w:marRight w:val="0"/>
              <w:marTop w:val="0"/>
              <w:marBottom w:val="0"/>
              <w:divBdr>
                <w:top w:val="none" w:sz="0" w:space="0" w:color="auto"/>
                <w:left w:val="none" w:sz="0" w:space="0" w:color="auto"/>
                <w:bottom w:val="none" w:sz="0" w:space="0" w:color="auto"/>
                <w:right w:val="none" w:sz="0" w:space="0" w:color="auto"/>
              </w:divBdr>
            </w:div>
            <w:div w:id="737630004">
              <w:marLeft w:val="0"/>
              <w:marRight w:val="0"/>
              <w:marTop w:val="0"/>
              <w:marBottom w:val="0"/>
              <w:divBdr>
                <w:top w:val="none" w:sz="0" w:space="0" w:color="auto"/>
                <w:left w:val="none" w:sz="0" w:space="0" w:color="auto"/>
                <w:bottom w:val="none" w:sz="0" w:space="0" w:color="auto"/>
                <w:right w:val="none" w:sz="0" w:space="0" w:color="auto"/>
              </w:divBdr>
            </w:div>
            <w:div w:id="119081200">
              <w:marLeft w:val="0"/>
              <w:marRight w:val="0"/>
              <w:marTop w:val="0"/>
              <w:marBottom w:val="0"/>
              <w:divBdr>
                <w:top w:val="none" w:sz="0" w:space="0" w:color="auto"/>
                <w:left w:val="none" w:sz="0" w:space="0" w:color="auto"/>
                <w:bottom w:val="none" w:sz="0" w:space="0" w:color="auto"/>
                <w:right w:val="none" w:sz="0" w:space="0" w:color="auto"/>
              </w:divBdr>
            </w:div>
            <w:div w:id="1621764890">
              <w:marLeft w:val="0"/>
              <w:marRight w:val="0"/>
              <w:marTop w:val="0"/>
              <w:marBottom w:val="0"/>
              <w:divBdr>
                <w:top w:val="none" w:sz="0" w:space="0" w:color="auto"/>
                <w:left w:val="none" w:sz="0" w:space="0" w:color="auto"/>
                <w:bottom w:val="none" w:sz="0" w:space="0" w:color="auto"/>
                <w:right w:val="none" w:sz="0" w:space="0" w:color="auto"/>
              </w:divBdr>
            </w:div>
            <w:div w:id="214050105">
              <w:marLeft w:val="0"/>
              <w:marRight w:val="0"/>
              <w:marTop w:val="0"/>
              <w:marBottom w:val="0"/>
              <w:divBdr>
                <w:top w:val="none" w:sz="0" w:space="0" w:color="auto"/>
                <w:left w:val="none" w:sz="0" w:space="0" w:color="auto"/>
                <w:bottom w:val="none" w:sz="0" w:space="0" w:color="auto"/>
                <w:right w:val="none" w:sz="0" w:space="0" w:color="auto"/>
              </w:divBdr>
            </w:div>
            <w:div w:id="360134458">
              <w:marLeft w:val="0"/>
              <w:marRight w:val="0"/>
              <w:marTop w:val="0"/>
              <w:marBottom w:val="0"/>
              <w:divBdr>
                <w:top w:val="none" w:sz="0" w:space="0" w:color="auto"/>
                <w:left w:val="none" w:sz="0" w:space="0" w:color="auto"/>
                <w:bottom w:val="none" w:sz="0" w:space="0" w:color="auto"/>
                <w:right w:val="none" w:sz="0" w:space="0" w:color="auto"/>
              </w:divBdr>
            </w:div>
            <w:div w:id="1167550777">
              <w:marLeft w:val="0"/>
              <w:marRight w:val="0"/>
              <w:marTop w:val="0"/>
              <w:marBottom w:val="0"/>
              <w:divBdr>
                <w:top w:val="none" w:sz="0" w:space="0" w:color="auto"/>
                <w:left w:val="none" w:sz="0" w:space="0" w:color="auto"/>
                <w:bottom w:val="none" w:sz="0" w:space="0" w:color="auto"/>
                <w:right w:val="none" w:sz="0" w:space="0" w:color="auto"/>
              </w:divBdr>
            </w:div>
            <w:div w:id="1530294759">
              <w:marLeft w:val="0"/>
              <w:marRight w:val="0"/>
              <w:marTop w:val="0"/>
              <w:marBottom w:val="0"/>
              <w:divBdr>
                <w:top w:val="none" w:sz="0" w:space="0" w:color="auto"/>
                <w:left w:val="none" w:sz="0" w:space="0" w:color="auto"/>
                <w:bottom w:val="none" w:sz="0" w:space="0" w:color="auto"/>
                <w:right w:val="none" w:sz="0" w:space="0" w:color="auto"/>
              </w:divBdr>
            </w:div>
            <w:div w:id="1688947031">
              <w:marLeft w:val="0"/>
              <w:marRight w:val="0"/>
              <w:marTop w:val="0"/>
              <w:marBottom w:val="0"/>
              <w:divBdr>
                <w:top w:val="none" w:sz="0" w:space="0" w:color="auto"/>
                <w:left w:val="none" w:sz="0" w:space="0" w:color="auto"/>
                <w:bottom w:val="none" w:sz="0" w:space="0" w:color="auto"/>
                <w:right w:val="none" w:sz="0" w:space="0" w:color="auto"/>
              </w:divBdr>
            </w:div>
            <w:div w:id="955597351">
              <w:marLeft w:val="0"/>
              <w:marRight w:val="0"/>
              <w:marTop w:val="0"/>
              <w:marBottom w:val="0"/>
              <w:divBdr>
                <w:top w:val="none" w:sz="0" w:space="0" w:color="auto"/>
                <w:left w:val="none" w:sz="0" w:space="0" w:color="auto"/>
                <w:bottom w:val="none" w:sz="0" w:space="0" w:color="auto"/>
                <w:right w:val="none" w:sz="0" w:space="0" w:color="auto"/>
              </w:divBdr>
            </w:div>
            <w:div w:id="17873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306">
      <w:bodyDiv w:val="1"/>
      <w:marLeft w:val="0"/>
      <w:marRight w:val="0"/>
      <w:marTop w:val="0"/>
      <w:marBottom w:val="0"/>
      <w:divBdr>
        <w:top w:val="none" w:sz="0" w:space="0" w:color="auto"/>
        <w:left w:val="none" w:sz="0" w:space="0" w:color="auto"/>
        <w:bottom w:val="none" w:sz="0" w:space="0" w:color="auto"/>
        <w:right w:val="none" w:sz="0" w:space="0" w:color="auto"/>
      </w:divBdr>
      <w:divsChild>
        <w:div w:id="219754227">
          <w:marLeft w:val="0"/>
          <w:marRight w:val="0"/>
          <w:marTop w:val="0"/>
          <w:marBottom w:val="0"/>
          <w:divBdr>
            <w:top w:val="none" w:sz="0" w:space="0" w:color="auto"/>
            <w:left w:val="none" w:sz="0" w:space="0" w:color="auto"/>
            <w:bottom w:val="none" w:sz="0" w:space="0" w:color="auto"/>
            <w:right w:val="none" w:sz="0" w:space="0" w:color="auto"/>
          </w:divBdr>
          <w:divsChild>
            <w:div w:id="1189220324">
              <w:marLeft w:val="0"/>
              <w:marRight w:val="0"/>
              <w:marTop w:val="0"/>
              <w:marBottom w:val="0"/>
              <w:divBdr>
                <w:top w:val="none" w:sz="0" w:space="0" w:color="auto"/>
                <w:left w:val="none" w:sz="0" w:space="0" w:color="auto"/>
                <w:bottom w:val="none" w:sz="0" w:space="0" w:color="auto"/>
                <w:right w:val="none" w:sz="0" w:space="0" w:color="auto"/>
              </w:divBdr>
            </w:div>
            <w:div w:id="740717869">
              <w:marLeft w:val="0"/>
              <w:marRight w:val="0"/>
              <w:marTop w:val="0"/>
              <w:marBottom w:val="0"/>
              <w:divBdr>
                <w:top w:val="none" w:sz="0" w:space="0" w:color="auto"/>
                <w:left w:val="none" w:sz="0" w:space="0" w:color="auto"/>
                <w:bottom w:val="none" w:sz="0" w:space="0" w:color="auto"/>
                <w:right w:val="none" w:sz="0" w:space="0" w:color="auto"/>
              </w:divBdr>
            </w:div>
            <w:div w:id="1605114014">
              <w:marLeft w:val="0"/>
              <w:marRight w:val="0"/>
              <w:marTop w:val="0"/>
              <w:marBottom w:val="0"/>
              <w:divBdr>
                <w:top w:val="none" w:sz="0" w:space="0" w:color="auto"/>
                <w:left w:val="none" w:sz="0" w:space="0" w:color="auto"/>
                <w:bottom w:val="none" w:sz="0" w:space="0" w:color="auto"/>
                <w:right w:val="none" w:sz="0" w:space="0" w:color="auto"/>
              </w:divBdr>
            </w:div>
            <w:div w:id="1785734482">
              <w:marLeft w:val="0"/>
              <w:marRight w:val="0"/>
              <w:marTop w:val="0"/>
              <w:marBottom w:val="0"/>
              <w:divBdr>
                <w:top w:val="none" w:sz="0" w:space="0" w:color="auto"/>
                <w:left w:val="none" w:sz="0" w:space="0" w:color="auto"/>
                <w:bottom w:val="none" w:sz="0" w:space="0" w:color="auto"/>
                <w:right w:val="none" w:sz="0" w:space="0" w:color="auto"/>
              </w:divBdr>
            </w:div>
            <w:div w:id="1511481797">
              <w:marLeft w:val="0"/>
              <w:marRight w:val="0"/>
              <w:marTop w:val="0"/>
              <w:marBottom w:val="0"/>
              <w:divBdr>
                <w:top w:val="none" w:sz="0" w:space="0" w:color="auto"/>
                <w:left w:val="none" w:sz="0" w:space="0" w:color="auto"/>
                <w:bottom w:val="none" w:sz="0" w:space="0" w:color="auto"/>
                <w:right w:val="none" w:sz="0" w:space="0" w:color="auto"/>
              </w:divBdr>
            </w:div>
            <w:div w:id="1769353731">
              <w:marLeft w:val="0"/>
              <w:marRight w:val="0"/>
              <w:marTop w:val="0"/>
              <w:marBottom w:val="0"/>
              <w:divBdr>
                <w:top w:val="none" w:sz="0" w:space="0" w:color="auto"/>
                <w:left w:val="none" w:sz="0" w:space="0" w:color="auto"/>
                <w:bottom w:val="none" w:sz="0" w:space="0" w:color="auto"/>
                <w:right w:val="none" w:sz="0" w:space="0" w:color="auto"/>
              </w:divBdr>
            </w:div>
            <w:div w:id="1103653277">
              <w:marLeft w:val="0"/>
              <w:marRight w:val="0"/>
              <w:marTop w:val="0"/>
              <w:marBottom w:val="0"/>
              <w:divBdr>
                <w:top w:val="none" w:sz="0" w:space="0" w:color="auto"/>
                <w:left w:val="none" w:sz="0" w:space="0" w:color="auto"/>
                <w:bottom w:val="none" w:sz="0" w:space="0" w:color="auto"/>
                <w:right w:val="none" w:sz="0" w:space="0" w:color="auto"/>
              </w:divBdr>
            </w:div>
            <w:div w:id="1141849217">
              <w:marLeft w:val="0"/>
              <w:marRight w:val="0"/>
              <w:marTop w:val="0"/>
              <w:marBottom w:val="0"/>
              <w:divBdr>
                <w:top w:val="none" w:sz="0" w:space="0" w:color="auto"/>
                <w:left w:val="none" w:sz="0" w:space="0" w:color="auto"/>
                <w:bottom w:val="none" w:sz="0" w:space="0" w:color="auto"/>
                <w:right w:val="none" w:sz="0" w:space="0" w:color="auto"/>
              </w:divBdr>
            </w:div>
            <w:div w:id="724912811">
              <w:marLeft w:val="0"/>
              <w:marRight w:val="0"/>
              <w:marTop w:val="0"/>
              <w:marBottom w:val="0"/>
              <w:divBdr>
                <w:top w:val="none" w:sz="0" w:space="0" w:color="auto"/>
                <w:left w:val="none" w:sz="0" w:space="0" w:color="auto"/>
                <w:bottom w:val="none" w:sz="0" w:space="0" w:color="auto"/>
                <w:right w:val="none" w:sz="0" w:space="0" w:color="auto"/>
              </w:divBdr>
            </w:div>
            <w:div w:id="752437160">
              <w:marLeft w:val="0"/>
              <w:marRight w:val="0"/>
              <w:marTop w:val="0"/>
              <w:marBottom w:val="0"/>
              <w:divBdr>
                <w:top w:val="none" w:sz="0" w:space="0" w:color="auto"/>
                <w:left w:val="none" w:sz="0" w:space="0" w:color="auto"/>
                <w:bottom w:val="none" w:sz="0" w:space="0" w:color="auto"/>
                <w:right w:val="none" w:sz="0" w:space="0" w:color="auto"/>
              </w:divBdr>
            </w:div>
            <w:div w:id="383992192">
              <w:marLeft w:val="0"/>
              <w:marRight w:val="0"/>
              <w:marTop w:val="0"/>
              <w:marBottom w:val="0"/>
              <w:divBdr>
                <w:top w:val="none" w:sz="0" w:space="0" w:color="auto"/>
                <w:left w:val="none" w:sz="0" w:space="0" w:color="auto"/>
                <w:bottom w:val="none" w:sz="0" w:space="0" w:color="auto"/>
                <w:right w:val="none" w:sz="0" w:space="0" w:color="auto"/>
              </w:divBdr>
            </w:div>
            <w:div w:id="2041858062">
              <w:marLeft w:val="0"/>
              <w:marRight w:val="0"/>
              <w:marTop w:val="0"/>
              <w:marBottom w:val="0"/>
              <w:divBdr>
                <w:top w:val="none" w:sz="0" w:space="0" w:color="auto"/>
                <w:left w:val="none" w:sz="0" w:space="0" w:color="auto"/>
                <w:bottom w:val="none" w:sz="0" w:space="0" w:color="auto"/>
                <w:right w:val="none" w:sz="0" w:space="0" w:color="auto"/>
              </w:divBdr>
            </w:div>
            <w:div w:id="1298561968">
              <w:marLeft w:val="0"/>
              <w:marRight w:val="0"/>
              <w:marTop w:val="0"/>
              <w:marBottom w:val="0"/>
              <w:divBdr>
                <w:top w:val="none" w:sz="0" w:space="0" w:color="auto"/>
                <w:left w:val="none" w:sz="0" w:space="0" w:color="auto"/>
                <w:bottom w:val="none" w:sz="0" w:space="0" w:color="auto"/>
                <w:right w:val="none" w:sz="0" w:space="0" w:color="auto"/>
              </w:divBdr>
            </w:div>
            <w:div w:id="972978993">
              <w:marLeft w:val="0"/>
              <w:marRight w:val="0"/>
              <w:marTop w:val="0"/>
              <w:marBottom w:val="0"/>
              <w:divBdr>
                <w:top w:val="none" w:sz="0" w:space="0" w:color="auto"/>
                <w:left w:val="none" w:sz="0" w:space="0" w:color="auto"/>
                <w:bottom w:val="none" w:sz="0" w:space="0" w:color="auto"/>
                <w:right w:val="none" w:sz="0" w:space="0" w:color="auto"/>
              </w:divBdr>
            </w:div>
            <w:div w:id="1051540169">
              <w:marLeft w:val="0"/>
              <w:marRight w:val="0"/>
              <w:marTop w:val="0"/>
              <w:marBottom w:val="0"/>
              <w:divBdr>
                <w:top w:val="none" w:sz="0" w:space="0" w:color="auto"/>
                <w:left w:val="none" w:sz="0" w:space="0" w:color="auto"/>
                <w:bottom w:val="none" w:sz="0" w:space="0" w:color="auto"/>
                <w:right w:val="none" w:sz="0" w:space="0" w:color="auto"/>
              </w:divBdr>
            </w:div>
            <w:div w:id="1500735783">
              <w:marLeft w:val="0"/>
              <w:marRight w:val="0"/>
              <w:marTop w:val="0"/>
              <w:marBottom w:val="0"/>
              <w:divBdr>
                <w:top w:val="none" w:sz="0" w:space="0" w:color="auto"/>
                <w:left w:val="none" w:sz="0" w:space="0" w:color="auto"/>
                <w:bottom w:val="none" w:sz="0" w:space="0" w:color="auto"/>
                <w:right w:val="none" w:sz="0" w:space="0" w:color="auto"/>
              </w:divBdr>
            </w:div>
            <w:div w:id="370812689">
              <w:marLeft w:val="0"/>
              <w:marRight w:val="0"/>
              <w:marTop w:val="0"/>
              <w:marBottom w:val="0"/>
              <w:divBdr>
                <w:top w:val="none" w:sz="0" w:space="0" w:color="auto"/>
                <w:left w:val="none" w:sz="0" w:space="0" w:color="auto"/>
                <w:bottom w:val="none" w:sz="0" w:space="0" w:color="auto"/>
                <w:right w:val="none" w:sz="0" w:space="0" w:color="auto"/>
              </w:divBdr>
            </w:div>
            <w:div w:id="1155537656">
              <w:marLeft w:val="0"/>
              <w:marRight w:val="0"/>
              <w:marTop w:val="0"/>
              <w:marBottom w:val="0"/>
              <w:divBdr>
                <w:top w:val="none" w:sz="0" w:space="0" w:color="auto"/>
                <w:left w:val="none" w:sz="0" w:space="0" w:color="auto"/>
                <w:bottom w:val="none" w:sz="0" w:space="0" w:color="auto"/>
                <w:right w:val="none" w:sz="0" w:space="0" w:color="auto"/>
              </w:divBdr>
            </w:div>
            <w:div w:id="639387355">
              <w:marLeft w:val="0"/>
              <w:marRight w:val="0"/>
              <w:marTop w:val="0"/>
              <w:marBottom w:val="0"/>
              <w:divBdr>
                <w:top w:val="none" w:sz="0" w:space="0" w:color="auto"/>
                <w:left w:val="none" w:sz="0" w:space="0" w:color="auto"/>
                <w:bottom w:val="none" w:sz="0" w:space="0" w:color="auto"/>
                <w:right w:val="none" w:sz="0" w:space="0" w:color="auto"/>
              </w:divBdr>
            </w:div>
            <w:div w:id="1256551108">
              <w:marLeft w:val="0"/>
              <w:marRight w:val="0"/>
              <w:marTop w:val="0"/>
              <w:marBottom w:val="0"/>
              <w:divBdr>
                <w:top w:val="none" w:sz="0" w:space="0" w:color="auto"/>
                <w:left w:val="none" w:sz="0" w:space="0" w:color="auto"/>
                <w:bottom w:val="none" w:sz="0" w:space="0" w:color="auto"/>
                <w:right w:val="none" w:sz="0" w:space="0" w:color="auto"/>
              </w:divBdr>
            </w:div>
            <w:div w:id="1858084138">
              <w:marLeft w:val="0"/>
              <w:marRight w:val="0"/>
              <w:marTop w:val="0"/>
              <w:marBottom w:val="0"/>
              <w:divBdr>
                <w:top w:val="none" w:sz="0" w:space="0" w:color="auto"/>
                <w:left w:val="none" w:sz="0" w:space="0" w:color="auto"/>
                <w:bottom w:val="none" w:sz="0" w:space="0" w:color="auto"/>
                <w:right w:val="none" w:sz="0" w:space="0" w:color="auto"/>
              </w:divBdr>
            </w:div>
            <w:div w:id="1914199156">
              <w:marLeft w:val="0"/>
              <w:marRight w:val="0"/>
              <w:marTop w:val="0"/>
              <w:marBottom w:val="0"/>
              <w:divBdr>
                <w:top w:val="none" w:sz="0" w:space="0" w:color="auto"/>
                <w:left w:val="none" w:sz="0" w:space="0" w:color="auto"/>
                <w:bottom w:val="none" w:sz="0" w:space="0" w:color="auto"/>
                <w:right w:val="none" w:sz="0" w:space="0" w:color="auto"/>
              </w:divBdr>
            </w:div>
            <w:div w:id="1866475662">
              <w:marLeft w:val="0"/>
              <w:marRight w:val="0"/>
              <w:marTop w:val="0"/>
              <w:marBottom w:val="0"/>
              <w:divBdr>
                <w:top w:val="none" w:sz="0" w:space="0" w:color="auto"/>
                <w:left w:val="none" w:sz="0" w:space="0" w:color="auto"/>
                <w:bottom w:val="none" w:sz="0" w:space="0" w:color="auto"/>
                <w:right w:val="none" w:sz="0" w:space="0" w:color="auto"/>
              </w:divBdr>
            </w:div>
            <w:div w:id="1472407464">
              <w:marLeft w:val="0"/>
              <w:marRight w:val="0"/>
              <w:marTop w:val="0"/>
              <w:marBottom w:val="0"/>
              <w:divBdr>
                <w:top w:val="none" w:sz="0" w:space="0" w:color="auto"/>
                <w:left w:val="none" w:sz="0" w:space="0" w:color="auto"/>
                <w:bottom w:val="none" w:sz="0" w:space="0" w:color="auto"/>
                <w:right w:val="none" w:sz="0" w:space="0" w:color="auto"/>
              </w:divBdr>
            </w:div>
            <w:div w:id="1974670274">
              <w:marLeft w:val="0"/>
              <w:marRight w:val="0"/>
              <w:marTop w:val="0"/>
              <w:marBottom w:val="0"/>
              <w:divBdr>
                <w:top w:val="none" w:sz="0" w:space="0" w:color="auto"/>
                <w:left w:val="none" w:sz="0" w:space="0" w:color="auto"/>
                <w:bottom w:val="none" w:sz="0" w:space="0" w:color="auto"/>
                <w:right w:val="none" w:sz="0" w:space="0" w:color="auto"/>
              </w:divBdr>
            </w:div>
            <w:div w:id="2038651933">
              <w:marLeft w:val="0"/>
              <w:marRight w:val="0"/>
              <w:marTop w:val="0"/>
              <w:marBottom w:val="0"/>
              <w:divBdr>
                <w:top w:val="none" w:sz="0" w:space="0" w:color="auto"/>
                <w:left w:val="none" w:sz="0" w:space="0" w:color="auto"/>
                <w:bottom w:val="none" w:sz="0" w:space="0" w:color="auto"/>
                <w:right w:val="none" w:sz="0" w:space="0" w:color="auto"/>
              </w:divBdr>
            </w:div>
            <w:div w:id="1723022384">
              <w:marLeft w:val="0"/>
              <w:marRight w:val="0"/>
              <w:marTop w:val="0"/>
              <w:marBottom w:val="0"/>
              <w:divBdr>
                <w:top w:val="none" w:sz="0" w:space="0" w:color="auto"/>
                <w:left w:val="none" w:sz="0" w:space="0" w:color="auto"/>
                <w:bottom w:val="none" w:sz="0" w:space="0" w:color="auto"/>
                <w:right w:val="none" w:sz="0" w:space="0" w:color="auto"/>
              </w:divBdr>
            </w:div>
            <w:div w:id="212009087">
              <w:marLeft w:val="0"/>
              <w:marRight w:val="0"/>
              <w:marTop w:val="0"/>
              <w:marBottom w:val="0"/>
              <w:divBdr>
                <w:top w:val="none" w:sz="0" w:space="0" w:color="auto"/>
                <w:left w:val="none" w:sz="0" w:space="0" w:color="auto"/>
                <w:bottom w:val="none" w:sz="0" w:space="0" w:color="auto"/>
                <w:right w:val="none" w:sz="0" w:space="0" w:color="auto"/>
              </w:divBdr>
            </w:div>
            <w:div w:id="437527671">
              <w:marLeft w:val="0"/>
              <w:marRight w:val="0"/>
              <w:marTop w:val="0"/>
              <w:marBottom w:val="0"/>
              <w:divBdr>
                <w:top w:val="none" w:sz="0" w:space="0" w:color="auto"/>
                <w:left w:val="none" w:sz="0" w:space="0" w:color="auto"/>
                <w:bottom w:val="none" w:sz="0" w:space="0" w:color="auto"/>
                <w:right w:val="none" w:sz="0" w:space="0" w:color="auto"/>
              </w:divBdr>
            </w:div>
            <w:div w:id="102385006">
              <w:marLeft w:val="0"/>
              <w:marRight w:val="0"/>
              <w:marTop w:val="0"/>
              <w:marBottom w:val="0"/>
              <w:divBdr>
                <w:top w:val="none" w:sz="0" w:space="0" w:color="auto"/>
                <w:left w:val="none" w:sz="0" w:space="0" w:color="auto"/>
                <w:bottom w:val="none" w:sz="0" w:space="0" w:color="auto"/>
                <w:right w:val="none" w:sz="0" w:space="0" w:color="auto"/>
              </w:divBdr>
            </w:div>
            <w:div w:id="561715943">
              <w:marLeft w:val="0"/>
              <w:marRight w:val="0"/>
              <w:marTop w:val="0"/>
              <w:marBottom w:val="0"/>
              <w:divBdr>
                <w:top w:val="none" w:sz="0" w:space="0" w:color="auto"/>
                <w:left w:val="none" w:sz="0" w:space="0" w:color="auto"/>
                <w:bottom w:val="none" w:sz="0" w:space="0" w:color="auto"/>
                <w:right w:val="none" w:sz="0" w:space="0" w:color="auto"/>
              </w:divBdr>
            </w:div>
            <w:div w:id="323364214">
              <w:marLeft w:val="0"/>
              <w:marRight w:val="0"/>
              <w:marTop w:val="0"/>
              <w:marBottom w:val="0"/>
              <w:divBdr>
                <w:top w:val="none" w:sz="0" w:space="0" w:color="auto"/>
                <w:left w:val="none" w:sz="0" w:space="0" w:color="auto"/>
                <w:bottom w:val="none" w:sz="0" w:space="0" w:color="auto"/>
                <w:right w:val="none" w:sz="0" w:space="0" w:color="auto"/>
              </w:divBdr>
            </w:div>
            <w:div w:id="693503701">
              <w:marLeft w:val="0"/>
              <w:marRight w:val="0"/>
              <w:marTop w:val="0"/>
              <w:marBottom w:val="0"/>
              <w:divBdr>
                <w:top w:val="none" w:sz="0" w:space="0" w:color="auto"/>
                <w:left w:val="none" w:sz="0" w:space="0" w:color="auto"/>
                <w:bottom w:val="none" w:sz="0" w:space="0" w:color="auto"/>
                <w:right w:val="none" w:sz="0" w:space="0" w:color="auto"/>
              </w:divBdr>
            </w:div>
            <w:div w:id="376902630">
              <w:marLeft w:val="0"/>
              <w:marRight w:val="0"/>
              <w:marTop w:val="0"/>
              <w:marBottom w:val="0"/>
              <w:divBdr>
                <w:top w:val="none" w:sz="0" w:space="0" w:color="auto"/>
                <w:left w:val="none" w:sz="0" w:space="0" w:color="auto"/>
                <w:bottom w:val="none" w:sz="0" w:space="0" w:color="auto"/>
                <w:right w:val="none" w:sz="0" w:space="0" w:color="auto"/>
              </w:divBdr>
            </w:div>
            <w:div w:id="1577131242">
              <w:marLeft w:val="0"/>
              <w:marRight w:val="0"/>
              <w:marTop w:val="0"/>
              <w:marBottom w:val="0"/>
              <w:divBdr>
                <w:top w:val="none" w:sz="0" w:space="0" w:color="auto"/>
                <w:left w:val="none" w:sz="0" w:space="0" w:color="auto"/>
                <w:bottom w:val="none" w:sz="0" w:space="0" w:color="auto"/>
                <w:right w:val="none" w:sz="0" w:space="0" w:color="auto"/>
              </w:divBdr>
            </w:div>
            <w:div w:id="1534491042">
              <w:marLeft w:val="0"/>
              <w:marRight w:val="0"/>
              <w:marTop w:val="0"/>
              <w:marBottom w:val="0"/>
              <w:divBdr>
                <w:top w:val="none" w:sz="0" w:space="0" w:color="auto"/>
                <w:left w:val="none" w:sz="0" w:space="0" w:color="auto"/>
                <w:bottom w:val="none" w:sz="0" w:space="0" w:color="auto"/>
                <w:right w:val="none" w:sz="0" w:space="0" w:color="auto"/>
              </w:divBdr>
            </w:div>
            <w:div w:id="1811248957">
              <w:marLeft w:val="0"/>
              <w:marRight w:val="0"/>
              <w:marTop w:val="0"/>
              <w:marBottom w:val="0"/>
              <w:divBdr>
                <w:top w:val="none" w:sz="0" w:space="0" w:color="auto"/>
                <w:left w:val="none" w:sz="0" w:space="0" w:color="auto"/>
                <w:bottom w:val="none" w:sz="0" w:space="0" w:color="auto"/>
                <w:right w:val="none" w:sz="0" w:space="0" w:color="auto"/>
              </w:divBdr>
            </w:div>
            <w:div w:id="443892674">
              <w:marLeft w:val="0"/>
              <w:marRight w:val="0"/>
              <w:marTop w:val="0"/>
              <w:marBottom w:val="0"/>
              <w:divBdr>
                <w:top w:val="none" w:sz="0" w:space="0" w:color="auto"/>
                <w:left w:val="none" w:sz="0" w:space="0" w:color="auto"/>
                <w:bottom w:val="none" w:sz="0" w:space="0" w:color="auto"/>
                <w:right w:val="none" w:sz="0" w:space="0" w:color="auto"/>
              </w:divBdr>
            </w:div>
            <w:div w:id="39329155">
              <w:marLeft w:val="0"/>
              <w:marRight w:val="0"/>
              <w:marTop w:val="0"/>
              <w:marBottom w:val="0"/>
              <w:divBdr>
                <w:top w:val="none" w:sz="0" w:space="0" w:color="auto"/>
                <w:left w:val="none" w:sz="0" w:space="0" w:color="auto"/>
                <w:bottom w:val="none" w:sz="0" w:space="0" w:color="auto"/>
                <w:right w:val="none" w:sz="0" w:space="0" w:color="auto"/>
              </w:divBdr>
            </w:div>
            <w:div w:id="1147286901">
              <w:marLeft w:val="0"/>
              <w:marRight w:val="0"/>
              <w:marTop w:val="0"/>
              <w:marBottom w:val="0"/>
              <w:divBdr>
                <w:top w:val="none" w:sz="0" w:space="0" w:color="auto"/>
                <w:left w:val="none" w:sz="0" w:space="0" w:color="auto"/>
                <w:bottom w:val="none" w:sz="0" w:space="0" w:color="auto"/>
                <w:right w:val="none" w:sz="0" w:space="0" w:color="auto"/>
              </w:divBdr>
            </w:div>
            <w:div w:id="19331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990">
      <w:bodyDiv w:val="1"/>
      <w:marLeft w:val="0"/>
      <w:marRight w:val="0"/>
      <w:marTop w:val="0"/>
      <w:marBottom w:val="0"/>
      <w:divBdr>
        <w:top w:val="none" w:sz="0" w:space="0" w:color="auto"/>
        <w:left w:val="none" w:sz="0" w:space="0" w:color="auto"/>
        <w:bottom w:val="none" w:sz="0" w:space="0" w:color="auto"/>
        <w:right w:val="none" w:sz="0" w:space="0" w:color="auto"/>
      </w:divBdr>
    </w:div>
    <w:div w:id="998576030">
      <w:bodyDiv w:val="1"/>
      <w:marLeft w:val="0"/>
      <w:marRight w:val="0"/>
      <w:marTop w:val="0"/>
      <w:marBottom w:val="0"/>
      <w:divBdr>
        <w:top w:val="none" w:sz="0" w:space="0" w:color="auto"/>
        <w:left w:val="none" w:sz="0" w:space="0" w:color="auto"/>
        <w:bottom w:val="none" w:sz="0" w:space="0" w:color="auto"/>
        <w:right w:val="none" w:sz="0" w:space="0" w:color="auto"/>
      </w:divBdr>
    </w:div>
    <w:div w:id="1027100996">
      <w:bodyDiv w:val="1"/>
      <w:marLeft w:val="0"/>
      <w:marRight w:val="0"/>
      <w:marTop w:val="0"/>
      <w:marBottom w:val="0"/>
      <w:divBdr>
        <w:top w:val="none" w:sz="0" w:space="0" w:color="auto"/>
        <w:left w:val="none" w:sz="0" w:space="0" w:color="auto"/>
        <w:bottom w:val="none" w:sz="0" w:space="0" w:color="auto"/>
        <w:right w:val="none" w:sz="0" w:space="0" w:color="auto"/>
      </w:divBdr>
    </w:div>
    <w:div w:id="1065956123">
      <w:bodyDiv w:val="1"/>
      <w:marLeft w:val="0"/>
      <w:marRight w:val="0"/>
      <w:marTop w:val="0"/>
      <w:marBottom w:val="0"/>
      <w:divBdr>
        <w:top w:val="none" w:sz="0" w:space="0" w:color="auto"/>
        <w:left w:val="none" w:sz="0" w:space="0" w:color="auto"/>
        <w:bottom w:val="none" w:sz="0" w:space="0" w:color="auto"/>
        <w:right w:val="none" w:sz="0" w:space="0" w:color="auto"/>
      </w:divBdr>
    </w:div>
    <w:div w:id="1103842144">
      <w:bodyDiv w:val="1"/>
      <w:marLeft w:val="0"/>
      <w:marRight w:val="0"/>
      <w:marTop w:val="0"/>
      <w:marBottom w:val="0"/>
      <w:divBdr>
        <w:top w:val="none" w:sz="0" w:space="0" w:color="auto"/>
        <w:left w:val="none" w:sz="0" w:space="0" w:color="auto"/>
        <w:bottom w:val="none" w:sz="0" w:space="0" w:color="auto"/>
        <w:right w:val="none" w:sz="0" w:space="0" w:color="auto"/>
      </w:divBdr>
    </w:div>
    <w:div w:id="1104376030">
      <w:bodyDiv w:val="1"/>
      <w:marLeft w:val="0"/>
      <w:marRight w:val="0"/>
      <w:marTop w:val="0"/>
      <w:marBottom w:val="0"/>
      <w:divBdr>
        <w:top w:val="none" w:sz="0" w:space="0" w:color="auto"/>
        <w:left w:val="none" w:sz="0" w:space="0" w:color="auto"/>
        <w:bottom w:val="none" w:sz="0" w:space="0" w:color="auto"/>
        <w:right w:val="none" w:sz="0" w:space="0" w:color="auto"/>
      </w:divBdr>
    </w:div>
    <w:div w:id="1231765692">
      <w:bodyDiv w:val="1"/>
      <w:marLeft w:val="0"/>
      <w:marRight w:val="0"/>
      <w:marTop w:val="0"/>
      <w:marBottom w:val="0"/>
      <w:divBdr>
        <w:top w:val="none" w:sz="0" w:space="0" w:color="auto"/>
        <w:left w:val="none" w:sz="0" w:space="0" w:color="auto"/>
        <w:bottom w:val="none" w:sz="0" w:space="0" w:color="auto"/>
        <w:right w:val="none" w:sz="0" w:space="0" w:color="auto"/>
      </w:divBdr>
    </w:div>
    <w:div w:id="1236621222">
      <w:bodyDiv w:val="1"/>
      <w:marLeft w:val="0"/>
      <w:marRight w:val="0"/>
      <w:marTop w:val="0"/>
      <w:marBottom w:val="0"/>
      <w:divBdr>
        <w:top w:val="none" w:sz="0" w:space="0" w:color="auto"/>
        <w:left w:val="none" w:sz="0" w:space="0" w:color="auto"/>
        <w:bottom w:val="none" w:sz="0" w:space="0" w:color="auto"/>
        <w:right w:val="none" w:sz="0" w:space="0" w:color="auto"/>
      </w:divBdr>
    </w:div>
    <w:div w:id="1310787313">
      <w:bodyDiv w:val="1"/>
      <w:marLeft w:val="0"/>
      <w:marRight w:val="0"/>
      <w:marTop w:val="0"/>
      <w:marBottom w:val="0"/>
      <w:divBdr>
        <w:top w:val="none" w:sz="0" w:space="0" w:color="auto"/>
        <w:left w:val="none" w:sz="0" w:space="0" w:color="auto"/>
        <w:bottom w:val="none" w:sz="0" w:space="0" w:color="auto"/>
        <w:right w:val="none" w:sz="0" w:space="0" w:color="auto"/>
      </w:divBdr>
    </w:div>
    <w:div w:id="1333068023">
      <w:bodyDiv w:val="1"/>
      <w:marLeft w:val="0"/>
      <w:marRight w:val="0"/>
      <w:marTop w:val="0"/>
      <w:marBottom w:val="0"/>
      <w:divBdr>
        <w:top w:val="none" w:sz="0" w:space="0" w:color="auto"/>
        <w:left w:val="none" w:sz="0" w:space="0" w:color="auto"/>
        <w:bottom w:val="none" w:sz="0" w:space="0" w:color="auto"/>
        <w:right w:val="none" w:sz="0" w:space="0" w:color="auto"/>
      </w:divBdr>
    </w:div>
    <w:div w:id="1372877216">
      <w:bodyDiv w:val="1"/>
      <w:marLeft w:val="0"/>
      <w:marRight w:val="0"/>
      <w:marTop w:val="0"/>
      <w:marBottom w:val="0"/>
      <w:divBdr>
        <w:top w:val="none" w:sz="0" w:space="0" w:color="auto"/>
        <w:left w:val="none" w:sz="0" w:space="0" w:color="auto"/>
        <w:bottom w:val="none" w:sz="0" w:space="0" w:color="auto"/>
        <w:right w:val="none" w:sz="0" w:space="0" w:color="auto"/>
      </w:divBdr>
    </w:div>
    <w:div w:id="1477644435">
      <w:bodyDiv w:val="1"/>
      <w:marLeft w:val="0"/>
      <w:marRight w:val="0"/>
      <w:marTop w:val="0"/>
      <w:marBottom w:val="0"/>
      <w:divBdr>
        <w:top w:val="none" w:sz="0" w:space="0" w:color="auto"/>
        <w:left w:val="none" w:sz="0" w:space="0" w:color="auto"/>
        <w:bottom w:val="none" w:sz="0" w:space="0" w:color="auto"/>
        <w:right w:val="none" w:sz="0" w:space="0" w:color="auto"/>
      </w:divBdr>
    </w:div>
    <w:div w:id="1534343272">
      <w:bodyDiv w:val="1"/>
      <w:marLeft w:val="0"/>
      <w:marRight w:val="0"/>
      <w:marTop w:val="0"/>
      <w:marBottom w:val="0"/>
      <w:divBdr>
        <w:top w:val="none" w:sz="0" w:space="0" w:color="auto"/>
        <w:left w:val="none" w:sz="0" w:space="0" w:color="auto"/>
        <w:bottom w:val="none" w:sz="0" w:space="0" w:color="auto"/>
        <w:right w:val="none" w:sz="0" w:space="0" w:color="auto"/>
      </w:divBdr>
    </w:div>
    <w:div w:id="1604336264">
      <w:bodyDiv w:val="1"/>
      <w:marLeft w:val="0"/>
      <w:marRight w:val="0"/>
      <w:marTop w:val="0"/>
      <w:marBottom w:val="0"/>
      <w:divBdr>
        <w:top w:val="none" w:sz="0" w:space="0" w:color="auto"/>
        <w:left w:val="none" w:sz="0" w:space="0" w:color="auto"/>
        <w:bottom w:val="none" w:sz="0" w:space="0" w:color="auto"/>
        <w:right w:val="none" w:sz="0" w:space="0" w:color="auto"/>
      </w:divBdr>
      <w:divsChild>
        <w:div w:id="1919561477">
          <w:marLeft w:val="0"/>
          <w:marRight w:val="0"/>
          <w:marTop w:val="0"/>
          <w:marBottom w:val="0"/>
          <w:divBdr>
            <w:top w:val="none" w:sz="0" w:space="0" w:color="auto"/>
            <w:left w:val="none" w:sz="0" w:space="0" w:color="auto"/>
            <w:bottom w:val="none" w:sz="0" w:space="0" w:color="auto"/>
            <w:right w:val="none" w:sz="0" w:space="0" w:color="auto"/>
          </w:divBdr>
          <w:divsChild>
            <w:div w:id="692536673">
              <w:marLeft w:val="0"/>
              <w:marRight w:val="0"/>
              <w:marTop w:val="0"/>
              <w:marBottom w:val="0"/>
              <w:divBdr>
                <w:top w:val="none" w:sz="0" w:space="0" w:color="auto"/>
                <w:left w:val="none" w:sz="0" w:space="0" w:color="auto"/>
                <w:bottom w:val="none" w:sz="0" w:space="0" w:color="auto"/>
                <w:right w:val="none" w:sz="0" w:space="0" w:color="auto"/>
              </w:divBdr>
            </w:div>
            <w:div w:id="1229614421">
              <w:marLeft w:val="0"/>
              <w:marRight w:val="0"/>
              <w:marTop w:val="0"/>
              <w:marBottom w:val="0"/>
              <w:divBdr>
                <w:top w:val="none" w:sz="0" w:space="0" w:color="auto"/>
                <w:left w:val="none" w:sz="0" w:space="0" w:color="auto"/>
                <w:bottom w:val="none" w:sz="0" w:space="0" w:color="auto"/>
                <w:right w:val="none" w:sz="0" w:space="0" w:color="auto"/>
              </w:divBdr>
            </w:div>
            <w:div w:id="113599361">
              <w:marLeft w:val="0"/>
              <w:marRight w:val="0"/>
              <w:marTop w:val="0"/>
              <w:marBottom w:val="0"/>
              <w:divBdr>
                <w:top w:val="none" w:sz="0" w:space="0" w:color="auto"/>
                <w:left w:val="none" w:sz="0" w:space="0" w:color="auto"/>
                <w:bottom w:val="none" w:sz="0" w:space="0" w:color="auto"/>
                <w:right w:val="none" w:sz="0" w:space="0" w:color="auto"/>
              </w:divBdr>
            </w:div>
            <w:div w:id="1651640936">
              <w:marLeft w:val="0"/>
              <w:marRight w:val="0"/>
              <w:marTop w:val="0"/>
              <w:marBottom w:val="0"/>
              <w:divBdr>
                <w:top w:val="none" w:sz="0" w:space="0" w:color="auto"/>
                <w:left w:val="none" w:sz="0" w:space="0" w:color="auto"/>
                <w:bottom w:val="none" w:sz="0" w:space="0" w:color="auto"/>
                <w:right w:val="none" w:sz="0" w:space="0" w:color="auto"/>
              </w:divBdr>
            </w:div>
            <w:div w:id="1164276036">
              <w:marLeft w:val="0"/>
              <w:marRight w:val="0"/>
              <w:marTop w:val="0"/>
              <w:marBottom w:val="0"/>
              <w:divBdr>
                <w:top w:val="none" w:sz="0" w:space="0" w:color="auto"/>
                <w:left w:val="none" w:sz="0" w:space="0" w:color="auto"/>
                <w:bottom w:val="none" w:sz="0" w:space="0" w:color="auto"/>
                <w:right w:val="none" w:sz="0" w:space="0" w:color="auto"/>
              </w:divBdr>
            </w:div>
            <w:div w:id="1880585638">
              <w:marLeft w:val="0"/>
              <w:marRight w:val="0"/>
              <w:marTop w:val="0"/>
              <w:marBottom w:val="0"/>
              <w:divBdr>
                <w:top w:val="none" w:sz="0" w:space="0" w:color="auto"/>
                <w:left w:val="none" w:sz="0" w:space="0" w:color="auto"/>
                <w:bottom w:val="none" w:sz="0" w:space="0" w:color="auto"/>
                <w:right w:val="none" w:sz="0" w:space="0" w:color="auto"/>
              </w:divBdr>
            </w:div>
            <w:div w:id="493254282">
              <w:marLeft w:val="0"/>
              <w:marRight w:val="0"/>
              <w:marTop w:val="0"/>
              <w:marBottom w:val="0"/>
              <w:divBdr>
                <w:top w:val="none" w:sz="0" w:space="0" w:color="auto"/>
                <w:left w:val="none" w:sz="0" w:space="0" w:color="auto"/>
                <w:bottom w:val="none" w:sz="0" w:space="0" w:color="auto"/>
                <w:right w:val="none" w:sz="0" w:space="0" w:color="auto"/>
              </w:divBdr>
            </w:div>
            <w:div w:id="975522546">
              <w:marLeft w:val="0"/>
              <w:marRight w:val="0"/>
              <w:marTop w:val="0"/>
              <w:marBottom w:val="0"/>
              <w:divBdr>
                <w:top w:val="none" w:sz="0" w:space="0" w:color="auto"/>
                <w:left w:val="none" w:sz="0" w:space="0" w:color="auto"/>
                <w:bottom w:val="none" w:sz="0" w:space="0" w:color="auto"/>
                <w:right w:val="none" w:sz="0" w:space="0" w:color="auto"/>
              </w:divBdr>
            </w:div>
            <w:div w:id="1364668251">
              <w:marLeft w:val="0"/>
              <w:marRight w:val="0"/>
              <w:marTop w:val="0"/>
              <w:marBottom w:val="0"/>
              <w:divBdr>
                <w:top w:val="none" w:sz="0" w:space="0" w:color="auto"/>
                <w:left w:val="none" w:sz="0" w:space="0" w:color="auto"/>
                <w:bottom w:val="none" w:sz="0" w:space="0" w:color="auto"/>
                <w:right w:val="none" w:sz="0" w:space="0" w:color="auto"/>
              </w:divBdr>
            </w:div>
            <w:div w:id="1379624327">
              <w:marLeft w:val="0"/>
              <w:marRight w:val="0"/>
              <w:marTop w:val="0"/>
              <w:marBottom w:val="0"/>
              <w:divBdr>
                <w:top w:val="none" w:sz="0" w:space="0" w:color="auto"/>
                <w:left w:val="none" w:sz="0" w:space="0" w:color="auto"/>
                <w:bottom w:val="none" w:sz="0" w:space="0" w:color="auto"/>
                <w:right w:val="none" w:sz="0" w:space="0" w:color="auto"/>
              </w:divBdr>
            </w:div>
            <w:div w:id="299582373">
              <w:marLeft w:val="0"/>
              <w:marRight w:val="0"/>
              <w:marTop w:val="0"/>
              <w:marBottom w:val="0"/>
              <w:divBdr>
                <w:top w:val="none" w:sz="0" w:space="0" w:color="auto"/>
                <w:left w:val="none" w:sz="0" w:space="0" w:color="auto"/>
                <w:bottom w:val="none" w:sz="0" w:space="0" w:color="auto"/>
                <w:right w:val="none" w:sz="0" w:space="0" w:color="auto"/>
              </w:divBdr>
            </w:div>
            <w:div w:id="885794185">
              <w:marLeft w:val="0"/>
              <w:marRight w:val="0"/>
              <w:marTop w:val="0"/>
              <w:marBottom w:val="0"/>
              <w:divBdr>
                <w:top w:val="none" w:sz="0" w:space="0" w:color="auto"/>
                <w:left w:val="none" w:sz="0" w:space="0" w:color="auto"/>
                <w:bottom w:val="none" w:sz="0" w:space="0" w:color="auto"/>
                <w:right w:val="none" w:sz="0" w:space="0" w:color="auto"/>
              </w:divBdr>
            </w:div>
            <w:div w:id="125128759">
              <w:marLeft w:val="0"/>
              <w:marRight w:val="0"/>
              <w:marTop w:val="0"/>
              <w:marBottom w:val="0"/>
              <w:divBdr>
                <w:top w:val="none" w:sz="0" w:space="0" w:color="auto"/>
                <w:left w:val="none" w:sz="0" w:space="0" w:color="auto"/>
                <w:bottom w:val="none" w:sz="0" w:space="0" w:color="auto"/>
                <w:right w:val="none" w:sz="0" w:space="0" w:color="auto"/>
              </w:divBdr>
            </w:div>
            <w:div w:id="1761246933">
              <w:marLeft w:val="0"/>
              <w:marRight w:val="0"/>
              <w:marTop w:val="0"/>
              <w:marBottom w:val="0"/>
              <w:divBdr>
                <w:top w:val="none" w:sz="0" w:space="0" w:color="auto"/>
                <w:left w:val="none" w:sz="0" w:space="0" w:color="auto"/>
                <w:bottom w:val="none" w:sz="0" w:space="0" w:color="auto"/>
                <w:right w:val="none" w:sz="0" w:space="0" w:color="auto"/>
              </w:divBdr>
            </w:div>
            <w:div w:id="1918591779">
              <w:marLeft w:val="0"/>
              <w:marRight w:val="0"/>
              <w:marTop w:val="0"/>
              <w:marBottom w:val="0"/>
              <w:divBdr>
                <w:top w:val="none" w:sz="0" w:space="0" w:color="auto"/>
                <w:left w:val="none" w:sz="0" w:space="0" w:color="auto"/>
                <w:bottom w:val="none" w:sz="0" w:space="0" w:color="auto"/>
                <w:right w:val="none" w:sz="0" w:space="0" w:color="auto"/>
              </w:divBdr>
            </w:div>
            <w:div w:id="1286960318">
              <w:marLeft w:val="0"/>
              <w:marRight w:val="0"/>
              <w:marTop w:val="0"/>
              <w:marBottom w:val="0"/>
              <w:divBdr>
                <w:top w:val="none" w:sz="0" w:space="0" w:color="auto"/>
                <w:left w:val="none" w:sz="0" w:space="0" w:color="auto"/>
                <w:bottom w:val="none" w:sz="0" w:space="0" w:color="auto"/>
                <w:right w:val="none" w:sz="0" w:space="0" w:color="auto"/>
              </w:divBdr>
            </w:div>
            <w:div w:id="1310790078">
              <w:marLeft w:val="0"/>
              <w:marRight w:val="0"/>
              <w:marTop w:val="0"/>
              <w:marBottom w:val="0"/>
              <w:divBdr>
                <w:top w:val="none" w:sz="0" w:space="0" w:color="auto"/>
                <w:left w:val="none" w:sz="0" w:space="0" w:color="auto"/>
                <w:bottom w:val="none" w:sz="0" w:space="0" w:color="auto"/>
                <w:right w:val="none" w:sz="0" w:space="0" w:color="auto"/>
              </w:divBdr>
            </w:div>
            <w:div w:id="636379160">
              <w:marLeft w:val="0"/>
              <w:marRight w:val="0"/>
              <w:marTop w:val="0"/>
              <w:marBottom w:val="0"/>
              <w:divBdr>
                <w:top w:val="none" w:sz="0" w:space="0" w:color="auto"/>
                <w:left w:val="none" w:sz="0" w:space="0" w:color="auto"/>
                <w:bottom w:val="none" w:sz="0" w:space="0" w:color="auto"/>
                <w:right w:val="none" w:sz="0" w:space="0" w:color="auto"/>
              </w:divBdr>
            </w:div>
            <w:div w:id="691103822">
              <w:marLeft w:val="0"/>
              <w:marRight w:val="0"/>
              <w:marTop w:val="0"/>
              <w:marBottom w:val="0"/>
              <w:divBdr>
                <w:top w:val="none" w:sz="0" w:space="0" w:color="auto"/>
                <w:left w:val="none" w:sz="0" w:space="0" w:color="auto"/>
                <w:bottom w:val="none" w:sz="0" w:space="0" w:color="auto"/>
                <w:right w:val="none" w:sz="0" w:space="0" w:color="auto"/>
              </w:divBdr>
            </w:div>
            <w:div w:id="414933456">
              <w:marLeft w:val="0"/>
              <w:marRight w:val="0"/>
              <w:marTop w:val="0"/>
              <w:marBottom w:val="0"/>
              <w:divBdr>
                <w:top w:val="none" w:sz="0" w:space="0" w:color="auto"/>
                <w:left w:val="none" w:sz="0" w:space="0" w:color="auto"/>
                <w:bottom w:val="none" w:sz="0" w:space="0" w:color="auto"/>
                <w:right w:val="none" w:sz="0" w:space="0" w:color="auto"/>
              </w:divBdr>
            </w:div>
            <w:div w:id="336734589">
              <w:marLeft w:val="0"/>
              <w:marRight w:val="0"/>
              <w:marTop w:val="0"/>
              <w:marBottom w:val="0"/>
              <w:divBdr>
                <w:top w:val="none" w:sz="0" w:space="0" w:color="auto"/>
                <w:left w:val="none" w:sz="0" w:space="0" w:color="auto"/>
                <w:bottom w:val="none" w:sz="0" w:space="0" w:color="auto"/>
                <w:right w:val="none" w:sz="0" w:space="0" w:color="auto"/>
              </w:divBdr>
            </w:div>
            <w:div w:id="1026102514">
              <w:marLeft w:val="0"/>
              <w:marRight w:val="0"/>
              <w:marTop w:val="0"/>
              <w:marBottom w:val="0"/>
              <w:divBdr>
                <w:top w:val="none" w:sz="0" w:space="0" w:color="auto"/>
                <w:left w:val="none" w:sz="0" w:space="0" w:color="auto"/>
                <w:bottom w:val="none" w:sz="0" w:space="0" w:color="auto"/>
                <w:right w:val="none" w:sz="0" w:space="0" w:color="auto"/>
              </w:divBdr>
            </w:div>
            <w:div w:id="393741708">
              <w:marLeft w:val="0"/>
              <w:marRight w:val="0"/>
              <w:marTop w:val="0"/>
              <w:marBottom w:val="0"/>
              <w:divBdr>
                <w:top w:val="none" w:sz="0" w:space="0" w:color="auto"/>
                <w:left w:val="none" w:sz="0" w:space="0" w:color="auto"/>
                <w:bottom w:val="none" w:sz="0" w:space="0" w:color="auto"/>
                <w:right w:val="none" w:sz="0" w:space="0" w:color="auto"/>
              </w:divBdr>
            </w:div>
            <w:div w:id="1692147931">
              <w:marLeft w:val="0"/>
              <w:marRight w:val="0"/>
              <w:marTop w:val="0"/>
              <w:marBottom w:val="0"/>
              <w:divBdr>
                <w:top w:val="none" w:sz="0" w:space="0" w:color="auto"/>
                <w:left w:val="none" w:sz="0" w:space="0" w:color="auto"/>
                <w:bottom w:val="none" w:sz="0" w:space="0" w:color="auto"/>
                <w:right w:val="none" w:sz="0" w:space="0" w:color="auto"/>
              </w:divBdr>
            </w:div>
            <w:div w:id="2057310789">
              <w:marLeft w:val="0"/>
              <w:marRight w:val="0"/>
              <w:marTop w:val="0"/>
              <w:marBottom w:val="0"/>
              <w:divBdr>
                <w:top w:val="none" w:sz="0" w:space="0" w:color="auto"/>
                <w:left w:val="none" w:sz="0" w:space="0" w:color="auto"/>
                <w:bottom w:val="none" w:sz="0" w:space="0" w:color="auto"/>
                <w:right w:val="none" w:sz="0" w:space="0" w:color="auto"/>
              </w:divBdr>
            </w:div>
            <w:div w:id="1619944969">
              <w:marLeft w:val="0"/>
              <w:marRight w:val="0"/>
              <w:marTop w:val="0"/>
              <w:marBottom w:val="0"/>
              <w:divBdr>
                <w:top w:val="none" w:sz="0" w:space="0" w:color="auto"/>
                <w:left w:val="none" w:sz="0" w:space="0" w:color="auto"/>
                <w:bottom w:val="none" w:sz="0" w:space="0" w:color="auto"/>
                <w:right w:val="none" w:sz="0" w:space="0" w:color="auto"/>
              </w:divBdr>
            </w:div>
            <w:div w:id="291980416">
              <w:marLeft w:val="0"/>
              <w:marRight w:val="0"/>
              <w:marTop w:val="0"/>
              <w:marBottom w:val="0"/>
              <w:divBdr>
                <w:top w:val="none" w:sz="0" w:space="0" w:color="auto"/>
                <w:left w:val="none" w:sz="0" w:space="0" w:color="auto"/>
                <w:bottom w:val="none" w:sz="0" w:space="0" w:color="auto"/>
                <w:right w:val="none" w:sz="0" w:space="0" w:color="auto"/>
              </w:divBdr>
            </w:div>
            <w:div w:id="254024317">
              <w:marLeft w:val="0"/>
              <w:marRight w:val="0"/>
              <w:marTop w:val="0"/>
              <w:marBottom w:val="0"/>
              <w:divBdr>
                <w:top w:val="none" w:sz="0" w:space="0" w:color="auto"/>
                <w:left w:val="none" w:sz="0" w:space="0" w:color="auto"/>
                <w:bottom w:val="none" w:sz="0" w:space="0" w:color="auto"/>
                <w:right w:val="none" w:sz="0" w:space="0" w:color="auto"/>
              </w:divBdr>
            </w:div>
            <w:div w:id="1173884564">
              <w:marLeft w:val="0"/>
              <w:marRight w:val="0"/>
              <w:marTop w:val="0"/>
              <w:marBottom w:val="0"/>
              <w:divBdr>
                <w:top w:val="none" w:sz="0" w:space="0" w:color="auto"/>
                <w:left w:val="none" w:sz="0" w:space="0" w:color="auto"/>
                <w:bottom w:val="none" w:sz="0" w:space="0" w:color="auto"/>
                <w:right w:val="none" w:sz="0" w:space="0" w:color="auto"/>
              </w:divBdr>
            </w:div>
            <w:div w:id="1113789383">
              <w:marLeft w:val="0"/>
              <w:marRight w:val="0"/>
              <w:marTop w:val="0"/>
              <w:marBottom w:val="0"/>
              <w:divBdr>
                <w:top w:val="none" w:sz="0" w:space="0" w:color="auto"/>
                <w:left w:val="none" w:sz="0" w:space="0" w:color="auto"/>
                <w:bottom w:val="none" w:sz="0" w:space="0" w:color="auto"/>
                <w:right w:val="none" w:sz="0" w:space="0" w:color="auto"/>
              </w:divBdr>
            </w:div>
            <w:div w:id="979269817">
              <w:marLeft w:val="0"/>
              <w:marRight w:val="0"/>
              <w:marTop w:val="0"/>
              <w:marBottom w:val="0"/>
              <w:divBdr>
                <w:top w:val="none" w:sz="0" w:space="0" w:color="auto"/>
                <w:left w:val="none" w:sz="0" w:space="0" w:color="auto"/>
                <w:bottom w:val="none" w:sz="0" w:space="0" w:color="auto"/>
                <w:right w:val="none" w:sz="0" w:space="0" w:color="auto"/>
              </w:divBdr>
            </w:div>
            <w:div w:id="37971336">
              <w:marLeft w:val="0"/>
              <w:marRight w:val="0"/>
              <w:marTop w:val="0"/>
              <w:marBottom w:val="0"/>
              <w:divBdr>
                <w:top w:val="none" w:sz="0" w:space="0" w:color="auto"/>
                <w:left w:val="none" w:sz="0" w:space="0" w:color="auto"/>
                <w:bottom w:val="none" w:sz="0" w:space="0" w:color="auto"/>
                <w:right w:val="none" w:sz="0" w:space="0" w:color="auto"/>
              </w:divBdr>
            </w:div>
            <w:div w:id="798186477">
              <w:marLeft w:val="0"/>
              <w:marRight w:val="0"/>
              <w:marTop w:val="0"/>
              <w:marBottom w:val="0"/>
              <w:divBdr>
                <w:top w:val="none" w:sz="0" w:space="0" w:color="auto"/>
                <w:left w:val="none" w:sz="0" w:space="0" w:color="auto"/>
                <w:bottom w:val="none" w:sz="0" w:space="0" w:color="auto"/>
                <w:right w:val="none" w:sz="0" w:space="0" w:color="auto"/>
              </w:divBdr>
            </w:div>
            <w:div w:id="682436882">
              <w:marLeft w:val="0"/>
              <w:marRight w:val="0"/>
              <w:marTop w:val="0"/>
              <w:marBottom w:val="0"/>
              <w:divBdr>
                <w:top w:val="none" w:sz="0" w:space="0" w:color="auto"/>
                <w:left w:val="none" w:sz="0" w:space="0" w:color="auto"/>
                <w:bottom w:val="none" w:sz="0" w:space="0" w:color="auto"/>
                <w:right w:val="none" w:sz="0" w:space="0" w:color="auto"/>
              </w:divBdr>
            </w:div>
            <w:div w:id="752118959">
              <w:marLeft w:val="0"/>
              <w:marRight w:val="0"/>
              <w:marTop w:val="0"/>
              <w:marBottom w:val="0"/>
              <w:divBdr>
                <w:top w:val="none" w:sz="0" w:space="0" w:color="auto"/>
                <w:left w:val="none" w:sz="0" w:space="0" w:color="auto"/>
                <w:bottom w:val="none" w:sz="0" w:space="0" w:color="auto"/>
                <w:right w:val="none" w:sz="0" w:space="0" w:color="auto"/>
              </w:divBdr>
            </w:div>
            <w:div w:id="734739973">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157766390">
              <w:marLeft w:val="0"/>
              <w:marRight w:val="0"/>
              <w:marTop w:val="0"/>
              <w:marBottom w:val="0"/>
              <w:divBdr>
                <w:top w:val="none" w:sz="0" w:space="0" w:color="auto"/>
                <w:left w:val="none" w:sz="0" w:space="0" w:color="auto"/>
                <w:bottom w:val="none" w:sz="0" w:space="0" w:color="auto"/>
                <w:right w:val="none" w:sz="0" w:space="0" w:color="auto"/>
              </w:divBdr>
            </w:div>
            <w:div w:id="638800142">
              <w:marLeft w:val="0"/>
              <w:marRight w:val="0"/>
              <w:marTop w:val="0"/>
              <w:marBottom w:val="0"/>
              <w:divBdr>
                <w:top w:val="none" w:sz="0" w:space="0" w:color="auto"/>
                <w:left w:val="none" w:sz="0" w:space="0" w:color="auto"/>
                <w:bottom w:val="none" w:sz="0" w:space="0" w:color="auto"/>
                <w:right w:val="none" w:sz="0" w:space="0" w:color="auto"/>
              </w:divBdr>
            </w:div>
            <w:div w:id="8689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5066">
      <w:bodyDiv w:val="1"/>
      <w:marLeft w:val="0"/>
      <w:marRight w:val="0"/>
      <w:marTop w:val="0"/>
      <w:marBottom w:val="0"/>
      <w:divBdr>
        <w:top w:val="none" w:sz="0" w:space="0" w:color="auto"/>
        <w:left w:val="none" w:sz="0" w:space="0" w:color="auto"/>
        <w:bottom w:val="none" w:sz="0" w:space="0" w:color="auto"/>
        <w:right w:val="none" w:sz="0" w:space="0" w:color="auto"/>
      </w:divBdr>
    </w:div>
    <w:div w:id="1647971742">
      <w:bodyDiv w:val="1"/>
      <w:marLeft w:val="0"/>
      <w:marRight w:val="0"/>
      <w:marTop w:val="0"/>
      <w:marBottom w:val="0"/>
      <w:divBdr>
        <w:top w:val="none" w:sz="0" w:space="0" w:color="auto"/>
        <w:left w:val="none" w:sz="0" w:space="0" w:color="auto"/>
        <w:bottom w:val="none" w:sz="0" w:space="0" w:color="auto"/>
        <w:right w:val="none" w:sz="0" w:space="0" w:color="auto"/>
      </w:divBdr>
    </w:div>
    <w:div w:id="1650089531">
      <w:bodyDiv w:val="1"/>
      <w:marLeft w:val="0"/>
      <w:marRight w:val="0"/>
      <w:marTop w:val="0"/>
      <w:marBottom w:val="0"/>
      <w:divBdr>
        <w:top w:val="none" w:sz="0" w:space="0" w:color="auto"/>
        <w:left w:val="none" w:sz="0" w:space="0" w:color="auto"/>
        <w:bottom w:val="none" w:sz="0" w:space="0" w:color="auto"/>
        <w:right w:val="none" w:sz="0" w:space="0" w:color="auto"/>
      </w:divBdr>
    </w:div>
    <w:div w:id="1659184892">
      <w:bodyDiv w:val="1"/>
      <w:marLeft w:val="0"/>
      <w:marRight w:val="0"/>
      <w:marTop w:val="0"/>
      <w:marBottom w:val="0"/>
      <w:divBdr>
        <w:top w:val="none" w:sz="0" w:space="0" w:color="auto"/>
        <w:left w:val="none" w:sz="0" w:space="0" w:color="auto"/>
        <w:bottom w:val="none" w:sz="0" w:space="0" w:color="auto"/>
        <w:right w:val="none" w:sz="0" w:space="0" w:color="auto"/>
      </w:divBdr>
    </w:div>
    <w:div w:id="1682585050">
      <w:bodyDiv w:val="1"/>
      <w:marLeft w:val="0"/>
      <w:marRight w:val="0"/>
      <w:marTop w:val="0"/>
      <w:marBottom w:val="0"/>
      <w:divBdr>
        <w:top w:val="none" w:sz="0" w:space="0" w:color="auto"/>
        <w:left w:val="none" w:sz="0" w:space="0" w:color="auto"/>
        <w:bottom w:val="none" w:sz="0" w:space="0" w:color="auto"/>
        <w:right w:val="none" w:sz="0" w:space="0" w:color="auto"/>
      </w:divBdr>
    </w:div>
    <w:div w:id="1689913744">
      <w:bodyDiv w:val="1"/>
      <w:marLeft w:val="0"/>
      <w:marRight w:val="0"/>
      <w:marTop w:val="0"/>
      <w:marBottom w:val="0"/>
      <w:divBdr>
        <w:top w:val="none" w:sz="0" w:space="0" w:color="auto"/>
        <w:left w:val="none" w:sz="0" w:space="0" w:color="auto"/>
        <w:bottom w:val="none" w:sz="0" w:space="0" w:color="auto"/>
        <w:right w:val="none" w:sz="0" w:space="0" w:color="auto"/>
      </w:divBdr>
    </w:div>
    <w:div w:id="1984701382">
      <w:bodyDiv w:val="1"/>
      <w:marLeft w:val="0"/>
      <w:marRight w:val="0"/>
      <w:marTop w:val="0"/>
      <w:marBottom w:val="0"/>
      <w:divBdr>
        <w:top w:val="none" w:sz="0" w:space="0" w:color="auto"/>
        <w:left w:val="none" w:sz="0" w:space="0" w:color="auto"/>
        <w:bottom w:val="none" w:sz="0" w:space="0" w:color="auto"/>
        <w:right w:val="none" w:sz="0" w:space="0" w:color="auto"/>
      </w:divBdr>
    </w:div>
    <w:div w:id="2000691404">
      <w:bodyDiv w:val="1"/>
      <w:marLeft w:val="0"/>
      <w:marRight w:val="0"/>
      <w:marTop w:val="0"/>
      <w:marBottom w:val="0"/>
      <w:divBdr>
        <w:top w:val="none" w:sz="0" w:space="0" w:color="auto"/>
        <w:left w:val="none" w:sz="0" w:space="0" w:color="auto"/>
        <w:bottom w:val="none" w:sz="0" w:space="0" w:color="auto"/>
        <w:right w:val="none" w:sz="0" w:space="0" w:color="auto"/>
      </w:divBdr>
    </w:div>
    <w:div w:id="2044820683">
      <w:bodyDiv w:val="1"/>
      <w:marLeft w:val="0"/>
      <w:marRight w:val="0"/>
      <w:marTop w:val="0"/>
      <w:marBottom w:val="0"/>
      <w:divBdr>
        <w:top w:val="none" w:sz="0" w:space="0" w:color="auto"/>
        <w:left w:val="none" w:sz="0" w:space="0" w:color="auto"/>
        <w:bottom w:val="none" w:sz="0" w:space="0" w:color="auto"/>
        <w:right w:val="none" w:sz="0" w:space="0" w:color="auto"/>
      </w:divBdr>
      <w:divsChild>
        <w:div w:id="1696465219">
          <w:marLeft w:val="0"/>
          <w:marRight w:val="0"/>
          <w:marTop w:val="0"/>
          <w:marBottom w:val="0"/>
          <w:divBdr>
            <w:top w:val="none" w:sz="0" w:space="0" w:color="auto"/>
            <w:left w:val="none" w:sz="0" w:space="0" w:color="auto"/>
            <w:bottom w:val="none" w:sz="0" w:space="0" w:color="auto"/>
            <w:right w:val="none" w:sz="0" w:space="0" w:color="auto"/>
          </w:divBdr>
        </w:div>
      </w:divsChild>
    </w:div>
    <w:div w:id="2053722796">
      <w:bodyDiv w:val="1"/>
      <w:marLeft w:val="0"/>
      <w:marRight w:val="0"/>
      <w:marTop w:val="0"/>
      <w:marBottom w:val="0"/>
      <w:divBdr>
        <w:top w:val="none" w:sz="0" w:space="0" w:color="auto"/>
        <w:left w:val="none" w:sz="0" w:space="0" w:color="auto"/>
        <w:bottom w:val="none" w:sz="0" w:space="0" w:color="auto"/>
        <w:right w:val="none" w:sz="0" w:space="0" w:color="auto"/>
      </w:divBdr>
    </w:div>
    <w:div w:id="2063674334">
      <w:bodyDiv w:val="1"/>
      <w:marLeft w:val="0"/>
      <w:marRight w:val="0"/>
      <w:marTop w:val="0"/>
      <w:marBottom w:val="0"/>
      <w:divBdr>
        <w:top w:val="none" w:sz="0" w:space="0" w:color="auto"/>
        <w:left w:val="none" w:sz="0" w:space="0" w:color="auto"/>
        <w:bottom w:val="none" w:sz="0" w:space="0" w:color="auto"/>
        <w:right w:val="none" w:sz="0" w:space="0" w:color="auto"/>
      </w:divBdr>
      <w:divsChild>
        <w:div w:id="515924552">
          <w:marLeft w:val="360"/>
          <w:marRight w:val="0"/>
          <w:marTop w:val="200"/>
          <w:marBottom w:val="0"/>
          <w:divBdr>
            <w:top w:val="none" w:sz="0" w:space="0" w:color="auto"/>
            <w:left w:val="none" w:sz="0" w:space="0" w:color="auto"/>
            <w:bottom w:val="none" w:sz="0" w:space="0" w:color="auto"/>
            <w:right w:val="none" w:sz="0" w:space="0" w:color="auto"/>
          </w:divBdr>
        </w:div>
      </w:divsChild>
    </w:div>
    <w:div w:id="2088070241">
      <w:bodyDiv w:val="1"/>
      <w:marLeft w:val="0"/>
      <w:marRight w:val="0"/>
      <w:marTop w:val="0"/>
      <w:marBottom w:val="0"/>
      <w:divBdr>
        <w:top w:val="none" w:sz="0" w:space="0" w:color="auto"/>
        <w:left w:val="none" w:sz="0" w:space="0" w:color="auto"/>
        <w:bottom w:val="none" w:sz="0" w:space="0" w:color="auto"/>
        <w:right w:val="none" w:sz="0" w:space="0" w:color="auto"/>
      </w:divBdr>
      <w:divsChild>
        <w:div w:id="526679956">
          <w:marLeft w:val="0"/>
          <w:marRight w:val="0"/>
          <w:marTop w:val="0"/>
          <w:marBottom w:val="0"/>
          <w:divBdr>
            <w:top w:val="none" w:sz="0" w:space="0" w:color="auto"/>
            <w:left w:val="none" w:sz="0" w:space="0" w:color="auto"/>
            <w:bottom w:val="none" w:sz="0" w:space="0" w:color="auto"/>
            <w:right w:val="none" w:sz="0" w:space="0" w:color="auto"/>
          </w:divBdr>
          <w:divsChild>
            <w:div w:id="1117290330">
              <w:marLeft w:val="0"/>
              <w:marRight w:val="0"/>
              <w:marTop w:val="0"/>
              <w:marBottom w:val="0"/>
              <w:divBdr>
                <w:top w:val="none" w:sz="0" w:space="0" w:color="auto"/>
                <w:left w:val="none" w:sz="0" w:space="0" w:color="auto"/>
                <w:bottom w:val="none" w:sz="0" w:space="0" w:color="auto"/>
                <w:right w:val="none" w:sz="0" w:space="0" w:color="auto"/>
              </w:divBdr>
            </w:div>
            <w:div w:id="1067652508">
              <w:marLeft w:val="0"/>
              <w:marRight w:val="0"/>
              <w:marTop w:val="0"/>
              <w:marBottom w:val="0"/>
              <w:divBdr>
                <w:top w:val="none" w:sz="0" w:space="0" w:color="auto"/>
                <w:left w:val="none" w:sz="0" w:space="0" w:color="auto"/>
                <w:bottom w:val="none" w:sz="0" w:space="0" w:color="auto"/>
                <w:right w:val="none" w:sz="0" w:space="0" w:color="auto"/>
              </w:divBdr>
            </w:div>
            <w:div w:id="328679189">
              <w:marLeft w:val="0"/>
              <w:marRight w:val="0"/>
              <w:marTop w:val="0"/>
              <w:marBottom w:val="0"/>
              <w:divBdr>
                <w:top w:val="none" w:sz="0" w:space="0" w:color="auto"/>
                <w:left w:val="none" w:sz="0" w:space="0" w:color="auto"/>
                <w:bottom w:val="none" w:sz="0" w:space="0" w:color="auto"/>
                <w:right w:val="none" w:sz="0" w:space="0" w:color="auto"/>
              </w:divBdr>
            </w:div>
            <w:div w:id="500314208">
              <w:marLeft w:val="0"/>
              <w:marRight w:val="0"/>
              <w:marTop w:val="0"/>
              <w:marBottom w:val="0"/>
              <w:divBdr>
                <w:top w:val="none" w:sz="0" w:space="0" w:color="auto"/>
                <w:left w:val="none" w:sz="0" w:space="0" w:color="auto"/>
                <w:bottom w:val="none" w:sz="0" w:space="0" w:color="auto"/>
                <w:right w:val="none" w:sz="0" w:space="0" w:color="auto"/>
              </w:divBdr>
            </w:div>
            <w:div w:id="1573546747">
              <w:marLeft w:val="0"/>
              <w:marRight w:val="0"/>
              <w:marTop w:val="0"/>
              <w:marBottom w:val="0"/>
              <w:divBdr>
                <w:top w:val="none" w:sz="0" w:space="0" w:color="auto"/>
                <w:left w:val="none" w:sz="0" w:space="0" w:color="auto"/>
                <w:bottom w:val="none" w:sz="0" w:space="0" w:color="auto"/>
                <w:right w:val="none" w:sz="0" w:space="0" w:color="auto"/>
              </w:divBdr>
            </w:div>
            <w:div w:id="1218593782">
              <w:marLeft w:val="0"/>
              <w:marRight w:val="0"/>
              <w:marTop w:val="0"/>
              <w:marBottom w:val="0"/>
              <w:divBdr>
                <w:top w:val="none" w:sz="0" w:space="0" w:color="auto"/>
                <w:left w:val="none" w:sz="0" w:space="0" w:color="auto"/>
                <w:bottom w:val="none" w:sz="0" w:space="0" w:color="auto"/>
                <w:right w:val="none" w:sz="0" w:space="0" w:color="auto"/>
              </w:divBdr>
            </w:div>
            <w:div w:id="1562131884">
              <w:marLeft w:val="0"/>
              <w:marRight w:val="0"/>
              <w:marTop w:val="0"/>
              <w:marBottom w:val="0"/>
              <w:divBdr>
                <w:top w:val="none" w:sz="0" w:space="0" w:color="auto"/>
                <w:left w:val="none" w:sz="0" w:space="0" w:color="auto"/>
                <w:bottom w:val="none" w:sz="0" w:space="0" w:color="auto"/>
                <w:right w:val="none" w:sz="0" w:space="0" w:color="auto"/>
              </w:divBdr>
            </w:div>
            <w:div w:id="401636826">
              <w:marLeft w:val="0"/>
              <w:marRight w:val="0"/>
              <w:marTop w:val="0"/>
              <w:marBottom w:val="0"/>
              <w:divBdr>
                <w:top w:val="none" w:sz="0" w:space="0" w:color="auto"/>
                <w:left w:val="none" w:sz="0" w:space="0" w:color="auto"/>
                <w:bottom w:val="none" w:sz="0" w:space="0" w:color="auto"/>
                <w:right w:val="none" w:sz="0" w:space="0" w:color="auto"/>
              </w:divBdr>
            </w:div>
            <w:div w:id="1339893091">
              <w:marLeft w:val="0"/>
              <w:marRight w:val="0"/>
              <w:marTop w:val="0"/>
              <w:marBottom w:val="0"/>
              <w:divBdr>
                <w:top w:val="none" w:sz="0" w:space="0" w:color="auto"/>
                <w:left w:val="none" w:sz="0" w:space="0" w:color="auto"/>
                <w:bottom w:val="none" w:sz="0" w:space="0" w:color="auto"/>
                <w:right w:val="none" w:sz="0" w:space="0" w:color="auto"/>
              </w:divBdr>
            </w:div>
            <w:div w:id="1393894897">
              <w:marLeft w:val="0"/>
              <w:marRight w:val="0"/>
              <w:marTop w:val="0"/>
              <w:marBottom w:val="0"/>
              <w:divBdr>
                <w:top w:val="none" w:sz="0" w:space="0" w:color="auto"/>
                <w:left w:val="none" w:sz="0" w:space="0" w:color="auto"/>
                <w:bottom w:val="none" w:sz="0" w:space="0" w:color="auto"/>
                <w:right w:val="none" w:sz="0" w:space="0" w:color="auto"/>
              </w:divBdr>
            </w:div>
            <w:div w:id="322658895">
              <w:marLeft w:val="0"/>
              <w:marRight w:val="0"/>
              <w:marTop w:val="0"/>
              <w:marBottom w:val="0"/>
              <w:divBdr>
                <w:top w:val="none" w:sz="0" w:space="0" w:color="auto"/>
                <w:left w:val="none" w:sz="0" w:space="0" w:color="auto"/>
                <w:bottom w:val="none" w:sz="0" w:space="0" w:color="auto"/>
                <w:right w:val="none" w:sz="0" w:space="0" w:color="auto"/>
              </w:divBdr>
            </w:div>
            <w:div w:id="110905652">
              <w:marLeft w:val="0"/>
              <w:marRight w:val="0"/>
              <w:marTop w:val="0"/>
              <w:marBottom w:val="0"/>
              <w:divBdr>
                <w:top w:val="none" w:sz="0" w:space="0" w:color="auto"/>
                <w:left w:val="none" w:sz="0" w:space="0" w:color="auto"/>
                <w:bottom w:val="none" w:sz="0" w:space="0" w:color="auto"/>
                <w:right w:val="none" w:sz="0" w:space="0" w:color="auto"/>
              </w:divBdr>
            </w:div>
            <w:div w:id="1943026277">
              <w:marLeft w:val="0"/>
              <w:marRight w:val="0"/>
              <w:marTop w:val="0"/>
              <w:marBottom w:val="0"/>
              <w:divBdr>
                <w:top w:val="none" w:sz="0" w:space="0" w:color="auto"/>
                <w:left w:val="none" w:sz="0" w:space="0" w:color="auto"/>
                <w:bottom w:val="none" w:sz="0" w:space="0" w:color="auto"/>
                <w:right w:val="none" w:sz="0" w:space="0" w:color="auto"/>
              </w:divBdr>
            </w:div>
            <w:div w:id="1490824503">
              <w:marLeft w:val="0"/>
              <w:marRight w:val="0"/>
              <w:marTop w:val="0"/>
              <w:marBottom w:val="0"/>
              <w:divBdr>
                <w:top w:val="none" w:sz="0" w:space="0" w:color="auto"/>
                <w:left w:val="none" w:sz="0" w:space="0" w:color="auto"/>
                <w:bottom w:val="none" w:sz="0" w:space="0" w:color="auto"/>
                <w:right w:val="none" w:sz="0" w:space="0" w:color="auto"/>
              </w:divBdr>
            </w:div>
            <w:div w:id="581452509">
              <w:marLeft w:val="0"/>
              <w:marRight w:val="0"/>
              <w:marTop w:val="0"/>
              <w:marBottom w:val="0"/>
              <w:divBdr>
                <w:top w:val="none" w:sz="0" w:space="0" w:color="auto"/>
                <w:left w:val="none" w:sz="0" w:space="0" w:color="auto"/>
                <w:bottom w:val="none" w:sz="0" w:space="0" w:color="auto"/>
                <w:right w:val="none" w:sz="0" w:space="0" w:color="auto"/>
              </w:divBdr>
            </w:div>
            <w:div w:id="1122262038">
              <w:marLeft w:val="0"/>
              <w:marRight w:val="0"/>
              <w:marTop w:val="0"/>
              <w:marBottom w:val="0"/>
              <w:divBdr>
                <w:top w:val="none" w:sz="0" w:space="0" w:color="auto"/>
                <w:left w:val="none" w:sz="0" w:space="0" w:color="auto"/>
                <w:bottom w:val="none" w:sz="0" w:space="0" w:color="auto"/>
                <w:right w:val="none" w:sz="0" w:space="0" w:color="auto"/>
              </w:divBdr>
            </w:div>
            <w:div w:id="1348411142">
              <w:marLeft w:val="0"/>
              <w:marRight w:val="0"/>
              <w:marTop w:val="0"/>
              <w:marBottom w:val="0"/>
              <w:divBdr>
                <w:top w:val="none" w:sz="0" w:space="0" w:color="auto"/>
                <w:left w:val="none" w:sz="0" w:space="0" w:color="auto"/>
                <w:bottom w:val="none" w:sz="0" w:space="0" w:color="auto"/>
                <w:right w:val="none" w:sz="0" w:space="0" w:color="auto"/>
              </w:divBdr>
            </w:div>
            <w:div w:id="1111510694">
              <w:marLeft w:val="0"/>
              <w:marRight w:val="0"/>
              <w:marTop w:val="0"/>
              <w:marBottom w:val="0"/>
              <w:divBdr>
                <w:top w:val="none" w:sz="0" w:space="0" w:color="auto"/>
                <w:left w:val="none" w:sz="0" w:space="0" w:color="auto"/>
                <w:bottom w:val="none" w:sz="0" w:space="0" w:color="auto"/>
                <w:right w:val="none" w:sz="0" w:space="0" w:color="auto"/>
              </w:divBdr>
            </w:div>
            <w:div w:id="1459569109">
              <w:marLeft w:val="0"/>
              <w:marRight w:val="0"/>
              <w:marTop w:val="0"/>
              <w:marBottom w:val="0"/>
              <w:divBdr>
                <w:top w:val="none" w:sz="0" w:space="0" w:color="auto"/>
                <w:left w:val="none" w:sz="0" w:space="0" w:color="auto"/>
                <w:bottom w:val="none" w:sz="0" w:space="0" w:color="auto"/>
                <w:right w:val="none" w:sz="0" w:space="0" w:color="auto"/>
              </w:divBdr>
            </w:div>
            <w:div w:id="446123000">
              <w:marLeft w:val="0"/>
              <w:marRight w:val="0"/>
              <w:marTop w:val="0"/>
              <w:marBottom w:val="0"/>
              <w:divBdr>
                <w:top w:val="none" w:sz="0" w:space="0" w:color="auto"/>
                <w:left w:val="none" w:sz="0" w:space="0" w:color="auto"/>
                <w:bottom w:val="none" w:sz="0" w:space="0" w:color="auto"/>
                <w:right w:val="none" w:sz="0" w:space="0" w:color="auto"/>
              </w:divBdr>
            </w:div>
            <w:div w:id="2016027985">
              <w:marLeft w:val="0"/>
              <w:marRight w:val="0"/>
              <w:marTop w:val="0"/>
              <w:marBottom w:val="0"/>
              <w:divBdr>
                <w:top w:val="none" w:sz="0" w:space="0" w:color="auto"/>
                <w:left w:val="none" w:sz="0" w:space="0" w:color="auto"/>
                <w:bottom w:val="none" w:sz="0" w:space="0" w:color="auto"/>
                <w:right w:val="none" w:sz="0" w:space="0" w:color="auto"/>
              </w:divBdr>
            </w:div>
            <w:div w:id="6262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2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5.png"/><Relationship Id="rId39" Type="http://schemas.openxmlformats.org/officeDocument/2006/relationships/hyperlink" Target="https://www.javatpoint.com/what-is-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geeksforgeeks.org/django-bas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3schools.com/python/" TargetMode="External"/><Relationship Id="rId40" Type="http://schemas.openxmlformats.org/officeDocument/2006/relationships/hyperlink" Target="https://www.tutorialspoint.com/css/what_is_css.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python-programming-language/learn-python-tutoria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ibm.com/docs/hr/rsas/7.5.0?topic=uml-sequence-diagram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python.org/3/reference/index.html" TargetMode="External"/><Relationship Id="rId43" Type="http://schemas.openxmlformats.org/officeDocument/2006/relationships/hyperlink" Target="https://en.wikipedia.org/wiki/Sequence_diagra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oursera.org/articles/what-is-python-used-for-a-beginners-guide-to-using-python" TargetMode="External"/><Relationship Id="rId46" Type="http://schemas.openxmlformats.org/officeDocument/2006/relationships/theme" Target="theme/theme1.xml"/><Relationship Id="rId20" Type="http://schemas.openxmlformats.org/officeDocument/2006/relationships/hyperlink" Target="http://en.wikipedia.org/wiki/Information_system" TargetMode="External"/><Relationship Id="rId41" Type="http://schemas.openxmlformats.org/officeDocument/2006/relationships/hyperlink" Target="https://www.tutorialspoint.com/javascript/javascript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B5DE-E75E-4E15-AE11-053E8BD3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42</Pages>
  <Words>4853</Words>
  <Characters>27666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Namit Verma</dc:creator>
  <cp:lastModifiedBy>UJJWAL SHARMA</cp:lastModifiedBy>
  <cp:revision>93</cp:revision>
  <cp:lastPrinted>2023-02-09T06:48:00Z</cp:lastPrinted>
  <dcterms:created xsi:type="dcterms:W3CDTF">2022-11-09T19:40:00Z</dcterms:created>
  <dcterms:modified xsi:type="dcterms:W3CDTF">2023-02-09T06:58:00Z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ies>
</file>